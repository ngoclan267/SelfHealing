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targetscreensize="1024,768">
      <v:fill r:id="rId7" o:title="AI" recolor="t" type="frame"/>
    </v:background>
  </w:background>
  <w:body>
    <w:p w14:paraId="66439826" w14:textId="77777777" w:rsidR="006C57F2" w:rsidRPr="00A35801" w:rsidRDefault="00FF0A78">
      <w:pPr>
        <w:spacing w:after="120"/>
        <w:jc w:val="center"/>
        <w:rPr>
          <w:rFonts w:cs="Times New Roman"/>
        </w:rPr>
      </w:pPr>
      <w:r w:rsidRPr="00A35801">
        <w:rPr>
          <w:rFonts w:cs="Times New Roman"/>
          <w:caps/>
        </w:rPr>
        <w:t>BỘ GIÁO DỤC VÀ ĐÀO TẠO</w:t>
      </w:r>
    </w:p>
    <w:p w14:paraId="4A30CD29" w14:textId="77777777" w:rsidR="006C57F2" w:rsidRPr="00A35801" w:rsidRDefault="00FF0A78">
      <w:pPr>
        <w:spacing w:after="120"/>
        <w:jc w:val="center"/>
        <w:rPr>
          <w:rFonts w:cs="Times New Roman"/>
        </w:rPr>
      </w:pPr>
      <w:r w:rsidRPr="00A35801">
        <w:rPr>
          <w:rFonts w:cs="Times New Roman"/>
          <w:b/>
          <w:caps/>
        </w:rPr>
        <w:t>TRƯỜNG ĐẠI HỌC THĂNG LONG</w:t>
      </w:r>
    </w:p>
    <w:tbl>
      <w:tblPr>
        <w:tblW w:w="0" w:type="auto"/>
        <w:jc w:val="center"/>
        <w:tblLayout w:type="fixed"/>
        <w:tblLook w:val="04A0" w:firstRow="1" w:lastRow="0" w:firstColumn="1" w:lastColumn="0" w:noHBand="0" w:noVBand="1"/>
      </w:tblPr>
      <w:tblGrid>
        <w:gridCol w:w="1417"/>
      </w:tblGrid>
      <w:tr w:rsidR="006C57F2" w:rsidRPr="00A35801" w14:paraId="7C988289" w14:textId="77777777" w:rsidTr="00A608C7">
        <w:trPr>
          <w:jc w:val="center"/>
        </w:trPr>
        <w:tc>
          <w:tcPr>
            <w:tcW w:w="1417" w:type="dxa"/>
            <w:tcBorders>
              <w:top w:val="nil"/>
              <w:left w:val="nil"/>
              <w:bottom w:val="single" w:sz="8" w:space="0" w:color="FFFFFF" w:themeColor="background1"/>
              <w:right w:val="nil"/>
            </w:tcBorders>
          </w:tcPr>
          <w:p w14:paraId="4D3B7230" w14:textId="77777777" w:rsidR="006C57F2" w:rsidRPr="00A35801" w:rsidRDefault="006C57F2">
            <w:pPr>
              <w:spacing w:after="0"/>
              <w:rPr>
                <w:rFonts w:cs="Times New Roman"/>
              </w:rPr>
            </w:pPr>
          </w:p>
        </w:tc>
      </w:tr>
    </w:tbl>
    <w:p w14:paraId="01D4BF94" w14:textId="77777777" w:rsidR="006C57F2" w:rsidRPr="00A35801" w:rsidRDefault="00FF0A78">
      <w:pPr>
        <w:spacing w:before="1000" w:after="1000"/>
        <w:jc w:val="center"/>
        <w:rPr>
          <w:rFonts w:cs="Times New Roman"/>
        </w:rPr>
      </w:pPr>
      <w:r w:rsidRPr="00A35801">
        <w:rPr>
          <w:rFonts w:cs="Times New Roman"/>
          <w:noProof/>
        </w:rPr>
        <w:drawing>
          <wp:inline distT="0" distB="0" distL="114300" distR="114300" wp14:anchorId="4FC5ABD7" wp14:editId="6D5E3596">
            <wp:extent cx="2365375" cy="697865"/>
            <wp:effectExtent l="0" t="0" r="22225" b="13335"/>
            <wp:docPr id="2" name="Picture 2" descr="Tiêu chuẩn 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êu chuẩn 2_1"/>
                    <pic:cNvPicPr>
                      <a:picLocks noChangeAspect="1"/>
                    </pic:cNvPicPr>
                  </pic:nvPicPr>
                  <pic:blipFill>
                    <a:blip r:embed="rId12"/>
                    <a:srcRect l="15723" t="28915" r="16250" b="28468"/>
                    <a:stretch>
                      <a:fillRect/>
                    </a:stretch>
                  </pic:blipFill>
                  <pic:spPr>
                    <a:xfrm>
                      <a:off x="0" y="0"/>
                      <a:ext cx="2365375" cy="697865"/>
                    </a:xfrm>
                    <a:prstGeom prst="rect">
                      <a:avLst/>
                    </a:prstGeom>
                  </pic:spPr>
                </pic:pic>
              </a:graphicData>
            </a:graphic>
          </wp:inline>
        </w:drawing>
      </w:r>
    </w:p>
    <w:p w14:paraId="59C64357" w14:textId="77777777" w:rsidR="006C57F2" w:rsidRPr="00A35801" w:rsidRDefault="00FF0A78">
      <w:pPr>
        <w:spacing w:before="120" w:after="1400"/>
        <w:jc w:val="center"/>
        <w:rPr>
          <w:rFonts w:cs="Times New Roman"/>
        </w:rPr>
      </w:pPr>
      <w:r w:rsidRPr="00A35801">
        <w:rPr>
          <w:rFonts w:cs="Times New Roman"/>
          <w:b/>
          <w:caps/>
          <w:sz w:val="60"/>
        </w:rPr>
        <w:t>KHÓA LUẬN TỐT NGHIỆP</w:t>
      </w:r>
    </w:p>
    <w:tbl>
      <w:tblPr>
        <w:tblpPr w:leftFromText="180" w:rightFromText="180" w:vertAnchor="text" w:horzAnchor="page" w:tblpX="2363" w:tblpY="3055"/>
        <w:tblOverlap w:val="never"/>
        <w:tblW w:w="0" w:type="auto"/>
        <w:tblLayout w:type="fixed"/>
        <w:tblLook w:val="04A0" w:firstRow="1" w:lastRow="0" w:firstColumn="1" w:lastColumn="0" w:noHBand="0" w:noVBand="1"/>
      </w:tblPr>
      <w:tblGrid>
        <w:gridCol w:w="4252"/>
        <w:gridCol w:w="3685"/>
      </w:tblGrid>
      <w:tr w:rsidR="006C57F2" w:rsidRPr="00A35801" w14:paraId="7F55B6AC" w14:textId="77777777">
        <w:tc>
          <w:tcPr>
            <w:tcW w:w="4252" w:type="dxa"/>
            <w:tcBorders>
              <w:top w:val="nil"/>
              <w:left w:val="nil"/>
              <w:bottom w:val="nil"/>
              <w:right w:val="nil"/>
            </w:tcBorders>
            <w:vAlign w:val="center"/>
          </w:tcPr>
          <w:p w14:paraId="261251C0" w14:textId="77777777" w:rsidR="006C57F2" w:rsidRPr="00A35801" w:rsidRDefault="00FF0A78">
            <w:pPr>
              <w:spacing w:before="120" w:after="120"/>
              <w:rPr>
                <w:rFonts w:cs="Times New Roman"/>
              </w:rPr>
            </w:pPr>
            <w:r w:rsidRPr="00A35801">
              <w:rPr>
                <w:rFonts w:cs="Times New Roman"/>
                <w:b/>
                <w:caps/>
              </w:rPr>
              <w:t>SINH VIÊN THỰC HIỆN:</w:t>
            </w:r>
          </w:p>
        </w:tc>
        <w:tc>
          <w:tcPr>
            <w:tcW w:w="3685" w:type="dxa"/>
            <w:tcBorders>
              <w:top w:val="nil"/>
              <w:left w:val="nil"/>
              <w:bottom w:val="nil"/>
              <w:right w:val="nil"/>
            </w:tcBorders>
            <w:vAlign w:val="center"/>
          </w:tcPr>
          <w:p w14:paraId="27D707DF" w14:textId="745F431D" w:rsidR="006C57F2" w:rsidRPr="00A35801" w:rsidRDefault="00704D38">
            <w:pPr>
              <w:wordWrap w:val="0"/>
              <w:spacing w:before="120" w:after="120"/>
              <w:jc w:val="right"/>
              <w:rPr>
                <w:rFonts w:cs="Times New Roman"/>
                <w:lang w:val="vi-VN"/>
              </w:rPr>
            </w:pPr>
            <w:r w:rsidRPr="00A35801">
              <w:rPr>
                <w:rFonts w:cs="Times New Roman"/>
                <w:b/>
                <w:bCs/>
              </w:rPr>
              <w:t>TRẦN</w:t>
            </w:r>
            <w:r w:rsidRPr="00A35801">
              <w:rPr>
                <w:rFonts w:cs="Times New Roman"/>
                <w:b/>
                <w:bCs/>
                <w:lang w:val="vi-VN"/>
              </w:rPr>
              <w:t xml:space="preserve"> THỊ NGỌC LAN</w:t>
            </w:r>
          </w:p>
        </w:tc>
      </w:tr>
      <w:tr w:rsidR="006C57F2" w:rsidRPr="00A35801" w14:paraId="11C71679" w14:textId="77777777">
        <w:tc>
          <w:tcPr>
            <w:tcW w:w="4252" w:type="dxa"/>
            <w:tcBorders>
              <w:top w:val="nil"/>
              <w:left w:val="nil"/>
              <w:bottom w:val="nil"/>
              <w:right w:val="nil"/>
            </w:tcBorders>
            <w:vAlign w:val="center"/>
          </w:tcPr>
          <w:p w14:paraId="164DDB53" w14:textId="77777777" w:rsidR="006C57F2" w:rsidRPr="00A35801" w:rsidRDefault="00FF0A78">
            <w:pPr>
              <w:spacing w:before="120" w:after="120"/>
              <w:rPr>
                <w:rFonts w:cs="Times New Roman"/>
              </w:rPr>
            </w:pPr>
            <w:r w:rsidRPr="00A35801">
              <w:rPr>
                <w:rFonts w:cs="Times New Roman"/>
                <w:b/>
                <w:caps/>
              </w:rPr>
              <w:t>MÃ SINH VIÊN:</w:t>
            </w:r>
          </w:p>
        </w:tc>
        <w:tc>
          <w:tcPr>
            <w:tcW w:w="3685" w:type="dxa"/>
            <w:tcBorders>
              <w:top w:val="nil"/>
              <w:left w:val="nil"/>
              <w:bottom w:val="nil"/>
              <w:right w:val="nil"/>
            </w:tcBorders>
            <w:vAlign w:val="center"/>
          </w:tcPr>
          <w:p w14:paraId="43E3B5ED" w14:textId="5FD01155" w:rsidR="006C57F2" w:rsidRPr="00A35801" w:rsidRDefault="00704D38">
            <w:pPr>
              <w:spacing w:before="120" w:after="120"/>
              <w:jc w:val="right"/>
              <w:rPr>
                <w:rFonts w:cs="Times New Roman"/>
                <w:lang w:val="vi-VN"/>
              </w:rPr>
            </w:pPr>
            <w:r w:rsidRPr="00A35801">
              <w:rPr>
                <w:rFonts w:cs="Times New Roman"/>
                <w:b/>
                <w:caps/>
              </w:rPr>
              <w:t>A44984</w:t>
            </w:r>
          </w:p>
        </w:tc>
      </w:tr>
      <w:tr w:rsidR="006C57F2" w:rsidRPr="00A35801" w14:paraId="0A5CEF61" w14:textId="77777777">
        <w:tc>
          <w:tcPr>
            <w:tcW w:w="4252" w:type="dxa"/>
            <w:tcBorders>
              <w:top w:val="nil"/>
              <w:left w:val="nil"/>
              <w:bottom w:val="nil"/>
              <w:right w:val="nil"/>
            </w:tcBorders>
            <w:vAlign w:val="center"/>
          </w:tcPr>
          <w:p w14:paraId="1DB5DD7A" w14:textId="77777777" w:rsidR="006C57F2" w:rsidRPr="00A35801" w:rsidRDefault="00FF0A78">
            <w:pPr>
              <w:spacing w:before="120" w:after="120"/>
              <w:rPr>
                <w:rFonts w:cs="Times New Roman"/>
              </w:rPr>
            </w:pPr>
            <w:r w:rsidRPr="00A35801">
              <w:rPr>
                <w:rFonts w:cs="Times New Roman"/>
                <w:b/>
                <w:caps/>
              </w:rPr>
              <w:t>NGÀNH:</w:t>
            </w:r>
          </w:p>
        </w:tc>
        <w:tc>
          <w:tcPr>
            <w:tcW w:w="3685" w:type="dxa"/>
            <w:tcBorders>
              <w:top w:val="nil"/>
              <w:left w:val="nil"/>
              <w:bottom w:val="nil"/>
              <w:right w:val="nil"/>
            </w:tcBorders>
            <w:vAlign w:val="center"/>
          </w:tcPr>
          <w:p w14:paraId="64FE49AA" w14:textId="77777777" w:rsidR="006C57F2" w:rsidRPr="00A35801" w:rsidRDefault="00FF0A78">
            <w:pPr>
              <w:wordWrap w:val="0"/>
              <w:spacing w:before="120" w:after="120"/>
              <w:jc w:val="right"/>
              <w:rPr>
                <w:rFonts w:cs="Times New Roman"/>
              </w:rPr>
            </w:pPr>
            <w:r w:rsidRPr="00A35801">
              <w:rPr>
                <w:rFonts w:cs="Times New Roman"/>
                <w:b/>
                <w:caps/>
              </w:rPr>
              <w:t>TrÍ TUỆ NHÂN TẠO</w:t>
            </w:r>
          </w:p>
        </w:tc>
      </w:tr>
      <w:tr w:rsidR="006C57F2" w:rsidRPr="00A35801" w14:paraId="2FEF3C3B" w14:textId="77777777">
        <w:tc>
          <w:tcPr>
            <w:tcW w:w="4252" w:type="dxa"/>
            <w:tcBorders>
              <w:top w:val="nil"/>
              <w:left w:val="nil"/>
              <w:bottom w:val="nil"/>
              <w:right w:val="nil"/>
            </w:tcBorders>
            <w:vAlign w:val="center"/>
          </w:tcPr>
          <w:p w14:paraId="2A580FF1" w14:textId="77777777" w:rsidR="006C57F2" w:rsidRPr="00A35801" w:rsidRDefault="00FF0A78">
            <w:pPr>
              <w:spacing w:before="120" w:after="120"/>
              <w:rPr>
                <w:rFonts w:cs="Times New Roman"/>
                <w:b/>
                <w:caps/>
              </w:rPr>
            </w:pPr>
            <w:r w:rsidRPr="00A35801">
              <w:rPr>
                <w:rFonts w:cs="Times New Roman"/>
                <w:b/>
                <w:caps/>
              </w:rPr>
              <w:t>GIẢNG VIÊN HƯỚNG DẪN</w:t>
            </w:r>
          </w:p>
        </w:tc>
        <w:tc>
          <w:tcPr>
            <w:tcW w:w="3685" w:type="dxa"/>
            <w:tcBorders>
              <w:top w:val="nil"/>
              <w:left w:val="nil"/>
              <w:bottom w:val="nil"/>
              <w:right w:val="nil"/>
            </w:tcBorders>
            <w:vAlign w:val="center"/>
          </w:tcPr>
          <w:p w14:paraId="0F6850C5" w14:textId="40F57A29" w:rsidR="006C57F2" w:rsidRPr="00A35801" w:rsidRDefault="00704D38">
            <w:pPr>
              <w:wordWrap w:val="0"/>
              <w:spacing w:before="120" w:after="120"/>
              <w:jc w:val="right"/>
              <w:rPr>
                <w:rFonts w:cs="Times New Roman"/>
                <w:b/>
                <w:caps/>
                <w:lang w:val="vi-VN"/>
              </w:rPr>
            </w:pPr>
            <w:r w:rsidRPr="00A35801">
              <w:rPr>
                <w:rFonts w:cs="Times New Roman"/>
                <w:b/>
                <w:caps/>
              </w:rPr>
              <w:t>Th</w:t>
            </w:r>
            <w:r w:rsidR="00FF0A78" w:rsidRPr="00A35801">
              <w:rPr>
                <w:rFonts w:cs="Times New Roman"/>
                <w:b/>
                <w:caps/>
              </w:rPr>
              <w:t xml:space="preserve">S. </w:t>
            </w:r>
            <w:r w:rsidRPr="00A35801">
              <w:rPr>
                <w:rFonts w:cs="Times New Roman"/>
                <w:b/>
                <w:caps/>
              </w:rPr>
              <w:t>ĐINH</w:t>
            </w:r>
            <w:r w:rsidRPr="00A35801">
              <w:rPr>
                <w:rFonts w:cs="Times New Roman"/>
                <w:b/>
                <w:caps/>
                <w:lang w:val="vi-VN"/>
              </w:rPr>
              <w:t xml:space="preserve"> THỊ THÚY</w:t>
            </w:r>
          </w:p>
        </w:tc>
      </w:tr>
    </w:tbl>
    <w:p w14:paraId="07E672C9" w14:textId="4FB800A0" w:rsidR="006C57F2" w:rsidRPr="00A35801" w:rsidRDefault="00146A0D">
      <w:pPr>
        <w:spacing w:before="120" w:after="1600"/>
        <w:jc w:val="center"/>
        <w:rPr>
          <w:rFonts w:cs="Times New Roman"/>
        </w:rPr>
      </w:pPr>
      <w:r w:rsidRPr="00A35801">
        <w:rPr>
          <w:rFonts w:cs="Times New Roman"/>
          <w:b/>
          <w:caps/>
          <w:sz w:val="42"/>
          <w:lang w:val="vi-VN"/>
        </w:rPr>
        <w:t xml:space="preserve">Xây dựng cơ chế tự phục hồi kiểm thử </w:t>
      </w:r>
      <w:r w:rsidR="00704D38" w:rsidRPr="00A35801">
        <w:rPr>
          <w:rFonts w:cs="Times New Roman"/>
          <w:b/>
          <w:caps/>
          <w:sz w:val="42"/>
          <w:lang w:val="vi-VN"/>
        </w:rPr>
        <w:t>UI web dựa trên tương đồng phần tử và chiến lược test</w:t>
      </w:r>
      <w:r w:rsidR="00FF0A78" w:rsidRPr="00A35801">
        <w:rPr>
          <w:rFonts w:cs="Times New Roman"/>
          <w:b/>
          <w:caps/>
          <w:sz w:val="42"/>
        </w:rPr>
        <w:br/>
      </w:r>
    </w:p>
    <w:p w14:paraId="2ECE4A35" w14:textId="77777777" w:rsidR="006C57F2" w:rsidRPr="00A35801" w:rsidRDefault="006C57F2">
      <w:pPr>
        <w:spacing w:after="0"/>
        <w:rPr>
          <w:rFonts w:cs="Times New Roman"/>
        </w:rPr>
      </w:pPr>
    </w:p>
    <w:p w14:paraId="3B01AE24" w14:textId="77777777" w:rsidR="006C57F2" w:rsidRPr="00A35801" w:rsidRDefault="006C57F2">
      <w:pPr>
        <w:spacing w:after="0"/>
        <w:rPr>
          <w:rFonts w:cs="Times New Roman"/>
        </w:rPr>
      </w:pPr>
    </w:p>
    <w:p w14:paraId="4A828194" w14:textId="77777777" w:rsidR="006C57F2" w:rsidRPr="00A35801" w:rsidRDefault="006C57F2">
      <w:pPr>
        <w:spacing w:after="0"/>
        <w:rPr>
          <w:rFonts w:cs="Times New Roman"/>
        </w:rPr>
      </w:pPr>
    </w:p>
    <w:p w14:paraId="0BB1F731" w14:textId="77777777" w:rsidR="006C57F2" w:rsidRPr="00A35801" w:rsidRDefault="006C57F2">
      <w:pPr>
        <w:spacing w:after="0"/>
        <w:rPr>
          <w:rFonts w:cs="Times New Roman"/>
        </w:rPr>
      </w:pPr>
    </w:p>
    <w:p w14:paraId="4564BFE8" w14:textId="77777777" w:rsidR="006C57F2" w:rsidRPr="00A35801" w:rsidRDefault="006C57F2">
      <w:pPr>
        <w:spacing w:after="0"/>
        <w:rPr>
          <w:rFonts w:cs="Times New Roman"/>
        </w:rPr>
      </w:pPr>
    </w:p>
    <w:p w14:paraId="143AF1C1" w14:textId="77777777" w:rsidR="006C57F2" w:rsidRPr="00A35801" w:rsidRDefault="006C57F2">
      <w:pPr>
        <w:spacing w:after="0"/>
        <w:ind w:leftChars="-300" w:left="-780"/>
        <w:jc w:val="center"/>
        <w:rPr>
          <w:rFonts w:cs="Times New Roman"/>
          <w:b/>
          <w:caps/>
        </w:rPr>
      </w:pPr>
    </w:p>
    <w:p w14:paraId="34593D60" w14:textId="77777777" w:rsidR="006C57F2" w:rsidRPr="00A35801" w:rsidRDefault="006C57F2">
      <w:pPr>
        <w:spacing w:after="0"/>
        <w:ind w:leftChars="-300" w:left="-780"/>
        <w:jc w:val="center"/>
        <w:rPr>
          <w:rFonts w:cs="Times New Roman"/>
          <w:b/>
          <w:caps/>
        </w:rPr>
      </w:pPr>
    </w:p>
    <w:p w14:paraId="5E94518F" w14:textId="77777777" w:rsidR="006C57F2" w:rsidRPr="00A35801" w:rsidRDefault="006C57F2">
      <w:pPr>
        <w:spacing w:after="0"/>
        <w:ind w:leftChars="-300" w:left="-780"/>
        <w:jc w:val="center"/>
        <w:rPr>
          <w:rFonts w:cs="Times New Roman"/>
          <w:b/>
          <w:caps/>
        </w:rPr>
      </w:pPr>
    </w:p>
    <w:p w14:paraId="7B09B1F0" w14:textId="77777777" w:rsidR="006C57F2" w:rsidRPr="00A35801" w:rsidRDefault="006C57F2">
      <w:pPr>
        <w:spacing w:after="0"/>
        <w:ind w:leftChars="-300" w:left="-780"/>
        <w:jc w:val="center"/>
        <w:rPr>
          <w:rFonts w:cs="Times New Roman"/>
          <w:b/>
          <w:caps/>
        </w:rPr>
      </w:pPr>
    </w:p>
    <w:p w14:paraId="3DFC3FF8" w14:textId="77777777" w:rsidR="006C57F2" w:rsidRPr="00A35801" w:rsidRDefault="006C57F2">
      <w:pPr>
        <w:spacing w:after="0"/>
        <w:ind w:leftChars="-300" w:left="-780"/>
        <w:jc w:val="center"/>
        <w:rPr>
          <w:rFonts w:cs="Times New Roman"/>
          <w:b/>
          <w:caps/>
        </w:rPr>
      </w:pPr>
    </w:p>
    <w:p w14:paraId="31D772BB" w14:textId="77777777" w:rsidR="00284F7A" w:rsidRPr="00F40405" w:rsidRDefault="00FF0A78" w:rsidP="007F099F">
      <w:pPr>
        <w:spacing w:before="400" w:after="0"/>
        <w:jc w:val="center"/>
        <w:rPr>
          <w:rFonts w:cs="Times New Roman"/>
          <w:b/>
          <w:caps/>
          <w:lang w:val="vi-VN"/>
        </w:rPr>
        <w:sectPr w:rsidR="00284F7A" w:rsidRPr="00F40405" w:rsidSect="00A608C7">
          <w:pgSz w:w="11906" w:h="16838"/>
          <w:pgMar w:top="1134" w:right="1134" w:bottom="1134" w:left="1134" w:header="720" w:footer="720" w:gutter="0"/>
          <w:pgBorders w:offsetFrom="page">
            <w:top w:val="double" w:sz="12" w:space="24" w:color="FFC000"/>
            <w:left w:val="double" w:sz="12" w:space="24" w:color="FFC000"/>
            <w:bottom w:val="double" w:sz="12" w:space="24" w:color="FFC000"/>
            <w:right w:val="double" w:sz="12" w:space="24" w:color="FFC000"/>
          </w:pgBorders>
          <w:cols w:space="720"/>
          <w:docGrid w:linePitch="360"/>
        </w:sectPr>
      </w:pPr>
      <w:r w:rsidRPr="00A35801">
        <w:rPr>
          <w:rFonts w:cs="Times New Roman"/>
          <w:b/>
          <w:caps/>
        </w:rPr>
        <w:t>HÀ NỘI – 2026</w:t>
      </w:r>
    </w:p>
    <w:p w14:paraId="41350EAD" w14:textId="7B3EEBD7" w:rsidR="000209BC" w:rsidRPr="000209BC" w:rsidRDefault="000209BC" w:rsidP="000209BC">
      <w:pPr>
        <w:spacing w:after="0"/>
        <w:rPr>
          <w:lang w:val="vi-VN"/>
        </w:rPr>
      </w:pPr>
    </w:p>
    <w:p w14:paraId="7AE02204" w14:textId="0E033932" w:rsidR="000209BC" w:rsidRDefault="000209BC">
      <w:pPr>
        <w:spacing w:after="0" w:line="240" w:lineRule="auto"/>
        <w:rPr>
          <w:rFonts w:cs="Times New Roman"/>
          <w:b/>
          <w:bCs/>
          <w:lang w:val="vi-VN"/>
        </w:rPr>
      </w:pPr>
    </w:p>
    <w:p w14:paraId="6694A201" w14:textId="1C89DD2C" w:rsidR="000209BC" w:rsidRDefault="00F40405" w:rsidP="000209BC">
      <w:pPr>
        <w:tabs>
          <w:tab w:val="left" w:pos="4357"/>
        </w:tabs>
        <w:spacing w:after="0" w:line="360" w:lineRule="auto"/>
        <w:jc w:val="center"/>
        <w:rPr>
          <w:rFonts w:cs="Times New Roman"/>
          <w:b/>
          <w:bCs/>
          <w:sz w:val="32"/>
          <w:szCs w:val="28"/>
        </w:rPr>
      </w:pPr>
      <w:r w:rsidRPr="00F40405">
        <w:rPr>
          <w:rFonts w:cs="Times New Roman"/>
          <w:b/>
          <w:bCs/>
          <w:sz w:val="32"/>
          <w:szCs w:val="28"/>
          <w:lang w:val="vi-VN"/>
        </w:rPr>
        <w:t>LỜI CẢM ƠN</w:t>
      </w:r>
    </w:p>
    <w:p w14:paraId="08399512" w14:textId="5EAA8910" w:rsidR="00AC623D" w:rsidRPr="00AC623D" w:rsidRDefault="00AC623D" w:rsidP="00AC623D">
      <w:pPr>
        <w:pStyle w:val="Style1"/>
      </w:pPr>
      <w:r>
        <w:rPr>
          <w:lang w:val="en-US"/>
        </w:rPr>
        <w:t>Để</w:t>
      </w:r>
      <w:r>
        <w:t xml:space="preserve"> hoàn thành được khóa luận tốt nghiệp này, em đã nhận được sự giúp đỡ từ rất nhiều phía. Em xin chân thành cảm ơn tới tất cả những người đã đồng hành cùng em trong suốt quá trình thực hiện đề tài.</w:t>
      </w:r>
    </w:p>
    <w:p w14:paraId="11659400" w14:textId="18E85950" w:rsidR="007E02F2" w:rsidRDefault="007E02F2" w:rsidP="00B67A74">
      <w:pPr>
        <w:pStyle w:val="Style1"/>
      </w:pPr>
      <w:r>
        <w:t xml:space="preserve">Trước </w:t>
      </w:r>
      <w:r w:rsidR="00723ADD">
        <w:t xml:space="preserve">tiên, em xin gửi lời cảm ơn chân thành và sâu sắc nhất đến </w:t>
      </w:r>
      <w:r w:rsidR="00956DF3">
        <w:t>C</w:t>
      </w:r>
      <w:r w:rsidR="00723ADD">
        <w:t xml:space="preserve">ô ThS. </w:t>
      </w:r>
      <w:r w:rsidR="00FD5E10">
        <w:t xml:space="preserve">Đinh Thị </w:t>
      </w:r>
      <w:r w:rsidR="006D1105">
        <w:t>Thúy-</w:t>
      </w:r>
      <w:r w:rsidR="00FB5DD2">
        <w:t xml:space="preserve"> giảng viên hướng dẫn </w:t>
      </w:r>
      <w:r w:rsidR="00A96C4C">
        <w:t xml:space="preserve">trực tiếp của em. Trong suốt quá trình </w:t>
      </w:r>
      <w:r w:rsidR="00693001">
        <w:t xml:space="preserve">thực hiện khóa luận, Cô đã tận tình định hướng, chỉ bảo </w:t>
      </w:r>
      <w:r w:rsidR="00B23F65">
        <w:t xml:space="preserve">và hỗ trợ em vượt qua những khó khăn về mặt kỹ thuật cũng như phương pháp nghiên </w:t>
      </w:r>
      <w:r w:rsidR="00F35323">
        <w:t>cứu.</w:t>
      </w:r>
      <w:r w:rsidR="00E6133F">
        <w:t xml:space="preserve"> Ngoài ra, cô còn</w:t>
      </w:r>
      <w:r w:rsidR="00B23F65">
        <w:t xml:space="preserve"> </w:t>
      </w:r>
      <w:r w:rsidR="00F35323">
        <w:t xml:space="preserve">chia sẻ những tài liệu liên quan đến đề tài giúp em hiểu hơn về </w:t>
      </w:r>
      <w:r w:rsidR="00E6133F">
        <w:t xml:space="preserve">đề tài </w:t>
      </w:r>
      <w:r w:rsidR="00956DF3">
        <w:t xml:space="preserve">em đã chọn. Những đóng góp quý báu của Cô </w:t>
      </w:r>
      <w:r w:rsidR="00D90F1D">
        <w:t>đã giúp em hoàn thiện khóa luận này một cách tốt nhất.</w:t>
      </w:r>
    </w:p>
    <w:p w14:paraId="366BE0BC" w14:textId="4527940C" w:rsidR="0085171D" w:rsidRDefault="0085171D" w:rsidP="00B67A74">
      <w:pPr>
        <w:pStyle w:val="Style1"/>
      </w:pPr>
      <w:r>
        <w:t xml:space="preserve">Em cũng xin trân trọng cảm ơn Ban chủ nhiệm </w:t>
      </w:r>
      <w:r w:rsidR="004F1AF7">
        <w:t xml:space="preserve">Khoa Công nghệ Thông tin, Trường Đại học Thăng Long, cùng toàn thể quý Thầy Cô trong khoa đã trang bị cho em nền tảng kiến thức vững chắc trong suốt bốn năm học qua. Những kiến thức </w:t>
      </w:r>
      <w:r w:rsidR="00784311">
        <w:t xml:space="preserve">kiểm thử phần mền, phát triển ứng dụng </w:t>
      </w:r>
      <w:r w:rsidR="001A62BA">
        <w:t xml:space="preserve">web và trí tuệ nhân tạo mà </w:t>
      </w:r>
      <w:r w:rsidR="008F173D">
        <w:t>em đã được học tập chính là nền móng quan trọng để hoàn thành đề tài này.</w:t>
      </w:r>
    </w:p>
    <w:p w14:paraId="0C311A67" w14:textId="367524AB" w:rsidR="008F173D" w:rsidRDefault="00E400F1" w:rsidP="00B67A74">
      <w:pPr>
        <w:pStyle w:val="Style1"/>
      </w:pPr>
      <w:r>
        <w:t xml:space="preserve">Cuối </w:t>
      </w:r>
      <w:r w:rsidR="00C75F5F">
        <w:t xml:space="preserve">cùng, </w:t>
      </w:r>
      <w:r w:rsidR="00AC623D">
        <w:t xml:space="preserve">em </w:t>
      </w:r>
      <w:r w:rsidR="00C75F5F">
        <w:t xml:space="preserve">xin dành </w:t>
      </w:r>
      <w:r w:rsidR="00A6071E">
        <w:t xml:space="preserve">lời tri ân sâu sắc đến gia đình- những người thân </w:t>
      </w:r>
      <w:r w:rsidR="00EF5753">
        <w:t xml:space="preserve">yêu luôn bên cạnh, </w:t>
      </w:r>
      <w:r w:rsidR="00B81E16">
        <w:t xml:space="preserve">động viên và tạo mọi điều </w:t>
      </w:r>
      <w:r w:rsidR="00F019D4">
        <w:t xml:space="preserve">kiện thuận lợi nhất để </w:t>
      </w:r>
      <w:r w:rsidR="00AC623D">
        <w:t xml:space="preserve">em </w:t>
      </w:r>
      <w:r w:rsidR="00F019D4">
        <w:t xml:space="preserve">có thể toàn tâm, toàn ý học </w:t>
      </w:r>
      <w:r w:rsidR="008509F3">
        <w:t xml:space="preserve">tập và nghiên cứu. Sự </w:t>
      </w:r>
      <w:r w:rsidR="00E1678F">
        <w:t xml:space="preserve">yêu thương và ủng hộ </w:t>
      </w:r>
      <w:r w:rsidR="00754C9F">
        <w:t xml:space="preserve">của gia đình chính là nguồn động lực </w:t>
      </w:r>
      <w:r w:rsidR="00984D75">
        <w:t xml:space="preserve">lớn lao giúp </w:t>
      </w:r>
      <w:r w:rsidR="00AC623D">
        <w:t xml:space="preserve">em </w:t>
      </w:r>
      <w:r w:rsidR="00984D75">
        <w:t>vượt qua mọi thử thách.</w:t>
      </w:r>
    </w:p>
    <w:p w14:paraId="7D0EF28D" w14:textId="2D8F3BCD" w:rsidR="00802042" w:rsidRDefault="00984D75" w:rsidP="00B67A74">
      <w:pPr>
        <w:pStyle w:val="Style1"/>
      </w:pPr>
      <w:r>
        <w:t xml:space="preserve">Mặc dù đã hết sức cố </w:t>
      </w:r>
      <w:r w:rsidR="00AC623D">
        <w:t>gắng</w:t>
      </w:r>
      <w:r>
        <w:t xml:space="preserve">, khóa luận này chắc chắn </w:t>
      </w:r>
      <w:r w:rsidR="00154905">
        <w:t xml:space="preserve">không </w:t>
      </w:r>
      <w:r w:rsidR="000B597A">
        <w:t xml:space="preserve">tránh khỏi nững thiếu sót. Em rất mong nhận được ý kiến đóng góp từ quý Thầy Cô và </w:t>
      </w:r>
      <w:r w:rsidR="00532615">
        <w:t xml:space="preserve">các bạn </w:t>
      </w:r>
      <w:r w:rsidR="002E568E">
        <w:t>để công trình được hoàn thiện hơn.</w:t>
      </w:r>
    </w:p>
    <w:p w14:paraId="75FFC0E2" w14:textId="4B0F6817" w:rsidR="00AC623D" w:rsidRDefault="00AC623D" w:rsidP="00B67A74">
      <w:pPr>
        <w:pStyle w:val="Style1"/>
      </w:pPr>
      <w:r>
        <w:tab/>
      </w:r>
      <w:r>
        <w:tab/>
      </w:r>
      <w:r>
        <w:tab/>
      </w:r>
      <w:r>
        <w:tab/>
      </w:r>
      <w:r>
        <w:tab/>
      </w:r>
      <w:r>
        <w:tab/>
      </w:r>
      <w:r>
        <w:tab/>
        <w:t>Hà Nội, ngày 9 tháng 5 năm 2026</w:t>
      </w:r>
    </w:p>
    <w:p w14:paraId="45812D4C" w14:textId="44A2AA67" w:rsidR="00AC623D" w:rsidRDefault="00AC623D" w:rsidP="00B67A74">
      <w:pPr>
        <w:pStyle w:val="Style1"/>
      </w:pPr>
      <w:r>
        <w:tab/>
      </w:r>
      <w:r>
        <w:tab/>
      </w:r>
      <w:r>
        <w:tab/>
      </w:r>
      <w:r>
        <w:tab/>
      </w:r>
      <w:r>
        <w:tab/>
      </w:r>
      <w:r>
        <w:tab/>
      </w:r>
      <w:r>
        <w:tab/>
      </w:r>
      <w:r>
        <w:tab/>
        <w:t xml:space="preserve">Sinh viên thực hiện </w:t>
      </w:r>
    </w:p>
    <w:p w14:paraId="07714A24" w14:textId="23151CFF" w:rsidR="00AC623D" w:rsidRDefault="00AC623D" w:rsidP="00B67A74">
      <w:pPr>
        <w:pStyle w:val="Style1"/>
      </w:pPr>
      <w:r>
        <w:tab/>
      </w:r>
      <w:r>
        <w:tab/>
      </w:r>
      <w:r>
        <w:tab/>
      </w:r>
      <w:r>
        <w:tab/>
      </w:r>
      <w:r>
        <w:tab/>
      </w:r>
      <w:r>
        <w:tab/>
      </w:r>
      <w:r>
        <w:tab/>
      </w:r>
      <w:r>
        <w:tab/>
      </w:r>
      <w:r>
        <w:tab/>
        <w:t>Lan</w:t>
      </w:r>
    </w:p>
    <w:p w14:paraId="15121C08" w14:textId="2DFEA3EE" w:rsidR="00802042" w:rsidRPr="00AC623D" w:rsidRDefault="00AC623D">
      <w:pPr>
        <w:spacing w:after="0" w:line="240" w:lineRule="auto"/>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t>Trần Thị Ngọc Lan</w:t>
      </w:r>
      <w:r w:rsidR="00802042">
        <w:br w:type="page"/>
      </w:r>
    </w:p>
    <w:p w14:paraId="49DB50CF" w14:textId="1FAD9C45" w:rsidR="00984D75" w:rsidRPr="00802042" w:rsidRDefault="00984D75" w:rsidP="00802042">
      <w:pPr>
        <w:pStyle w:val="Style1"/>
        <w:jc w:val="center"/>
        <w:rPr>
          <w:b/>
          <w:bCs/>
        </w:rPr>
      </w:pPr>
    </w:p>
    <w:p w14:paraId="1DE61F17" w14:textId="3D0CAF54" w:rsidR="00D90F1D" w:rsidRDefault="00802042" w:rsidP="00802042">
      <w:pPr>
        <w:jc w:val="center"/>
        <w:rPr>
          <w:b/>
          <w:bCs/>
          <w:sz w:val="32"/>
          <w:szCs w:val="28"/>
          <w:lang w:val="vi-VN"/>
        </w:rPr>
      </w:pPr>
      <w:r>
        <w:rPr>
          <w:b/>
          <w:bCs/>
          <w:sz w:val="32"/>
          <w:szCs w:val="28"/>
          <w:lang w:val="vi-VN"/>
        </w:rPr>
        <w:t xml:space="preserve">LỜI </w:t>
      </w:r>
      <w:r w:rsidR="00550F2A">
        <w:rPr>
          <w:b/>
          <w:bCs/>
          <w:sz w:val="32"/>
          <w:szCs w:val="28"/>
          <w:lang w:val="vi-VN"/>
        </w:rPr>
        <w:t>CAM ĐOAN</w:t>
      </w:r>
    </w:p>
    <w:p w14:paraId="15408155" w14:textId="0A4E86EC" w:rsidR="00550F2A" w:rsidRDefault="00434CDF" w:rsidP="00550F2A">
      <w:pPr>
        <w:pStyle w:val="Style1"/>
      </w:pPr>
      <w:r>
        <w:t xml:space="preserve">Em </w:t>
      </w:r>
      <w:r w:rsidR="00550F2A">
        <w:t xml:space="preserve">xin cam đoan </w:t>
      </w:r>
      <w:r w:rsidR="00AA4C3D">
        <w:t xml:space="preserve">rằng khóa luận </w:t>
      </w:r>
      <w:r w:rsidR="00981C5C">
        <w:t xml:space="preserve">tốt </w:t>
      </w:r>
      <w:r w:rsidR="00DC375E">
        <w:t>nghiệp với đề tài “</w:t>
      </w:r>
      <w:r w:rsidR="00310E82">
        <w:t xml:space="preserve">Xây dựng </w:t>
      </w:r>
      <w:r w:rsidR="000E4296">
        <w:t xml:space="preserve">cơ </w:t>
      </w:r>
      <w:r w:rsidR="00272B95">
        <w:t xml:space="preserve">chứ tự phục hồi kiểm thử UI web dựa trên tương </w:t>
      </w:r>
      <w:r w:rsidR="00145488">
        <w:t xml:space="preserve">đồng phần tử và chiến </w:t>
      </w:r>
      <w:r w:rsidR="00EB3020">
        <w:t xml:space="preserve">lược test” là công trình nghiên cứu của riêng </w:t>
      </w:r>
      <w:r>
        <w:t>em</w:t>
      </w:r>
      <w:r w:rsidR="001E4F81">
        <w:t>, được thực hiện dưới sự hướng dẫn khoa học của ThS.</w:t>
      </w:r>
      <w:r w:rsidR="00E80D62">
        <w:t>Đinh Thị Thúy.</w:t>
      </w:r>
    </w:p>
    <w:p w14:paraId="3A4E9A3E" w14:textId="201F2EA6" w:rsidR="00E80D62" w:rsidRDefault="00434CDF" w:rsidP="00550F2A">
      <w:pPr>
        <w:pStyle w:val="Style1"/>
      </w:pPr>
      <w:r>
        <w:t xml:space="preserve">Em </w:t>
      </w:r>
      <w:r w:rsidR="00E80D62">
        <w:t>xin cam đoan các nội dung sau:</w:t>
      </w:r>
    </w:p>
    <w:p w14:paraId="58F36744" w14:textId="6AC20290" w:rsidR="00E80D62" w:rsidRDefault="00900BAE" w:rsidP="00E80D62">
      <w:pPr>
        <w:pStyle w:val="Style1"/>
        <w:numPr>
          <w:ilvl w:val="0"/>
          <w:numId w:val="8"/>
        </w:numPr>
      </w:pPr>
      <w:r>
        <w:t xml:space="preserve">Các số liệu, kết quả thực nghiệm được trình bày trong khóa luận là trung thực và chưa từng được công bố trong bất kỳ công trình nào </w:t>
      </w:r>
      <w:r w:rsidR="00997D48">
        <w:t>khác.</w:t>
      </w:r>
    </w:p>
    <w:p w14:paraId="03200863" w14:textId="6F4D65F6" w:rsidR="00900BAE" w:rsidRDefault="00900BAE" w:rsidP="00E80D62">
      <w:pPr>
        <w:pStyle w:val="Style1"/>
        <w:numPr>
          <w:ilvl w:val="0"/>
          <w:numId w:val="8"/>
        </w:numPr>
      </w:pPr>
      <w:r>
        <w:t xml:space="preserve">Những nội dung tham khảo và kế thừa từ các nguồn </w:t>
      </w:r>
      <w:r w:rsidR="009D67DB">
        <w:t xml:space="preserve">tài liệu khác đều được trích dẫn đây đủ và ghi rõ </w:t>
      </w:r>
      <w:r w:rsidR="001B5F81">
        <w:t>nguồn gốc trong danh mục tài liệu tham khảo.</w:t>
      </w:r>
    </w:p>
    <w:p w14:paraId="40EB3C42" w14:textId="7188756A" w:rsidR="001B5F81" w:rsidRDefault="001B5F81" w:rsidP="00E80D62">
      <w:pPr>
        <w:pStyle w:val="Style1"/>
        <w:numPr>
          <w:ilvl w:val="0"/>
          <w:numId w:val="8"/>
        </w:numPr>
      </w:pPr>
      <w:r>
        <w:t xml:space="preserve">Đề tài </w:t>
      </w:r>
      <w:r w:rsidR="0015389E">
        <w:t xml:space="preserve">không sao chép </w:t>
      </w:r>
      <w:r w:rsidR="00997D48">
        <w:t>từ bất kỳ khóa luận, luận văn hay công trình nghiên cứu nào đã có trước đây dưới bất kỳ hình thức nào.</w:t>
      </w:r>
    </w:p>
    <w:p w14:paraId="6B80713E" w14:textId="21753EA8" w:rsidR="00993147" w:rsidRDefault="00CE73A6" w:rsidP="00CE73A6">
      <w:pPr>
        <w:pStyle w:val="Style1"/>
      </w:pPr>
      <w:r>
        <w:t xml:space="preserve">Nếu phát hiện có sự gian lận, em </w:t>
      </w:r>
      <w:r w:rsidR="00875D01">
        <w:t xml:space="preserve">xin chịu trách nhiệm hoàn toàn trách nhiệm trước Hội </w:t>
      </w:r>
      <w:r w:rsidR="00D43188">
        <w:t>đồng, Nhà trường và pháp luật.</w:t>
      </w:r>
    </w:p>
    <w:p w14:paraId="3C734DCB" w14:textId="77777777" w:rsidR="00AC623D" w:rsidRDefault="00AC623D" w:rsidP="00AC623D">
      <w:pPr>
        <w:pStyle w:val="Style1"/>
      </w:pPr>
      <w:r>
        <w:tab/>
      </w:r>
      <w:r>
        <w:tab/>
      </w:r>
      <w:r>
        <w:tab/>
      </w:r>
      <w:r>
        <w:tab/>
      </w:r>
      <w:r>
        <w:tab/>
      </w:r>
      <w:r>
        <w:tab/>
      </w:r>
      <w:r>
        <w:tab/>
        <w:t>Hà Nội, ngày 9 tháng 5 năm 2026</w:t>
      </w:r>
    </w:p>
    <w:p w14:paraId="2E7C41F5" w14:textId="77777777" w:rsidR="00AC623D" w:rsidRDefault="00AC623D" w:rsidP="00AC623D">
      <w:pPr>
        <w:pStyle w:val="Style1"/>
      </w:pPr>
      <w:r>
        <w:tab/>
      </w:r>
      <w:r>
        <w:tab/>
      </w:r>
      <w:r>
        <w:tab/>
      </w:r>
      <w:r>
        <w:tab/>
      </w:r>
      <w:r>
        <w:tab/>
      </w:r>
      <w:r>
        <w:tab/>
      </w:r>
      <w:r>
        <w:tab/>
      </w:r>
      <w:r>
        <w:tab/>
        <w:t xml:space="preserve">Sinh viên thực hiện </w:t>
      </w:r>
    </w:p>
    <w:p w14:paraId="729B4324" w14:textId="5940366B" w:rsidR="00AC623D" w:rsidRDefault="00AC623D" w:rsidP="00AC623D">
      <w:pPr>
        <w:pStyle w:val="Style1"/>
      </w:pPr>
      <w:r>
        <w:tab/>
      </w:r>
      <w:r>
        <w:tab/>
      </w:r>
      <w:r>
        <w:tab/>
      </w:r>
      <w:r>
        <w:tab/>
      </w:r>
      <w:r>
        <w:tab/>
      </w:r>
      <w:r>
        <w:tab/>
      </w:r>
      <w:r>
        <w:tab/>
      </w:r>
      <w:r>
        <w:tab/>
      </w:r>
      <w:r>
        <w:tab/>
        <w:t>Lan</w:t>
      </w:r>
    </w:p>
    <w:p w14:paraId="15D58C47" w14:textId="6FFB2C57" w:rsidR="00AC623D" w:rsidRDefault="00AC623D" w:rsidP="00AC623D">
      <w:pPr>
        <w:pStyle w:val="Style1"/>
      </w:pPr>
      <w:r>
        <w:tab/>
      </w:r>
      <w:r>
        <w:tab/>
      </w:r>
      <w:r>
        <w:tab/>
      </w:r>
      <w:r>
        <w:tab/>
      </w:r>
      <w:r>
        <w:tab/>
      </w:r>
      <w:r>
        <w:tab/>
      </w:r>
      <w:r>
        <w:tab/>
      </w:r>
      <w:r>
        <w:tab/>
        <w:t>Trần Thị Ngọc Lan</w:t>
      </w:r>
    </w:p>
    <w:p w14:paraId="29F17F16" w14:textId="77777777" w:rsidR="00993147" w:rsidRDefault="00993147">
      <w:pPr>
        <w:spacing w:after="0" w:line="240" w:lineRule="auto"/>
        <w:rPr>
          <w:lang w:val="vi-VN"/>
        </w:rPr>
      </w:pPr>
      <w:r>
        <w:br w:type="page"/>
      </w:r>
    </w:p>
    <w:p w14:paraId="52585301" w14:textId="40B2FA61" w:rsidR="00997D48" w:rsidRDefault="00993147" w:rsidP="00993147">
      <w:pPr>
        <w:pStyle w:val="Style1"/>
        <w:jc w:val="center"/>
        <w:rPr>
          <w:b/>
          <w:bCs/>
          <w:sz w:val="32"/>
          <w:szCs w:val="28"/>
        </w:rPr>
      </w:pPr>
      <w:r>
        <w:rPr>
          <w:b/>
          <w:bCs/>
          <w:sz w:val="32"/>
          <w:szCs w:val="28"/>
        </w:rPr>
        <w:lastRenderedPageBreak/>
        <w:t>TÓM TẮT KHÓA LUẬN</w:t>
      </w:r>
    </w:p>
    <w:p w14:paraId="7BFFB878" w14:textId="7D54A3F7" w:rsidR="00C0183F" w:rsidRDefault="00AC623D" w:rsidP="00443001">
      <w:pPr>
        <w:tabs>
          <w:tab w:val="left" w:pos="5296"/>
        </w:tabs>
        <w:spacing w:after="0" w:line="360" w:lineRule="auto"/>
        <w:rPr>
          <w:rFonts w:cs="Times New Roman"/>
          <w:lang w:val="vi-VN"/>
        </w:rPr>
      </w:pPr>
      <w:r>
        <w:rPr>
          <w:rFonts w:cs="Times New Roman"/>
          <w:b/>
          <w:bCs/>
        </w:rPr>
        <w:t>Tiêu</w:t>
      </w:r>
      <w:r>
        <w:rPr>
          <w:rFonts w:cs="Times New Roman"/>
          <w:b/>
          <w:bCs/>
          <w:lang w:val="vi-VN"/>
        </w:rPr>
        <w:t xml:space="preserve"> đề: </w:t>
      </w:r>
      <w:r>
        <w:rPr>
          <w:rFonts w:cs="Times New Roman"/>
          <w:lang w:val="vi-VN"/>
        </w:rPr>
        <w:t>Xây dựng cơ chế tự phục hồi kiểm thử UI web dựa trên phần tử tương đồng và chiến lược sửa test.</w:t>
      </w:r>
    </w:p>
    <w:p w14:paraId="66D59462" w14:textId="552E311E" w:rsidR="00AC623D" w:rsidRDefault="00AC623D" w:rsidP="00443001">
      <w:pPr>
        <w:tabs>
          <w:tab w:val="left" w:pos="5296"/>
        </w:tabs>
        <w:spacing w:after="0" w:line="360" w:lineRule="auto"/>
        <w:rPr>
          <w:rFonts w:cs="Times New Roman"/>
          <w:lang w:val="vi-VN"/>
        </w:rPr>
      </w:pPr>
      <w:r>
        <w:rPr>
          <w:rFonts w:cs="Times New Roman"/>
          <w:b/>
          <w:bCs/>
          <w:lang w:val="vi-VN"/>
        </w:rPr>
        <w:t xml:space="preserve">Sinh viên thực hiện: </w:t>
      </w:r>
      <w:r>
        <w:rPr>
          <w:rFonts w:cs="Times New Roman"/>
          <w:lang w:val="vi-VN"/>
        </w:rPr>
        <w:t xml:space="preserve">Trần Thị Ngọc </w:t>
      </w:r>
      <w:r w:rsidR="00AD6247">
        <w:rPr>
          <w:rFonts w:cs="Times New Roman"/>
          <w:lang w:val="vi-VN"/>
        </w:rPr>
        <w:t xml:space="preserve">Lan – </w:t>
      </w:r>
      <w:r w:rsidR="00AD6247">
        <w:rPr>
          <w:rFonts w:cs="Times New Roman"/>
          <w:b/>
          <w:bCs/>
          <w:lang w:val="vi-VN"/>
        </w:rPr>
        <w:t xml:space="preserve">MSV: </w:t>
      </w:r>
      <w:r w:rsidR="00AD6247">
        <w:rPr>
          <w:rFonts w:cs="Times New Roman"/>
          <w:lang w:val="vi-VN"/>
        </w:rPr>
        <w:t>A44984</w:t>
      </w:r>
    </w:p>
    <w:p w14:paraId="0E1A13C9" w14:textId="6D8897BC" w:rsidR="00AD6247" w:rsidRDefault="00AD6247" w:rsidP="00443001">
      <w:pPr>
        <w:tabs>
          <w:tab w:val="left" w:pos="5296"/>
        </w:tabs>
        <w:spacing w:after="0" w:line="360" w:lineRule="auto"/>
        <w:rPr>
          <w:rFonts w:cs="Times New Roman"/>
          <w:lang w:val="vi-VN"/>
        </w:rPr>
      </w:pPr>
      <w:r>
        <w:rPr>
          <w:rFonts w:cs="Times New Roman"/>
          <w:b/>
          <w:bCs/>
          <w:lang w:val="vi-VN"/>
        </w:rPr>
        <w:t xml:space="preserve">Ngành: </w:t>
      </w:r>
      <w:r>
        <w:rPr>
          <w:rFonts w:cs="Times New Roman"/>
          <w:lang w:val="vi-VN"/>
        </w:rPr>
        <w:t>Trí tuệ nhân tạo</w:t>
      </w:r>
    </w:p>
    <w:p w14:paraId="6981BBB5" w14:textId="35BB5D2F" w:rsidR="003A3A6F" w:rsidRPr="003A3A6F" w:rsidRDefault="003A3A6F" w:rsidP="003A3A6F">
      <w:pPr>
        <w:pStyle w:val="Style1"/>
      </w:pPr>
      <w:r w:rsidRPr="003A3A6F">
        <w:t>Trong bối cảnh phát triển phần mềm hiện đại, ứng dụng web thay đổi liên tục về giao diện do yêu cầu nghiệp vụ, cập nhật framework và tái cơ cấu thiết kế. Điều này dẫn đến tình trạng các kịch bản kiểm thử tự động dựa trên Selenium thất bại thường xuyên vì locator (ID, XPath, CSS Selector) không còn tìm thấy phần tử trên DOM. Bảo trì bộ test tốn kém và làm chậm vòng lặp CI/CD.</w:t>
      </w:r>
    </w:p>
    <w:p w14:paraId="0C27CE45" w14:textId="425443D7" w:rsidR="003A3A6F" w:rsidRPr="003A3A6F" w:rsidRDefault="003A3A6F" w:rsidP="003A3A6F">
      <w:pPr>
        <w:pStyle w:val="Style1"/>
      </w:pPr>
      <w:r w:rsidRPr="003A3A6F">
        <w:t>Khóa luận này đề xuất và triển khai một cơ chế tự phục hồi (self-healing) tích hợp trực tiếp vào Selenium WebDriver, hoạt động hoàn toàn tự động mà không cần sửa test thủ công. Hệ thống sử dụng mô hình đánh giá tương đồng phần tử đa chiều gồm 5 chiều: Tương đồng thuộc tính (Attribute Similarity), Tương đồng ngữ nghĩa (Semantic Similarity), Tương đồng cấu trúc DOM (Structure Similarity), Tương đồng trực quan (Visual Similarity) và Tương đồng ngữ cảnh (Context Similarity).</w:t>
      </w:r>
    </w:p>
    <w:p w14:paraId="674A7FED" w14:textId="77777777" w:rsidR="003A3A6F" w:rsidRPr="003A3A6F" w:rsidRDefault="003A3A6F" w:rsidP="003A3A6F">
      <w:pPr>
        <w:pStyle w:val="Style1"/>
      </w:pPr>
      <w:r w:rsidRPr="003A3A6F">
        <w:t xml:space="preserve">Trọng số của 5 chiều được tối ưu hóa bằng thuật toán Logistic Regression huấn luyện trên dữ liệu healing thực tế, vượt trội hơn phương pháp SAW/AHP truyền thống ở chỉ số Score Gap (tăng 30%), giảm số events sát ngưỡng từ 10 xuống 0, đồng thời đạt Top-1 Success Rate 100% trên tập kiểm tra 16 healing events. Kiến trúc bao gồm 5 module: </w:t>
      </w:r>
    </w:p>
    <w:p w14:paraId="645182EC" w14:textId="014FA3C5" w:rsidR="00AD6247" w:rsidRDefault="00AD6247" w:rsidP="003A3A6F">
      <w:pPr>
        <w:pStyle w:val="Style1"/>
        <w:numPr>
          <w:ilvl w:val="0"/>
          <w:numId w:val="9"/>
        </w:numPr>
      </w:pPr>
      <w:r>
        <w:t>Exception Interceptor: Phân loại và xử lý ngoại lệ.</w:t>
      </w:r>
    </w:p>
    <w:p w14:paraId="7E01ABA7" w14:textId="7D65844D" w:rsidR="00AD6247" w:rsidRDefault="00AD6247" w:rsidP="00AD6247">
      <w:pPr>
        <w:pStyle w:val="Style1"/>
        <w:numPr>
          <w:ilvl w:val="0"/>
          <w:numId w:val="9"/>
        </w:numPr>
      </w:pPr>
      <w:r>
        <w:t>Snapshot: Thu thập fingerprint 30+ đặc điểm phần tử.</w:t>
      </w:r>
    </w:p>
    <w:p w14:paraId="7AFB7228" w14:textId="2CAAB7B9" w:rsidR="00AD6247" w:rsidRDefault="00AD6247" w:rsidP="00AD6247">
      <w:pPr>
        <w:pStyle w:val="Style1"/>
        <w:numPr>
          <w:ilvl w:val="0"/>
          <w:numId w:val="9"/>
        </w:numPr>
      </w:pPr>
      <w:r>
        <w:t>Similarity Engine: Tính độ tương đồng 5 chiều (attribute, semantic, structure, visual, context)</w:t>
      </w:r>
    </w:p>
    <w:p w14:paraId="1BFBDDBE" w14:textId="32921990" w:rsidR="00E83277" w:rsidRDefault="00AD6247" w:rsidP="00E83277">
      <w:pPr>
        <w:pStyle w:val="Style1"/>
        <w:numPr>
          <w:ilvl w:val="0"/>
          <w:numId w:val="9"/>
        </w:numPr>
      </w:pPr>
      <w:r>
        <w:t xml:space="preserve">Candidate </w:t>
      </w:r>
      <w:r w:rsidR="00E83277">
        <w:t>Ranker:</w:t>
      </w:r>
      <w:r>
        <w:t xml:space="preserve"> </w:t>
      </w:r>
      <w:r w:rsidR="00E83277">
        <w:t>X</w:t>
      </w:r>
      <w:r>
        <w:t xml:space="preserve">ếp hạng và ra quyết </w:t>
      </w:r>
      <w:r w:rsidR="00E83277">
        <w:t>định AUTO_FIX/SUGGEST/FAILED.</w:t>
      </w:r>
    </w:p>
    <w:p w14:paraId="4A2A6B51" w14:textId="41D044A4" w:rsidR="00E83277" w:rsidRDefault="00E83277" w:rsidP="00E83277">
      <w:pPr>
        <w:pStyle w:val="Style1"/>
        <w:numPr>
          <w:ilvl w:val="0"/>
          <w:numId w:val="9"/>
        </w:numPr>
      </w:pPr>
      <w:r>
        <w:t>Knowledge Base: Lưu trữ và tích lũy trong quá trình healing để học và áp dụng.</w:t>
      </w:r>
    </w:p>
    <w:p w14:paraId="5C29A32A" w14:textId="2067D518" w:rsidR="00950838" w:rsidRPr="003A3A6F" w:rsidRDefault="003A3A6F" w:rsidP="00950838">
      <w:pPr>
        <w:pStyle w:val="Style1"/>
      </w:pPr>
      <w:r w:rsidRPr="003A3A6F">
        <w:t>Hệ thống được triển khai và kiểm chứng trên ứng dụng web thương mại điện tử thực tế với 5 nhóm test bao phủ đăng nhập, đăng ký, quản lý sản phẩm, liên hệ và trang admin. Kết quả thực nghiệm cho thấy hệ thống có khả năng tự phục hồi hoàn toàn trong các tình huống UI thay đổi phổ biến như đổi ID, đổi class, thêm wrapper element và thay đổi cấu trúc form.</w:t>
      </w:r>
      <w:r w:rsidRPr="003A3A6F">
        <w:t xml:space="preserve"> </w:t>
      </w:r>
      <w:r w:rsidR="00950838">
        <w:t>Ngoài ra, hệ thống còn được so sánh với phương pháp 3 chiều ( bỏ Visual và Context), hệ thống 5 chiều cho ra kết quả tốt hơn ở tất cả các chỉ số ngoại trừ accuracy (bằng nhau 100%), khẳng định tầm quan trọng của thông tin trực quan và ngữ cảnh trong việc nhận diện phần tử.</w:t>
      </w:r>
    </w:p>
    <w:p w14:paraId="42553A49" w14:textId="1A01934C" w:rsidR="00E83277" w:rsidRPr="00E83277" w:rsidRDefault="00E83277" w:rsidP="00E83277">
      <w:pPr>
        <w:pStyle w:val="Style1"/>
        <w:ind w:firstLine="0"/>
        <w:jc w:val="center"/>
        <w:rPr>
          <w:b/>
          <w:bCs/>
        </w:rPr>
      </w:pPr>
      <w:r w:rsidRPr="00E83277">
        <w:rPr>
          <w:b/>
          <w:bCs/>
        </w:rPr>
        <w:lastRenderedPageBreak/>
        <w:t>DANH MỤC CÁC CHỮ VIẾT TẮT</w:t>
      </w:r>
    </w:p>
    <w:tbl>
      <w:tblPr>
        <w:tblStyle w:val="LightGrid"/>
        <w:tblW w:w="0" w:type="auto"/>
        <w:tblLook w:val="04A0" w:firstRow="1" w:lastRow="0" w:firstColumn="1" w:lastColumn="0" w:noHBand="0" w:noVBand="1"/>
      </w:tblPr>
      <w:tblGrid>
        <w:gridCol w:w="3190"/>
        <w:gridCol w:w="5849"/>
      </w:tblGrid>
      <w:tr w:rsidR="00950838" w14:paraId="55CEEAB9" w14:textId="77777777" w:rsidTr="009508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shd w:val="clear" w:color="auto" w:fill="7030A0"/>
          </w:tcPr>
          <w:p w14:paraId="0D041995" w14:textId="77086819" w:rsidR="00950838" w:rsidRDefault="00950838" w:rsidP="00E83277">
            <w:pPr>
              <w:pStyle w:val="Style1"/>
              <w:ind w:firstLine="0"/>
              <w:jc w:val="center"/>
            </w:pPr>
            <w:r>
              <w:t>Viết tắt</w:t>
            </w:r>
          </w:p>
        </w:tc>
        <w:tc>
          <w:tcPr>
            <w:tcW w:w="5849" w:type="dxa"/>
            <w:shd w:val="clear" w:color="auto" w:fill="7030A0"/>
          </w:tcPr>
          <w:p w14:paraId="71562166" w14:textId="4E2A637C" w:rsidR="00950838" w:rsidRDefault="00950838" w:rsidP="00E83277">
            <w:pPr>
              <w:pStyle w:val="Style1"/>
              <w:ind w:firstLine="0"/>
              <w:jc w:val="center"/>
              <w:cnfStyle w:val="100000000000" w:firstRow="1" w:lastRow="0" w:firstColumn="0" w:lastColumn="0" w:oddVBand="0" w:evenVBand="0" w:oddHBand="0" w:evenHBand="0" w:firstRowFirstColumn="0" w:firstRowLastColumn="0" w:lastRowFirstColumn="0" w:lastRowLastColumn="0"/>
            </w:pPr>
            <w:r>
              <w:t>Nghĩa đầy đủ</w:t>
            </w:r>
          </w:p>
        </w:tc>
      </w:tr>
      <w:tr w:rsidR="00950838" w14:paraId="67755BE0" w14:textId="77777777" w:rsidTr="00950838">
        <w:tc>
          <w:tcPr>
            <w:cnfStyle w:val="001000000000" w:firstRow="0" w:lastRow="0" w:firstColumn="1" w:lastColumn="0" w:oddVBand="0" w:evenVBand="0" w:oddHBand="0" w:evenHBand="0" w:firstRowFirstColumn="0" w:firstRowLastColumn="0" w:lastRowFirstColumn="0" w:lastRowLastColumn="0"/>
            <w:tcW w:w="3190" w:type="dxa"/>
          </w:tcPr>
          <w:p w14:paraId="7E0FAF58" w14:textId="0DC168DE" w:rsidR="00950838" w:rsidRDefault="00950838" w:rsidP="00E83277">
            <w:pPr>
              <w:pStyle w:val="Style1"/>
              <w:ind w:firstLine="0"/>
              <w:jc w:val="center"/>
            </w:pPr>
            <w:r>
              <w:t>AI</w:t>
            </w:r>
          </w:p>
        </w:tc>
        <w:tc>
          <w:tcPr>
            <w:tcW w:w="5849" w:type="dxa"/>
          </w:tcPr>
          <w:p w14:paraId="3AC6B1A3" w14:textId="0E1E608E" w:rsidR="00950838" w:rsidRDefault="00950838" w:rsidP="00E83277">
            <w:pPr>
              <w:pStyle w:val="Style1"/>
              <w:ind w:firstLine="0"/>
              <w:jc w:val="center"/>
              <w:cnfStyle w:val="000000000000" w:firstRow="0" w:lastRow="0" w:firstColumn="0" w:lastColumn="0" w:oddVBand="0" w:evenVBand="0" w:oddHBand="0" w:evenHBand="0" w:firstRowFirstColumn="0" w:firstRowLastColumn="0" w:lastRowFirstColumn="0" w:lastRowLastColumn="0"/>
            </w:pPr>
            <w:r w:rsidRPr="00950838">
              <w:t xml:space="preserve">Artificial Intelligence </w:t>
            </w:r>
            <w:r>
              <w:t>-</w:t>
            </w:r>
            <w:r w:rsidRPr="00950838">
              <w:t xml:space="preserve"> Trí tuệ nhân tạo</w:t>
            </w:r>
          </w:p>
        </w:tc>
      </w:tr>
      <w:tr w:rsidR="00950838" w14:paraId="251A764F" w14:textId="77777777" w:rsidTr="00950838">
        <w:tc>
          <w:tcPr>
            <w:cnfStyle w:val="001000000000" w:firstRow="0" w:lastRow="0" w:firstColumn="1" w:lastColumn="0" w:oddVBand="0" w:evenVBand="0" w:oddHBand="0" w:evenHBand="0" w:firstRowFirstColumn="0" w:firstRowLastColumn="0" w:lastRowFirstColumn="0" w:lastRowLastColumn="0"/>
            <w:tcW w:w="3190" w:type="dxa"/>
          </w:tcPr>
          <w:p w14:paraId="1C5285E8" w14:textId="46C039D4" w:rsidR="00950838" w:rsidRDefault="00950838" w:rsidP="00E83277">
            <w:pPr>
              <w:pStyle w:val="Style1"/>
              <w:ind w:firstLine="0"/>
              <w:jc w:val="center"/>
            </w:pPr>
            <w:r>
              <w:t>AHP</w:t>
            </w:r>
          </w:p>
        </w:tc>
        <w:tc>
          <w:tcPr>
            <w:tcW w:w="5849" w:type="dxa"/>
          </w:tcPr>
          <w:p w14:paraId="24E7CD7B" w14:textId="0E3E0FA8" w:rsidR="00950838" w:rsidRDefault="00950838" w:rsidP="00E83277">
            <w:pPr>
              <w:pStyle w:val="Style1"/>
              <w:ind w:firstLine="0"/>
              <w:jc w:val="center"/>
              <w:cnfStyle w:val="000000000000" w:firstRow="0" w:lastRow="0" w:firstColumn="0" w:lastColumn="0" w:oddVBand="0" w:evenVBand="0" w:oddHBand="0" w:evenHBand="0" w:firstRowFirstColumn="0" w:firstRowLastColumn="0" w:lastRowFirstColumn="0" w:lastRowLastColumn="0"/>
            </w:pPr>
            <w:r w:rsidRPr="00950838">
              <w:t xml:space="preserve">Analytic Hierarchy Process </w:t>
            </w:r>
            <w:r>
              <w:t xml:space="preserve">- </w:t>
            </w:r>
            <w:r w:rsidRPr="00950838">
              <w:t>Phân tích thứ bậc</w:t>
            </w:r>
          </w:p>
        </w:tc>
      </w:tr>
      <w:tr w:rsidR="00950838" w14:paraId="4878A3ED" w14:textId="77777777" w:rsidTr="00950838">
        <w:tc>
          <w:tcPr>
            <w:cnfStyle w:val="001000000000" w:firstRow="0" w:lastRow="0" w:firstColumn="1" w:lastColumn="0" w:oddVBand="0" w:evenVBand="0" w:oddHBand="0" w:evenHBand="0" w:firstRowFirstColumn="0" w:firstRowLastColumn="0" w:lastRowFirstColumn="0" w:lastRowLastColumn="0"/>
            <w:tcW w:w="3190" w:type="dxa"/>
          </w:tcPr>
          <w:p w14:paraId="0339742B" w14:textId="7B53F35E" w:rsidR="00950838" w:rsidRDefault="00950838" w:rsidP="00E83277">
            <w:pPr>
              <w:pStyle w:val="Style1"/>
              <w:ind w:firstLine="0"/>
              <w:jc w:val="center"/>
            </w:pPr>
            <w:r>
              <w:t>API</w:t>
            </w:r>
          </w:p>
        </w:tc>
        <w:tc>
          <w:tcPr>
            <w:tcW w:w="5849" w:type="dxa"/>
          </w:tcPr>
          <w:p w14:paraId="4E2A4354" w14:textId="483D1068" w:rsidR="00950838" w:rsidRDefault="00950838" w:rsidP="00E83277">
            <w:pPr>
              <w:pStyle w:val="Style1"/>
              <w:ind w:firstLine="0"/>
              <w:jc w:val="center"/>
              <w:cnfStyle w:val="000000000000" w:firstRow="0" w:lastRow="0" w:firstColumn="0" w:lastColumn="0" w:oddVBand="0" w:evenVBand="0" w:oddHBand="0" w:evenHBand="0" w:firstRowFirstColumn="0" w:firstRowLastColumn="0" w:lastRowFirstColumn="0" w:lastRowLastColumn="0"/>
            </w:pPr>
            <w:r w:rsidRPr="00950838">
              <w:t xml:space="preserve">Application Programming Interface </w:t>
            </w:r>
            <w:r>
              <w:t>-</w:t>
            </w:r>
            <w:r w:rsidRPr="00950838">
              <w:t xml:space="preserve"> Giao diện lập trình ứng dụng</w:t>
            </w:r>
          </w:p>
        </w:tc>
      </w:tr>
      <w:tr w:rsidR="00950838" w14:paraId="7CF9F612" w14:textId="77777777" w:rsidTr="00950838">
        <w:tc>
          <w:tcPr>
            <w:cnfStyle w:val="001000000000" w:firstRow="0" w:lastRow="0" w:firstColumn="1" w:lastColumn="0" w:oddVBand="0" w:evenVBand="0" w:oddHBand="0" w:evenHBand="0" w:firstRowFirstColumn="0" w:firstRowLastColumn="0" w:lastRowFirstColumn="0" w:lastRowLastColumn="0"/>
            <w:tcW w:w="3190" w:type="dxa"/>
          </w:tcPr>
          <w:p w14:paraId="573589C5" w14:textId="4FEDDBFB" w:rsidR="00950838" w:rsidRDefault="00950838" w:rsidP="00E83277">
            <w:pPr>
              <w:pStyle w:val="Style1"/>
              <w:ind w:firstLine="0"/>
              <w:jc w:val="center"/>
            </w:pPr>
            <w:r>
              <w:t>DOM</w:t>
            </w:r>
          </w:p>
        </w:tc>
        <w:tc>
          <w:tcPr>
            <w:tcW w:w="5849" w:type="dxa"/>
          </w:tcPr>
          <w:p w14:paraId="3BF34021" w14:textId="6A38C27B" w:rsidR="00950838" w:rsidRDefault="00950838" w:rsidP="00E83277">
            <w:pPr>
              <w:pStyle w:val="Style1"/>
              <w:ind w:firstLine="0"/>
              <w:jc w:val="center"/>
              <w:cnfStyle w:val="000000000000" w:firstRow="0" w:lastRow="0" w:firstColumn="0" w:lastColumn="0" w:oddVBand="0" w:evenVBand="0" w:oddHBand="0" w:evenHBand="0" w:firstRowFirstColumn="0" w:firstRowLastColumn="0" w:lastRowFirstColumn="0" w:lastRowLastColumn="0"/>
            </w:pPr>
            <w:r w:rsidRPr="00950838">
              <w:t xml:space="preserve">Document Object Model </w:t>
            </w:r>
            <w:r>
              <w:t>-</w:t>
            </w:r>
            <w:r w:rsidRPr="00950838">
              <w:t xml:space="preserve"> Mô hình đối tượng tài liệu</w:t>
            </w:r>
          </w:p>
        </w:tc>
      </w:tr>
      <w:tr w:rsidR="00950838" w14:paraId="33BE89CC" w14:textId="77777777" w:rsidTr="00950838">
        <w:tc>
          <w:tcPr>
            <w:cnfStyle w:val="001000000000" w:firstRow="0" w:lastRow="0" w:firstColumn="1" w:lastColumn="0" w:oddVBand="0" w:evenVBand="0" w:oddHBand="0" w:evenHBand="0" w:firstRowFirstColumn="0" w:firstRowLastColumn="0" w:lastRowFirstColumn="0" w:lastRowLastColumn="0"/>
            <w:tcW w:w="3190" w:type="dxa"/>
          </w:tcPr>
          <w:p w14:paraId="1C621CBB" w14:textId="53B8C640" w:rsidR="00950838" w:rsidRDefault="00950838" w:rsidP="00E83277">
            <w:pPr>
              <w:pStyle w:val="Style1"/>
              <w:ind w:firstLine="0"/>
              <w:jc w:val="center"/>
            </w:pPr>
            <w:r>
              <w:t>JSX</w:t>
            </w:r>
          </w:p>
        </w:tc>
        <w:tc>
          <w:tcPr>
            <w:tcW w:w="5849" w:type="dxa"/>
          </w:tcPr>
          <w:p w14:paraId="7AF50613" w14:textId="2BFD1B09" w:rsidR="00950838" w:rsidRDefault="00950838" w:rsidP="00E83277">
            <w:pPr>
              <w:pStyle w:val="Style1"/>
              <w:ind w:firstLine="0"/>
              <w:jc w:val="center"/>
              <w:cnfStyle w:val="000000000000" w:firstRow="0" w:lastRow="0" w:firstColumn="0" w:lastColumn="0" w:oddVBand="0" w:evenVBand="0" w:oddHBand="0" w:evenHBand="0" w:firstRowFirstColumn="0" w:firstRowLastColumn="0" w:lastRowFirstColumn="0" w:lastRowLastColumn="0"/>
            </w:pPr>
            <w:r>
              <w:t>J</w:t>
            </w:r>
            <w:r w:rsidRPr="00950838">
              <w:t xml:space="preserve">avaScript XML </w:t>
            </w:r>
            <w:r>
              <w:t>-</w:t>
            </w:r>
            <w:r w:rsidRPr="00950838">
              <w:t xml:space="preserve"> Cú pháp mở rộng JavaScript trong React</w:t>
            </w:r>
          </w:p>
        </w:tc>
      </w:tr>
      <w:tr w:rsidR="00950838" w14:paraId="3048B195" w14:textId="77777777" w:rsidTr="00950838">
        <w:tc>
          <w:tcPr>
            <w:cnfStyle w:val="001000000000" w:firstRow="0" w:lastRow="0" w:firstColumn="1" w:lastColumn="0" w:oddVBand="0" w:evenVBand="0" w:oddHBand="0" w:evenHBand="0" w:firstRowFirstColumn="0" w:firstRowLastColumn="0" w:lastRowFirstColumn="0" w:lastRowLastColumn="0"/>
            <w:tcW w:w="3190" w:type="dxa"/>
          </w:tcPr>
          <w:p w14:paraId="2FB916CD" w14:textId="05B82A87" w:rsidR="00950838" w:rsidRDefault="00950838" w:rsidP="00E83277">
            <w:pPr>
              <w:pStyle w:val="Style1"/>
              <w:ind w:firstLine="0"/>
              <w:jc w:val="center"/>
            </w:pPr>
            <w:r>
              <w:t>HTML</w:t>
            </w:r>
          </w:p>
        </w:tc>
        <w:tc>
          <w:tcPr>
            <w:tcW w:w="5849" w:type="dxa"/>
          </w:tcPr>
          <w:p w14:paraId="6AAC7915" w14:textId="1310A4E7" w:rsidR="00950838" w:rsidRDefault="00950838" w:rsidP="00E83277">
            <w:pPr>
              <w:pStyle w:val="Style1"/>
              <w:ind w:firstLine="0"/>
              <w:jc w:val="center"/>
              <w:cnfStyle w:val="000000000000" w:firstRow="0" w:lastRow="0" w:firstColumn="0" w:lastColumn="0" w:oddVBand="0" w:evenVBand="0" w:oddHBand="0" w:evenHBand="0" w:firstRowFirstColumn="0" w:firstRowLastColumn="0" w:lastRowFirstColumn="0" w:lastRowLastColumn="0"/>
            </w:pPr>
            <w:r w:rsidRPr="00950838">
              <w:t xml:space="preserve">HyperText Markup Language </w:t>
            </w:r>
            <w:r>
              <w:t>-</w:t>
            </w:r>
            <w:r w:rsidRPr="00950838">
              <w:t xml:space="preserve"> Ngôn ngữ đánh dấu siêu văn bản</w:t>
            </w:r>
          </w:p>
        </w:tc>
      </w:tr>
      <w:tr w:rsidR="00950838" w14:paraId="7DAF801E" w14:textId="77777777" w:rsidTr="00950838">
        <w:tc>
          <w:tcPr>
            <w:cnfStyle w:val="001000000000" w:firstRow="0" w:lastRow="0" w:firstColumn="1" w:lastColumn="0" w:oddVBand="0" w:evenVBand="0" w:oddHBand="0" w:evenHBand="0" w:firstRowFirstColumn="0" w:firstRowLastColumn="0" w:lastRowFirstColumn="0" w:lastRowLastColumn="0"/>
            <w:tcW w:w="3190" w:type="dxa"/>
          </w:tcPr>
          <w:p w14:paraId="6FD16E61" w14:textId="1755BF64" w:rsidR="00950838" w:rsidRDefault="00950838" w:rsidP="00E83277">
            <w:pPr>
              <w:pStyle w:val="Style1"/>
              <w:ind w:firstLine="0"/>
              <w:jc w:val="center"/>
            </w:pPr>
            <w:r>
              <w:t>SAW</w:t>
            </w:r>
          </w:p>
        </w:tc>
        <w:tc>
          <w:tcPr>
            <w:tcW w:w="5849" w:type="dxa"/>
          </w:tcPr>
          <w:p w14:paraId="5084637E" w14:textId="068A0AE3" w:rsidR="00950838" w:rsidRDefault="003653F7" w:rsidP="00E83277">
            <w:pPr>
              <w:pStyle w:val="Style1"/>
              <w:ind w:firstLine="0"/>
              <w:jc w:val="center"/>
              <w:cnfStyle w:val="000000000000" w:firstRow="0" w:lastRow="0" w:firstColumn="0" w:lastColumn="0" w:oddVBand="0" w:evenVBand="0" w:oddHBand="0" w:evenHBand="0" w:firstRowFirstColumn="0" w:firstRowLastColumn="0" w:lastRowFirstColumn="0" w:lastRowLastColumn="0"/>
            </w:pPr>
            <w:r w:rsidRPr="003653F7">
              <w:t>Simple Additive Weighting — Tổng hợp tuyến tính có trọng số</w:t>
            </w:r>
          </w:p>
        </w:tc>
      </w:tr>
      <w:tr w:rsidR="00950838" w14:paraId="6C05D2EA" w14:textId="77777777" w:rsidTr="00950838">
        <w:tc>
          <w:tcPr>
            <w:cnfStyle w:val="001000000000" w:firstRow="0" w:lastRow="0" w:firstColumn="1" w:lastColumn="0" w:oddVBand="0" w:evenVBand="0" w:oddHBand="0" w:evenHBand="0" w:firstRowFirstColumn="0" w:firstRowLastColumn="0" w:lastRowFirstColumn="0" w:lastRowLastColumn="0"/>
            <w:tcW w:w="3190" w:type="dxa"/>
          </w:tcPr>
          <w:p w14:paraId="50D2F8F5" w14:textId="17A90CD6" w:rsidR="00950838" w:rsidRDefault="00950838" w:rsidP="00E83277">
            <w:pPr>
              <w:pStyle w:val="Style1"/>
              <w:ind w:firstLine="0"/>
              <w:jc w:val="center"/>
            </w:pPr>
            <w:r>
              <w:t>KB</w:t>
            </w:r>
          </w:p>
        </w:tc>
        <w:tc>
          <w:tcPr>
            <w:tcW w:w="5849" w:type="dxa"/>
          </w:tcPr>
          <w:p w14:paraId="48A5BBBA" w14:textId="401696AF" w:rsidR="00950838" w:rsidRDefault="00950838" w:rsidP="00E83277">
            <w:pPr>
              <w:pStyle w:val="Style1"/>
              <w:ind w:firstLine="0"/>
              <w:jc w:val="center"/>
              <w:cnfStyle w:val="000000000000" w:firstRow="0" w:lastRow="0" w:firstColumn="0" w:lastColumn="0" w:oddVBand="0" w:evenVBand="0" w:oddHBand="0" w:evenHBand="0" w:firstRowFirstColumn="0" w:firstRowLastColumn="0" w:lastRowFirstColumn="0" w:lastRowLastColumn="0"/>
            </w:pPr>
            <w:r w:rsidRPr="00950838">
              <w:t xml:space="preserve">Knowledge Base </w:t>
            </w:r>
            <w:r>
              <w:t xml:space="preserve">- </w:t>
            </w:r>
            <w:r w:rsidRPr="00950838">
              <w:t>Cơ sở tri thức</w:t>
            </w:r>
          </w:p>
        </w:tc>
      </w:tr>
      <w:tr w:rsidR="00950838" w14:paraId="5DD52C43" w14:textId="77777777" w:rsidTr="00950838">
        <w:tc>
          <w:tcPr>
            <w:cnfStyle w:val="001000000000" w:firstRow="0" w:lastRow="0" w:firstColumn="1" w:lastColumn="0" w:oddVBand="0" w:evenVBand="0" w:oddHBand="0" w:evenHBand="0" w:firstRowFirstColumn="0" w:firstRowLastColumn="0" w:lastRowFirstColumn="0" w:lastRowLastColumn="0"/>
            <w:tcW w:w="3190" w:type="dxa"/>
          </w:tcPr>
          <w:p w14:paraId="36793AEB" w14:textId="58BE046F" w:rsidR="00950838" w:rsidRDefault="00950838" w:rsidP="00E83277">
            <w:pPr>
              <w:pStyle w:val="Style1"/>
              <w:ind w:firstLine="0"/>
              <w:jc w:val="center"/>
            </w:pPr>
            <w:r>
              <w:t>LR</w:t>
            </w:r>
          </w:p>
        </w:tc>
        <w:tc>
          <w:tcPr>
            <w:tcW w:w="5849" w:type="dxa"/>
          </w:tcPr>
          <w:p w14:paraId="63D61007" w14:textId="4C541CDC" w:rsidR="00950838" w:rsidRDefault="00950838" w:rsidP="00E83277">
            <w:pPr>
              <w:pStyle w:val="Style1"/>
              <w:ind w:firstLine="0"/>
              <w:jc w:val="center"/>
              <w:cnfStyle w:val="000000000000" w:firstRow="0" w:lastRow="0" w:firstColumn="0" w:lastColumn="0" w:oddVBand="0" w:evenVBand="0" w:oddHBand="0" w:evenHBand="0" w:firstRowFirstColumn="0" w:firstRowLastColumn="0" w:lastRowFirstColumn="0" w:lastRowLastColumn="0"/>
            </w:pPr>
            <w:r w:rsidRPr="00950838">
              <w:t xml:space="preserve">Logistic Regression </w:t>
            </w:r>
            <w:r>
              <w:t>-</w:t>
            </w:r>
            <w:r w:rsidRPr="00950838">
              <w:t xml:space="preserve"> Hồi quy Logistic</w:t>
            </w:r>
          </w:p>
        </w:tc>
      </w:tr>
      <w:tr w:rsidR="00950838" w14:paraId="26A630FB" w14:textId="77777777" w:rsidTr="00950838">
        <w:tc>
          <w:tcPr>
            <w:cnfStyle w:val="001000000000" w:firstRow="0" w:lastRow="0" w:firstColumn="1" w:lastColumn="0" w:oddVBand="0" w:evenVBand="0" w:oddHBand="0" w:evenHBand="0" w:firstRowFirstColumn="0" w:firstRowLastColumn="0" w:lastRowFirstColumn="0" w:lastRowLastColumn="0"/>
            <w:tcW w:w="3190" w:type="dxa"/>
          </w:tcPr>
          <w:p w14:paraId="560FE7BF" w14:textId="49BE6028" w:rsidR="00950838" w:rsidRDefault="00950838" w:rsidP="00E83277">
            <w:pPr>
              <w:pStyle w:val="Style1"/>
              <w:ind w:firstLine="0"/>
              <w:jc w:val="center"/>
            </w:pPr>
            <w:r>
              <w:t>ML</w:t>
            </w:r>
          </w:p>
        </w:tc>
        <w:tc>
          <w:tcPr>
            <w:tcW w:w="5849" w:type="dxa"/>
          </w:tcPr>
          <w:p w14:paraId="3B3A6952" w14:textId="3348AAFA" w:rsidR="00950838" w:rsidRDefault="00950838" w:rsidP="00E83277">
            <w:pPr>
              <w:pStyle w:val="Style1"/>
              <w:ind w:firstLine="0"/>
              <w:jc w:val="center"/>
              <w:cnfStyle w:val="000000000000" w:firstRow="0" w:lastRow="0" w:firstColumn="0" w:lastColumn="0" w:oddVBand="0" w:evenVBand="0" w:oddHBand="0" w:evenHBand="0" w:firstRowFirstColumn="0" w:firstRowLastColumn="0" w:lastRowFirstColumn="0" w:lastRowLastColumn="0"/>
            </w:pPr>
            <w:r w:rsidRPr="00950838">
              <w:t xml:space="preserve">Machine Learning </w:t>
            </w:r>
            <w:r>
              <w:t>-</w:t>
            </w:r>
            <w:r w:rsidRPr="00950838">
              <w:t xml:space="preserve"> Học máy</w:t>
            </w:r>
          </w:p>
        </w:tc>
      </w:tr>
      <w:tr w:rsidR="00950838" w14:paraId="619AFC69" w14:textId="77777777" w:rsidTr="00950838">
        <w:tc>
          <w:tcPr>
            <w:cnfStyle w:val="001000000000" w:firstRow="0" w:lastRow="0" w:firstColumn="1" w:lastColumn="0" w:oddVBand="0" w:evenVBand="0" w:oddHBand="0" w:evenHBand="0" w:firstRowFirstColumn="0" w:firstRowLastColumn="0" w:lastRowFirstColumn="0" w:lastRowLastColumn="0"/>
            <w:tcW w:w="3190" w:type="dxa"/>
          </w:tcPr>
          <w:p w14:paraId="50B1CE85" w14:textId="78EB169F" w:rsidR="00950838" w:rsidRDefault="00950838" w:rsidP="00E83277">
            <w:pPr>
              <w:pStyle w:val="Style1"/>
              <w:ind w:firstLine="0"/>
              <w:jc w:val="center"/>
            </w:pPr>
            <w:r>
              <w:t>SQLite</w:t>
            </w:r>
          </w:p>
        </w:tc>
        <w:tc>
          <w:tcPr>
            <w:tcW w:w="5849" w:type="dxa"/>
          </w:tcPr>
          <w:p w14:paraId="504CAD24" w14:textId="35705A99" w:rsidR="00950838" w:rsidRDefault="003653F7" w:rsidP="00E83277">
            <w:pPr>
              <w:pStyle w:val="Style1"/>
              <w:ind w:firstLine="0"/>
              <w:jc w:val="center"/>
              <w:cnfStyle w:val="000000000000" w:firstRow="0" w:lastRow="0" w:firstColumn="0" w:lastColumn="0" w:oddVBand="0" w:evenVBand="0" w:oddHBand="0" w:evenHBand="0" w:firstRowFirstColumn="0" w:firstRowLastColumn="0" w:lastRowFirstColumn="0" w:lastRowLastColumn="0"/>
            </w:pPr>
            <w:r w:rsidRPr="003653F7">
              <w:t>Lightweight Relational Database (dạng file)</w:t>
            </w:r>
          </w:p>
        </w:tc>
      </w:tr>
      <w:tr w:rsidR="00950838" w14:paraId="76CD190A" w14:textId="77777777" w:rsidTr="00950838">
        <w:tc>
          <w:tcPr>
            <w:cnfStyle w:val="001000000000" w:firstRow="0" w:lastRow="0" w:firstColumn="1" w:lastColumn="0" w:oddVBand="0" w:evenVBand="0" w:oddHBand="0" w:evenHBand="0" w:firstRowFirstColumn="0" w:firstRowLastColumn="0" w:lastRowFirstColumn="0" w:lastRowLastColumn="0"/>
            <w:tcW w:w="3190" w:type="dxa"/>
          </w:tcPr>
          <w:p w14:paraId="11D23AF0" w14:textId="533F4C4A" w:rsidR="00950838" w:rsidRDefault="00950838" w:rsidP="00E83277">
            <w:pPr>
              <w:pStyle w:val="Style1"/>
              <w:ind w:firstLine="0"/>
              <w:jc w:val="center"/>
            </w:pPr>
            <w:r>
              <w:t>ROC-AUC</w:t>
            </w:r>
          </w:p>
        </w:tc>
        <w:tc>
          <w:tcPr>
            <w:tcW w:w="5849" w:type="dxa"/>
          </w:tcPr>
          <w:p w14:paraId="492BC727" w14:textId="79655C3D" w:rsidR="00950838" w:rsidRDefault="00950838" w:rsidP="00E83277">
            <w:pPr>
              <w:pStyle w:val="Style1"/>
              <w:ind w:firstLine="0"/>
              <w:jc w:val="center"/>
              <w:cnfStyle w:val="000000000000" w:firstRow="0" w:lastRow="0" w:firstColumn="0" w:lastColumn="0" w:oddVBand="0" w:evenVBand="0" w:oddHBand="0" w:evenHBand="0" w:firstRowFirstColumn="0" w:firstRowLastColumn="0" w:lastRowFirstColumn="0" w:lastRowLastColumn="0"/>
            </w:pPr>
            <w:r w:rsidRPr="00950838">
              <w:t xml:space="preserve">Receiver Operating Characteristic </w:t>
            </w:r>
            <w:r>
              <w:t>-</w:t>
            </w:r>
            <w:r w:rsidRPr="00950838">
              <w:t xml:space="preserve"> Area Under Curve</w:t>
            </w:r>
            <w:r>
              <w:t xml:space="preserve"> - Đường cong đặc tính hoạt động – Diện tích dưới đường cong</w:t>
            </w:r>
          </w:p>
        </w:tc>
      </w:tr>
      <w:tr w:rsidR="00950838" w14:paraId="260DAA9F" w14:textId="77777777" w:rsidTr="00950838">
        <w:tc>
          <w:tcPr>
            <w:cnfStyle w:val="001000000000" w:firstRow="0" w:lastRow="0" w:firstColumn="1" w:lastColumn="0" w:oddVBand="0" w:evenVBand="0" w:oddHBand="0" w:evenHBand="0" w:firstRowFirstColumn="0" w:firstRowLastColumn="0" w:lastRowFirstColumn="0" w:lastRowLastColumn="0"/>
            <w:tcW w:w="3190" w:type="dxa"/>
          </w:tcPr>
          <w:p w14:paraId="3546974F" w14:textId="0DF82E90" w:rsidR="00950838" w:rsidRDefault="00950838" w:rsidP="00E83277">
            <w:pPr>
              <w:pStyle w:val="Style1"/>
              <w:ind w:firstLine="0"/>
              <w:jc w:val="center"/>
            </w:pPr>
            <w:r>
              <w:t>UI</w:t>
            </w:r>
          </w:p>
        </w:tc>
        <w:tc>
          <w:tcPr>
            <w:tcW w:w="5849" w:type="dxa"/>
          </w:tcPr>
          <w:p w14:paraId="70278325" w14:textId="7E8970A9" w:rsidR="00950838" w:rsidRDefault="003653F7" w:rsidP="00E83277">
            <w:pPr>
              <w:pStyle w:val="Style1"/>
              <w:ind w:firstLine="0"/>
              <w:jc w:val="center"/>
              <w:cnfStyle w:val="000000000000" w:firstRow="0" w:lastRow="0" w:firstColumn="0" w:lastColumn="0" w:oddVBand="0" w:evenVBand="0" w:oddHBand="0" w:evenHBand="0" w:firstRowFirstColumn="0" w:firstRowLastColumn="0" w:lastRowFirstColumn="0" w:lastRowLastColumn="0"/>
            </w:pPr>
            <w:r w:rsidRPr="003653F7">
              <w:t>User Interface — Giao diện người dùng</w:t>
            </w:r>
          </w:p>
        </w:tc>
      </w:tr>
      <w:tr w:rsidR="00950838" w14:paraId="6BF24607" w14:textId="77777777" w:rsidTr="00950838">
        <w:tc>
          <w:tcPr>
            <w:cnfStyle w:val="001000000000" w:firstRow="0" w:lastRow="0" w:firstColumn="1" w:lastColumn="0" w:oddVBand="0" w:evenVBand="0" w:oddHBand="0" w:evenHBand="0" w:firstRowFirstColumn="0" w:firstRowLastColumn="0" w:lastRowFirstColumn="0" w:lastRowLastColumn="0"/>
            <w:tcW w:w="3190" w:type="dxa"/>
          </w:tcPr>
          <w:p w14:paraId="75576E53" w14:textId="4301CF1B" w:rsidR="00950838" w:rsidRDefault="00950838" w:rsidP="00E83277">
            <w:pPr>
              <w:pStyle w:val="Style1"/>
              <w:ind w:firstLine="0"/>
              <w:jc w:val="center"/>
            </w:pPr>
            <w:r>
              <w:t>Xpath</w:t>
            </w:r>
          </w:p>
        </w:tc>
        <w:tc>
          <w:tcPr>
            <w:tcW w:w="5849" w:type="dxa"/>
          </w:tcPr>
          <w:p w14:paraId="36305AD1" w14:textId="43638FEF" w:rsidR="00950838" w:rsidRDefault="003653F7" w:rsidP="00E83277">
            <w:pPr>
              <w:pStyle w:val="Style1"/>
              <w:ind w:firstLine="0"/>
              <w:jc w:val="center"/>
              <w:cnfStyle w:val="000000000000" w:firstRow="0" w:lastRow="0" w:firstColumn="0" w:lastColumn="0" w:oddVBand="0" w:evenVBand="0" w:oddHBand="0" w:evenHBand="0" w:firstRowFirstColumn="0" w:firstRowLastColumn="0" w:lastRowFirstColumn="0" w:lastRowLastColumn="0"/>
            </w:pPr>
            <w:r w:rsidRPr="003653F7">
              <w:t>XML Path Language — Ngôn ngữ định vị phần tử XML/HTML</w:t>
            </w:r>
          </w:p>
        </w:tc>
      </w:tr>
    </w:tbl>
    <w:p w14:paraId="4AF7A164" w14:textId="77777777" w:rsidR="00E83277" w:rsidRPr="00E83277" w:rsidRDefault="00E83277" w:rsidP="00E83277">
      <w:pPr>
        <w:pStyle w:val="Style1"/>
        <w:ind w:firstLine="0"/>
        <w:jc w:val="center"/>
      </w:pPr>
    </w:p>
    <w:p w14:paraId="793D597A" w14:textId="66839667" w:rsidR="00F40405" w:rsidRPr="00F40405" w:rsidRDefault="00F40405" w:rsidP="00F40405">
      <w:pPr>
        <w:spacing w:after="0" w:line="240" w:lineRule="auto"/>
        <w:jc w:val="center"/>
        <w:rPr>
          <w:rFonts w:cs="Times New Roman"/>
          <w:b/>
          <w:bCs/>
          <w:sz w:val="32"/>
          <w:szCs w:val="28"/>
          <w:lang w:val="vi-VN"/>
        </w:rPr>
      </w:pPr>
      <w:r w:rsidRPr="00F40405">
        <w:rPr>
          <w:rFonts w:cs="Times New Roman"/>
          <w:sz w:val="32"/>
          <w:szCs w:val="28"/>
          <w:lang w:val="vi-VN"/>
        </w:rPr>
        <w:br w:type="page"/>
      </w:r>
      <w:r w:rsidRPr="00F40405">
        <w:rPr>
          <w:rFonts w:cs="Times New Roman"/>
          <w:b/>
          <w:bCs/>
          <w:sz w:val="32"/>
          <w:szCs w:val="28"/>
          <w:lang w:val="vi-VN"/>
        </w:rPr>
        <w:lastRenderedPageBreak/>
        <w:t>Mục lục</w:t>
      </w:r>
    </w:p>
    <w:sdt>
      <w:sdtPr>
        <w:id w:val="-589853859"/>
        <w:docPartObj>
          <w:docPartGallery w:val="Table of Contents"/>
          <w:docPartUnique/>
        </w:docPartObj>
      </w:sdtPr>
      <w:sdtEndPr>
        <w:rPr>
          <w:rFonts w:ascii="Times New Roman" w:eastAsia="Times New Roman" w:hAnsi="Times New Roman" w:cstheme="minorBidi"/>
          <w:b/>
          <w:bCs/>
          <w:noProof/>
          <w:color w:val="FFFFFF" w:themeColor="background1"/>
          <w:sz w:val="26"/>
          <w:szCs w:val="22"/>
        </w:rPr>
      </w:sdtEndPr>
      <w:sdtContent>
        <w:p w14:paraId="720BA1BB" w14:textId="0354F3B2" w:rsidR="0062260C" w:rsidRPr="0062260C" w:rsidRDefault="0062260C">
          <w:pPr>
            <w:pStyle w:val="TOCHeading"/>
            <w:rPr>
              <w:lang w:val="vi-VN"/>
            </w:rPr>
          </w:pPr>
        </w:p>
        <w:p w14:paraId="74C84F59" w14:textId="546969F6" w:rsidR="0062260C" w:rsidRDefault="0062260C">
          <w:pPr>
            <w:pStyle w:val="TOC1"/>
            <w:tabs>
              <w:tab w:val="left" w:pos="1680"/>
              <w:tab w:val="right" w:leader="dot" w:pos="9344"/>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29267328" w:history="1">
            <w:r w:rsidRPr="008B0C84">
              <w:rPr>
                <w:rStyle w:val="Hyperlink"/>
                <w:noProof/>
                <w:lang w:val="vi-VN"/>
              </w:rPr>
              <w:t>CHƯƠNG 1.</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GIỚI THIỆU</w:t>
            </w:r>
            <w:r>
              <w:rPr>
                <w:noProof/>
                <w:webHidden/>
              </w:rPr>
              <w:tab/>
            </w:r>
            <w:r>
              <w:rPr>
                <w:noProof/>
                <w:webHidden/>
              </w:rPr>
              <w:fldChar w:fldCharType="begin"/>
            </w:r>
            <w:r>
              <w:rPr>
                <w:noProof/>
                <w:webHidden/>
              </w:rPr>
              <w:instrText xml:space="preserve"> PAGEREF _Toc229267328 \h </w:instrText>
            </w:r>
            <w:r>
              <w:rPr>
                <w:noProof/>
                <w:webHidden/>
              </w:rPr>
            </w:r>
            <w:r>
              <w:rPr>
                <w:noProof/>
                <w:webHidden/>
              </w:rPr>
              <w:fldChar w:fldCharType="separate"/>
            </w:r>
            <w:r>
              <w:rPr>
                <w:noProof/>
                <w:webHidden/>
              </w:rPr>
              <w:t>1</w:t>
            </w:r>
            <w:r>
              <w:rPr>
                <w:noProof/>
                <w:webHidden/>
              </w:rPr>
              <w:fldChar w:fldCharType="end"/>
            </w:r>
          </w:hyperlink>
        </w:p>
        <w:p w14:paraId="4398FFDE" w14:textId="4E7854BC"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29" w:history="1">
            <w:r w:rsidRPr="008B0C84">
              <w:rPr>
                <w:rStyle w:val="Hyperlink"/>
                <w:noProof/>
                <w:lang w:val="vi-VN"/>
              </w:rPr>
              <w:t>1.1</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Phát biểu bài toán</w:t>
            </w:r>
            <w:r>
              <w:rPr>
                <w:noProof/>
                <w:webHidden/>
              </w:rPr>
              <w:tab/>
            </w:r>
            <w:r>
              <w:rPr>
                <w:noProof/>
                <w:webHidden/>
              </w:rPr>
              <w:fldChar w:fldCharType="begin"/>
            </w:r>
            <w:r>
              <w:rPr>
                <w:noProof/>
                <w:webHidden/>
              </w:rPr>
              <w:instrText xml:space="preserve"> PAGEREF _Toc229267329 \h </w:instrText>
            </w:r>
            <w:r>
              <w:rPr>
                <w:noProof/>
                <w:webHidden/>
              </w:rPr>
            </w:r>
            <w:r>
              <w:rPr>
                <w:noProof/>
                <w:webHidden/>
              </w:rPr>
              <w:fldChar w:fldCharType="separate"/>
            </w:r>
            <w:r>
              <w:rPr>
                <w:noProof/>
                <w:webHidden/>
              </w:rPr>
              <w:t>1</w:t>
            </w:r>
            <w:r>
              <w:rPr>
                <w:noProof/>
                <w:webHidden/>
              </w:rPr>
              <w:fldChar w:fldCharType="end"/>
            </w:r>
          </w:hyperlink>
        </w:p>
        <w:p w14:paraId="5F9CCF46" w14:textId="310D135A"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30" w:history="1">
            <w:r w:rsidRPr="008B0C84">
              <w:rPr>
                <w:rStyle w:val="Hyperlink"/>
                <w:noProof/>
                <w:lang w:val="vi-VN"/>
              </w:rPr>
              <w:t>1.2</w:t>
            </w:r>
            <w:r>
              <w:rPr>
                <w:rFonts w:asciiTheme="minorHAnsi" w:eastAsiaTheme="minorEastAsia" w:hAnsiTheme="minorHAnsi"/>
                <w:noProof/>
                <w:color w:val="auto"/>
                <w:kern w:val="2"/>
                <w:sz w:val="24"/>
                <w:szCs w:val="24"/>
                <w14:ligatures w14:val="standardContextual"/>
              </w:rPr>
              <w:tab/>
            </w:r>
            <w:r w:rsidRPr="008B0C84">
              <w:rPr>
                <w:rStyle w:val="Hyperlink"/>
                <w:noProof/>
              </w:rPr>
              <w:t>Mục</w:t>
            </w:r>
            <w:r w:rsidRPr="008B0C84">
              <w:rPr>
                <w:rStyle w:val="Hyperlink"/>
                <w:noProof/>
                <w:lang w:val="vi-VN"/>
              </w:rPr>
              <w:t xml:space="preserve"> tiêu nghiên cứu</w:t>
            </w:r>
            <w:r>
              <w:rPr>
                <w:noProof/>
                <w:webHidden/>
              </w:rPr>
              <w:tab/>
            </w:r>
            <w:r>
              <w:rPr>
                <w:noProof/>
                <w:webHidden/>
              </w:rPr>
              <w:fldChar w:fldCharType="begin"/>
            </w:r>
            <w:r>
              <w:rPr>
                <w:noProof/>
                <w:webHidden/>
              </w:rPr>
              <w:instrText xml:space="preserve"> PAGEREF _Toc229267330 \h </w:instrText>
            </w:r>
            <w:r>
              <w:rPr>
                <w:noProof/>
                <w:webHidden/>
              </w:rPr>
            </w:r>
            <w:r>
              <w:rPr>
                <w:noProof/>
                <w:webHidden/>
              </w:rPr>
              <w:fldChar w:fldCharType="separate"/>
            </w:r>
            <w:r>
              <w:rPr>
                <w:noProof/>
                <w:webHidden/>
              </w:rPr>
              <w:t>1</w:t>
            </w:r>
            <w:r>
              <w:rPr>
                <w:noProof/>
                <w:webHidden/>
              </w:rPr>
              <w:fldChar w:fldCharType="end"/>
            </w:r>
          </w:hyperlink>
        </w:p>
        <w:p w14:paraId="1DC8924A" w14:textId="2F3836B1"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31" w:history="1">
            <w:r w:rsidRPr="008B0C84">
              <w:rPr>
                <w:rStyle w:val="Hyperlink"/>
                <w:noProof/>
                <w:lang w:val="vi-VN"/>
              </w:rPr>
              <w:t>1.3</w:t>
            </w:r>
            <w:r>
              <w:rPr>
                <w:rFonts w:asciiTheme="minorHAnsi" w:eastAsiaTheme="minorEastAsia" w:hAnsiTheme="minorHAnsi"/>
                <w:noProof/>
                <w:color w:val="auto"/>
                <w:kern w:val="2"/>
                <w:sz w:val="24"/>
                <w:szCs w:val="24"/>
                <w14:ligatures w14:val="standardContextual"/>
              </w:rPr>
              <w:tab/>
            </w:r>
            <w:r w:rsidRPr="008B0C84">
              <w:rPr>
                <w:rStyle w:val="Hyperlink"/>
                <w:noProof/>
              </w:rPr>
              <w:t>Phạm</w:t>
            </w:r>
            <w:r w:rsidRPr="008B0C84">
              <w:rPr>
                <w:rStyle w:val="Hyperlink"/>
                <w:noProof/>
                <w:lang w:val="vi-VN"/>
              </w:rPr>
              <w:t xml:space="preserve"> vi nghiên cứu</w:t>
            </w:r>
            <w:r>
              <w:rPr>
                <w:noProof/>
                <w:webHidden/>
              </w:rPr>
              <w:tab/>
            </w:r>
            <w:r>
              <w:rPr>
                <w:noProof/>
                <w:webHidden/>
              </w:rPr>
              <w:fldChar w:fldCharType="begin"/>
            </w:r>
            <w:r>
              <w:rPr>
                <w:noProof/>
                <w:webHidden/>
              </w:rPr>
              <w:instrText xml:space="preserve"> PAGEREF _Toc229267331 \h </w:instrText>
            </w:r>
            <w:r>
              <w:rPr>
                <w:noProof/>
                <w:webHidden/>
              </w:rPr>
            </w:r>
            <w:r>
              <w:rPr>
                <w:noProof/>
                <w:webHidden/>
              </w:rPr>
              <w:fldChar w:fldCharType="separate"/>
            </w:r>
            <w:r>
              <w:rPr>
                <w:noProof/>
                <w:webHidden/>
              </w:rPr>
              <w:t>2</w:t>
            </w:r>
            <w:r>
              <w:rPr>
                <w:noProof/>
                <w:webHidden/>
              </w:rPr>
              <w:fldChar w:fldCharType="end"/>
            </w:r>
          </w:hyperlink>
        </w:p>
        <w:p w14:paraId="32A0DCE7" w14:textId="2A19E55C"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32" w:history="1">
            <w:r w:rsidRPr="008B0C84">
              <w:rPr>
                <w:rStyle w:val="Hyperlink"/>
                <w:noProof/>
                <w:lang w:val="vi-VN"/>
              </w:rPr>
              <w:t>1.4</w:t>
            </w:r>
            <w:r>
              <w:rPr>
                <w:rFonts w:asciiTheme="minorHAnsi" w:eastAsiaTheme="minorEastAsia" w:hAnsiTheme="minorHAnsi"/>
                <w:noProof/>
                <w:color w:val="auto"/>
                <w:kern w:val="2"/>
                <w:sz w:val="24"/>
                <w:szCs w:val="24"/>
                <w14:ligatures w14:val="standardContextual"/>
              </w:rPr>
              <w:tab/>
            </w:r>
            <w:r w:rsidRPr="008B0C84">
              <w:rPr>
                <w:rStyle w:val="Hyperlink"/>
                <w:noProof/>
              </w:rPr>
              <w:t>Phương</w:t>
            </w:r>
            <w:r w:rsidRPr="008B0C84">
              <w:rPr>
                <w:rStyle w:val="Hyperlink"/>
                <w:noProof/>
                <w:lang w:val="vi-VN"/>
              </w:rPr>
              <w:t xml:space="preserve"> pháp tiếp cận</w:t>
            </w:r>
            <w:r>
              <w:rPr>
                <w:noProof/>
                <w:webHidden/>
              </w:rPr>
              <w:tab/>
            </w:r>
            <w:r>
              <w:rPr>
                <w:noProof/>
                <w:webHidden/>
              </w:rPr>
              <w:fldChar w:fldCharType="begin"/>
            </w:r>
            <w:r>
              <w:rPr>
                <w:noProof/>
                <w:webHidden/>
              </w:rPr>
              <w:instrText xml:space="preserve"> PAGEREF _Toc229267332 \h </w:instrText>
            </w:r>
            <w:r>
              <w:rPr>
                <w:noProof/>
                <w:webHidden/>
              </w:rPr>
            </w:r>
            <w:r>
              <w:rPr>
                <w:noProof/>
                <w:webHidden/>
              </w:rPr>
              <w:fldChar w:fldCharType="separate"/>
            </w:r>
            <w:r>
              <w:rPr>
                <w:noProof/>
                <w:webHidden/>
              </w:rPr>
              <w:t>2</w:t>
            </w:r>
            <w:r>
              <w:rPr>
                <w:noProof/>
                <w:webHidden/>
              </w:rPr>
              <w:fldChar w:fldCharType="end"/>
            </w:r>
          </w:hyperlink>
        </w:p>
        <w:p w14:paraId="60475059" w14:textId="6DBDF2A2"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33" w:history="1">
            <w:r w:rsidRPr="008B0C84">
              <w:rPr>
                <w:rStyle w:val="Hyperlink"/>
                <w:noProof/>
                <w:lang w:val="vi-VN"/>
              </w:rPr>
              <w:t>1.5</w:t>
            </w:r>
            <w:r>
              <w:rPr>
                <w:rFonts w:asciiTheme="minorHAnsi" w:eastAsiaTheme="minorEastAsia" w:hAnsiTheme="minorHAnsi"/>
                <w:noProof/>
                <w:color w:val="auto"/>
                <w:kern w:val="2"/>
                <w:sz w:val="24"/>
                <w:szCs w:val="24"/>
                <w14:ligatures w14:val="standardContextual"/>
              </w:rPr>
              <w:tab/>
            </w:r>
            <w:r w:rsidRPr="008B0C84">
              <w:rPr>
                <w:rStyle w:val="Hyperlink"/>
                <w:noProof/>
              </w:rPr>
              <w:t>Đóng</w:t>
            </w:r>
            <w:r w:rsidRPr="008B0C84">
              <w:rPr>
                <w:rStyle w:val="Hyperlink"/>
                <w:noProof/>
                <w:lang w:val="vi-VN"/>
              </w:rPr>
              <w:t xml:space="preserve"> góp của khóa luận</w:t>
            </w:r>
            <w:r>
              <w:rPr>
                <w:noProof/>
                <w:webHidden/>
              </w:rPr>
              <w:tab/>
            </w:r>
            <w:r>
              <w:rPr>
                <w:noProof/>
                <w:webHidden/>
              </w:rPr>
              <w:fldChar w:fldCharType="begin"/>
            </w:r>
            <w:r>
              <w:rPr>
                <w:noProof/>
                <w:webHidden/>
              </w:rPr>
              <w:instrText xml:space="preserve"> PAGEREF _Toc229267333 \h </w:instrText>
            </w:r>
            <w:r>
              <w:rPr>
                <w:noProof/>
                <w:webHidden/>
              </w:rPr>
            </w:r>
            <w:r>
              <w:rPr>
                <w:noProof/>
                <w:webHidden/>
              </w:rPr>
              <w:fldChar w:fldCharType="separate"/>
            </w:r>
            <w:r>
              <w:rPr>
                <w:noProof/>
                <w:webHidden/>
              </w:rPr>
              <w:t>3</w:t>
            </w:r>
            <w:r>
              <w:rPr>
                <w:noProof/>
                <w:webHidden/>
              </w:rPr>
              <w:fldChar w:fldCharType="end"/>
            </w:r>
          </w:hyperlink>
        </w:p>
        <w:p w14:paraId="2AE25CA5" w14:textId="70D19BC8"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34" w:history="1">
            <w:r w:rsidRPr="008B0C84">
              <w:rPr>
                <w:rStyle w:val="Hyperlink"/>
                <w:noProof/>
                <w:lang w:val="vi-VN"/>
              </w:rPr>
              <w:t>1.6</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Cấu trúc khóa luận</w:t>
            </w:r>
            <w:r>
              <w:rPr>
                <w:noProof/>
                <w:webHidden/>
              </w:rPr>
              <w:tab/>
            </w:r>
            <w:r>
              <w:rPr>
                <w:noProof/>
                <w:webHidden/>
              </w:rPr>
              <w:fldChar w:fldCharType="begin"/>
            </w:r>
            <w:r>
              <w:rPr>
                <w:noProof/>
                <w:webHidden/>
              </w:rPr>
              <w:instrText xml:space="preserve"> PAGEREF _Toc229267334 \h </w:instrText>
            </w:r>
            <w:r>
              <w:rPr>
                <w:noProof/>
                <w:webHidden/>
              </w:rPr>
            </w:r>
            <w:r>
              <w:rPr>
                <w:noProof/>
                <w:webHidden/>
              </w:rPr>
              <w:fldChar w:fldCharType="separate"/>
            </w:r>
            <w:r>
              <w:rPr>
                <w:noProof/>
                <w:webHidden/>
              </w:rPr>
              <w:t>3</w:t>
            </w:r>
            <w:r>
              <w:rPr>
                <w:noProof/>
                <w:webHidden/>
              </w:rPr>
              <w:fldChar w:fldCharType="end"/>
            </w:r>
          </w:hyperlink>
        </w:p>
        <w:p w14:paraId="4908F883" w14:textId="53CC7265" w:rsidR="0062260C" w:rsidRDefault="0062260C">
          <w:pPr>
            <w:pStyle w:val="TOC1"/>
            <w:tabs>
              <w:tab w:val="left" w:pos="1680"/>
              <w:tab w:val="right" w:leader="dot" w:pos="9344"/>
            </w:tabs>
            <w:rPr>
              <w:rFonts w:asciiTheme="minorHAnsi" w:eastAsiaTheme="minorEastAsia" w:hAnsiTheme="minorHAnsi"/>
              <w:noProof/>
              <w:color w:val="auto"/>
              <w:kern w:val="2"/>
              <w:sz w:val="24"/>
              <w:szCs w:val="24"/>
              <w14:ligatures w14:val="standardContextual"/>
            </w:rPr>
          </w:pPr>
          <w:hyperlink w:anchor="_Toc229267335" w:history="1">
            <w:r w:rsidRPr="008B0C84">
              <w:rPr>
                <w:rStyle w:val="Hyperlink"/>
                <w:noProof/>
                <w:lang w:val="vi-VN"/>
              </w:rPr>
              <w:t>CHƯƠNG 2.</w:t>
            </w:r>
            <w:r>
              <w:rPr>
                <w:rFonts w:asciiTheme="minorHAnsi" w:eastAsiaTheme="minorEastAsia" w:hAnsiTheme="minorHAnsi"/>
                <w:noProof/>
                <w:color w:val="auto"/>
                <w:kern w:val="2"/>
                <w:sz w:val="24"/>
                <w:szCs w:val="24"/>
                <w14:ligatures w14:val="standardContextual"/>
              </w:rPr>
              <w:tab/>
            </w:r>
            <w:r w:rsidRPr="008B0C84">
              <w:rPr>
                <w:rStyle w:val="Hyperlink"/>
                <w:noProof/>
              </w:rPr>
              <w:t>CƠ</w:t>
            </w:r>
            <w:r w:rsidRPr="008B0C84">
              <w:rPr>
                <w:rStyle w:val="Hyperlink"/>
                <w:noProof/>
                <w:lang w:val="vi-VN"/>
              </w:rPr>
              <w:t xml:space="preserve"> SỞ LÝ THUYẾT VÀ CÁC PHƯƠNG PHÁP LIÊN QUAN</w:t>
            </w:r>
            <w:r>
              <w:rPr>
                <w:noProof/>
                <w:webHidden/>
              </w:rPr>
              <w:tab/>
            </w:r>
            <w:r>
              <w:rPr>
                <w:noProof/>
                <w:webHidden/>
              </w:rPr>
              <w:fldChar w:fldCharType="begin"/>
            </w:r>
            <w:r>
              <w:rPr>
                <w:noProof/>
                <w:webHidden/>
              </w:rPr>
              <w:instrText xml:space="preserve"> PAGEREF _Toc229267335 \h </w:instrText>
            </w:r>
            <w:r>
              <w:rPr>
                <w:noProof/>
                <w:webHidden/>
              </w:rPr>
            </w:r>
            <w:r>
              <w:rPr>
                <w:noProof/>
                <w:webHidden/>
              </w:rPr>
              <w:fldChar w:fldCharType="separate"/>
            </w:r>
            <w:r>
              <w:rPr>
                <w:noProof/>
                <w:webHidden/>
              </w:rPr>
              <w:t>4</w:t>
            </w:r>
            <w:r>
              <w:rPr>
                <w:noProof/>
                <w:webHidden/>
              </w:rPr>
              <w:fldChar w:fldCharType="end"/>
            </w:r>
          </w:hyperlink>
        </w:p>
        <w:p w14:paraId="783299DF" w14:textId="6651D658"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36" w:history="1">
            <w:r w:rsidRPr="008B0C84">
              <w:rPr>
                <w:rStyle w:val="Hyperlink"/>
                <w:noProof/>
                <w:lang w:val="vi-VN"/>
              </w:rPr>
              <w:t>2.1</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Kiểm thử giao diện người dùng</w:t>
            </w:r>
            <w:r>
              <w:rPr>
                <w:noProof/>
                <w:webHidden/>
              </w:rPr>
              <w:tab/>
            </w:r>
            <w:r>
              <w:rPr>
                <w:noProof/>
                <w:webHidden/>
              </w:rPr>
              <w:fldChar w:fldCharType="begin"/>
            </w:r>
            <w:r>
              <w:rPr>
                <w:noProof/>
                <w:webHidden/>
              </w:rPr>
              <w:instrText xml:space="preserve"> PAGEREF _Toc229267336 \h </w:instrText>
            </w:r>
            <w:r>
              <w:rPr>
                <w:noProof/>
                <w:webHidden/>
              </w:rPr>
            </w:r>
            <w:r>
              <w:rPr>
                <w:noProof/>
                <w:webHidden/>
              </w:rPr>
              <w:fldChar w:fldCharType="separate"/>
            </w:r>
            <w:r>
              <w:rPr>
                <w:noProof/>
                <w:webHidden/>
              </w:rPr>
              <w:t>4</w:t>
            </w:r>
            <w:r>
              <w:rPr>
                <w:noProof/>
                <w:webHidden/>
              </w:rPr>
              <w:fldChar w:fldCharType="end"/>
            </w:r>
          </w:hyperlink>
        </w:p>
        <w:p w14:paraId="4845E983" w14:textId="3CA07D16"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37" w:history="1">
            <w:r w:rsidRPr="008B0C84">
              <w:rPr>
                <w:rStyle w:val="Hyperlink"/>
                <w:noProof/>
                <w:lang w:val="vi-VN"/>
              </w:rPr>
              <w:t>2.2</w:t>
            </w:r>
            <w:r>
              <w:rPr>
                <w:rFonts w:asciiTheme="minorHAnsi" w:eastAsiaTheme="minorEastAsia" w:hAnsiTheme="minorHAnsi"/>
                <w:noProof/>
                <w:color w:val="auto"/>
                <w:kern w:val="2"/>
                <w:sz w:val="24"/>
                <w:szCs w:val="24"/>
                <w14:ligatures w14:val="standardContextual"/>
              </w:rPr>
              <w:tab/>
            </w:r>
            <w:r w:rsidRPr="008B0C84">
              <w:rPr>
                <w:rStyle w:val="Hyperlink"/>
                <w:noProof/>
              </w:rPr>
              <w:t>Self</w:t>
            </w:r>
            <w:r w:rsidRPr="008B0C84">
              <w:rPr>
                <w:rStyle w:val="Hyperlink"/>
                <w:noProof/>
                <w:lang w:val="vi-VN"/>
              </w:rPr>
              <w:t xml:space="preserve"> Healing Test – Khái niệm lịch sử</w:t>
            </w:r>
            <w:r>
              <w:rPr>
                <w:noProof/>
                <w:webHidden/>
              </w:rPr>
              <w:tab/>
            </w:r>
            <w:r>
              <w:rPr>
                <w:noProof/>
                <w:webHidden/>
              </w:rPr>
              <w:fldChar w:fldCharType="begin"/>
            </w:r>
            <w:r>
              <w:rPr>
                <w:noProof/>
                <w:webHidden/>
              </w:rPr>
              <w:instrText xml:space="preserve"> PAGEREF _Toc229267337 \h </w:instrText>
            </w:r>
            <w:r>
              <w:rPr>
                <w:noProof/>
                <w:webHidden/>
              </w:rPr>
            </w:r>
            <w:r>
              <w:rPr>
                <w:noProof/>
                <w:webHidden/>
              </w:rPr>
              <w:fldChar w:fldCharType="separate"/>
            </w:r>
            <w:r>
              <w:rPr>
                <w:noProof/>
                <w:webHidden/>
              </w:rPr>
              <w:t>4</w:t>
            </w:r>
            <w:r>
              <w:rPr>
                <w:noProof/>
                <w:webHidden/>
              </w:rPr>
              <w:fldChar w:fldCharType="end"/>
            </w:r>
          </w:hyperlink>
        </w:p>
        <w:p w14:paraId="3D1C16D7" w14:textId="2EEA5204"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38" w:history="1">
            <w:r w:rsidRPr="008B0C84">
              <w:rPr>
                <w:rStyle w:val="Hyperlink"/>
                <w:noProof/>
                <w:lang w:val="vi-VN"/>
              </w:rPr>
              <w:t>2.3</w:t>
            </w:r>
            <w:r>
              <w:rPr>
                <w:rFonts w:asciiTheme="minorHAnsi" w:eastAsiaTheme="minorEastAsia" w:hAnsiTheme="minorHAnsi"/>
                <w:noProof/>
                <w:color w:val="auto"/>
                <w:kern w:val="2"/>
                <w:sz w:val="24"/>
                <w:szCs w:val="24"/>
                <w14:ligatures w14:val="standardContextual"/>
              </w:rPr>
              <w:tab/>
            </w:r>
            <w:r w:rsidRPr="008B0C84">
              <w:rPr>
                <w:rStyle w:val="Hyperlink"/>
                <w:noProof/>
              </w:rPr>
              <w:t>Tổng</w:t>
            </w:r>
            <w:r w:rsidRPr="008B0C84">
              <w:rPr>
                <w:rStyle w:val="Hyperlink"/>
                <w:noProof/>
                <w:lang w:val="vi-VN"/>
              </w:rPr>
              <w:t xml:space="preserve"> quan về </w:t>
            </w:r>
            <w:r w:rsidRPr="008B0C84">
              <w:rPr>
                <w:rStyle w:val="Hyperlink"/>
                <w:noProof/>
              </w:rPr>
              <w:t>Selenium WebDriver</w:t>
            </w:r>
            <w:r>
              <w:rPr>
                <w:noProof/>
                <w:webHidden/>
              </w:rPr>
              <w:tab/>
            </w:r>
            <w:r>
              <w:rPr>
                <w:noProof/>
                <w:webHidden/>
              </w:rPr>
              <w:fldChar w:fldCharType="begin"/>
            </w:r>
            <w:r>
              <w:rPr>
                <w:noProof/>
                <w:webHidden/>
              </w:rPr>
              <w:instrText xml:space="preserve"> PAGEREF _Toc229267338 \h </w:instrText>
            </w:r>
            <w:r>
              <w:rPr>
                <w:noProof/>
                <w:webHidden/>
              </w:rPr>
            </w:r>
            <w:r>
              <w:rPr>
                <w:noProof/>
                <w:webHidden/>
              </w:rPr>
              <w:fldChar w:fldCharType="separate"/>
            </w:r>
            <w:r>
              <w:rPr>
                <w:noProof/>
                <w:webHidden/>
              </w:rPr>
              <w:t>4</w:t>
            </w:r>
            <w:r>
              <w:rPr>
                <w:noProof/>
                <w:webHidden/>
              </w:rPr>
              <w:fldChar w:fldCharType="end"/>
            </w:r>
          </w:hyperlink>
        </w:p>
        <w:p w14:paraId="79A4FE2F" w14:textId="7154AF1F"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39" w:history="1">
            <w:r w:rsidRPr="008B0C84">
              <w:rPr>
                <w:rStyle w:val="Hyperlink"/>
                <w:noProof/>
                <w:lang w:val="vi-VN"/>
              </w:rPr>
              <w:t>2.3.1</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Khái niệm</w:t>
            </w:r>
            <w:r>
              <w:rPr>
                <w:noProof/>
                <w:webHidden/>
              </w:rPr>
              <w:tab/>
            </w:r>
            <w:r>
              <w:rPr>
                <w:noProof/>
                <w:webHidden/>
              </w:rPr>
              <w:fldChar w:fldCharType="begin"/>
            </w:r>
            <w:r>
              <w:rPr>
                <w:noProof/>
                <w:webHidden/>
              </w:rPr>
              <w:instrText xml:space="preserve"> PAGEREF _Toc229267339 \h </w:instrText>
            </w:r>
            <w:r>
              <w:rPr>
                <w:noProof/>
                <w:webHidden/>
              </w:rPr>
            </w:r>
            <w:r>
              <w:rPr>
                <w:noProof/>
                <w:webHidden/>
              </w:rPr>
              <w:fldChar w:fldCharType="separate"/>
            </w:r>
            <w:r>
              <w:rPr>
                <w:noProof/>
                <w:webHidden/>
              </w:rPr>
              <w:t>4</w:t>
            </w:r>
            <w:r>
              <w:rPr>
                <w:noProof/>
                <w:webHidden/>
              </w:rPr>
              <w:fldChar w:fldCharType="end"/>
            </w:r>
          </w:hyperlink>
        </w:p>
        <w:p w14:paraId="49B8473C" w14:textId="1EEA13AC"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40" w:history="1">
            <w:r w:rsidRPr="008B0C84">
              <w:rPr>
                <w:rStyle w:val="Hyperlink"/>
                <w:noProof/>
                <w:lang w:val="vi-VN"/>
              </w:rPr>
              <w:t>2.3.2</w:t>
            </w:r>
            <w:r>
              <w:rPr>
                <w:rFonts w:asciiTheme="minorHAnsi" w:eastAsiaTheme="minorEastAsia" w:hAnsiTheme="minorHAnsi"/>
                <w:noProof/>
                <w:color w:val="auto"/>
                <w:kern w:val="2"/>
                <w:sz w:val="24"/>
                <w:szCs w:val="24"/>
                <w14:ligatures w14:val="standardContextual"/>
              </w:rPr>
              <w:tab/>
            </w:r>
            <w:r w:rsidRPr="008B0C84">
              <w:rPr>
                <w:rStyle w:val="Hyperlink"/>
                <w:noProof/>
              </w:rPr>
              <w:t>Tại sao nên sử dụng selenium</w:t>
            </w:r>
            <w:r w:rsidRPr="008B0C84">
              <w:rPr>
                <w:rStyle w:val="Hyperlink"/>
                <w:noProof/>
                <w:lang w:val="vi-VN"/>
              </w:rPr>
              <w:t xml:space="preserve"> WebDriver?</w:t>
            </w:r>
            <w:r>
              <w:rPr>
                <w:noProof/>
                <w:webHidden/>
              </w:rPr>
              <w:tab/>
            </w:r>
            <w:r>
              <w:rPr>
                <w:noProof/>
                <w:webHidden/>
              </w:rPr>
              <w:fldChar w:fldCharType="begin"/>
            </w:r>
            <w:r>
              <w:rPr>
                <w:noProof/>
                <w:webHidden/>
              </w:rPr>
              <w:instrText xml:space="preserve"> PAGEREF _Toc229267340 \h </w:instrText>
            </w:r>
            <w:r>
              <w:rPr>
                <w:noProof/>
                <w:webHidden/>
              </w:rPr>
            </w:r>
            <w:r>
              <w:rPr>
                <w:noProof/>
                <w:webHidden/>
              </w:rPr>
              <w:fldChar w:fldCharType="separate"/>
            </w:r>
            <w:r>
              <w:rPr>
                <w:noProof/>
                <w:webHidden/>
              </w:rPr>
              <w:t>5</w:t>
            </w:r>
            <w:r>
              <w:rPr>
                <w:noProof/>
                <w:webHidden/>
              </w:rPr>
              <w:fldChar w:fldCharType="end"/>
            </w:r>
          </w:hyperlink>
        </w:p>
        <w:p w14:paraId="3D91B3DF" w14:textId="72FF975F"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41" w:history="1">
            <w:r w:rsidRPr="008B0C84">
              <w:rPr>
                <w:rStyle w:val="Hyperlink"/>
                <w:noProof/>
                <w:lang w:val="vi-VN"/>
              </w:rPr>
              <w:t>2.3.3</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Ưu và nhược điểm</w:t>
            </w:r>
            <w:r>
              <w:rPr>
                <w:noProof/>
                <w:webHidden/>
              </w:rPr>
              <w:tab/>
            </w:r>
            <w:r>
              <w:rPr>
                <w:noProof/>
                <w:webHidden/>
              </w:rPr>
              <w:fldChar w:fldCharType="begin"/>
            </w:r>
            <w:r>
              <w:rPr>
                <w:noProof/>
                <w:webHidden/>
              </w:rPr>
              <w:instrText xml:space="preserve"> PAGEREF _Toc229267341 \h </w:instrText>
            </w:r>
            <w:r>
              <w:rPr>
                <w:noProof/>
                <w:webHidden/>
              </w:rPr>
            </w:r>
            <w:r>
              <w:rPr>
                <w:noProof/>
                <w:webHidden/>
              </w:rPr>
              <w:fldChar w:fldCharType="separate"/>
            </w:r>
            <w:r>
              <w:rPr>
                <w:noProof/>
                <w:webHidden/>
              </w:rPr>
              <w:t>5</w:t>
            </w:r>
            <w:r>
              <w:rPr>
                <w:noProof/>
                <w:webHidden/>
              </w:rPr>
              <w:fldChar w:fldCharType="end"/>
            </w:r>
          </w:hyperlink>
        </w:p>
        <w:p w14:paraId="19AE3B25" w14:textId="2143A583"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42" w:history="1">
            <w:r w:rsidRPr="008B0C84">
              <w:rPr>
                <w:rStyle w:val="Hyperlink"/>
                <w:noProof/>
                <w:lang w:val="vi-VN"/>
              </w:rPr>
              <w:t>2.3.4</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Một số khái niệm cần biết trong Selenium WebDriver</w:t>
            </w:r>
            <w:r>
              <w:rPr>
                <w:noProof/>
                <w:webHidden/>
              </w:rPr>
              <w:tab/>
            </w:r>
            <w:r>
              <w:rPr>
                <w:noProof/>
                <w:webHidden/>
              </w:rPr>
              <w:fldChar w:fldCharType="begin"/>
            </w:r>
            <w:r>
              <w:rPr>
                <w:noProof/>
                <w:webHidden/>
              </w:rPr>
              <w:instrText xml:space="preserve"> PAGEREF _Toc229267342 \h </w:instrText>
            </w:r>
            <w:r>
              <w:rPr>
                <w:noProof/>
                <w:webHidden/>
              </w:rPr>
            </w:r>
            <w:r>
              <w:rPr>
                <w:noProof/>
                <w:webHidden/>
              </w:rPr>
              <w:fldChar w:fldCharType="separate"/>
            </w:r>
            <w:r>
              <w:rPr>
                <w:noProof/>
                <w:webHidden/>
              </w:rPr>
              <w:t>6</w:t>
            </w:r>
            <w:r>
              <w:rPr>
                <w:noProof/>
                <w:webHidden/>
              </w:rPr>
              <w:fldChar w:fldCharType="end"/>
            </w:r>
          </w:hyperlink>
        </w:p>
        <w:p w14:paraId="4C1FB8B5" w14:textId="7125349F"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43" w:history="1">
            <w:r w:rsidRPr="008B0C84">
              <w:rPr>
                <w:rStyle w:val="Hyperlink"/>
                <w:noProof/>
                <w:lang w:val="vi-VN"/>
              </w:rPr>
              <w:t>2.4</w:t>
            </w:r>
            <w:r>
              <w:rPr>
                <w:rFonts w:asciiTheme="minorHAnsi" w:eastAsiaTheme="minorEastAsia" w:hAnsiTheme="minorHAnsi"/>
                <w:noProof/>
                <w:color w:val="auto"/>
                <w:kern w:val="2"/>
                <w:sz w:val="24"/>
                <w:szCs w:val="24"/>
                <w14:ligatures w14:val="standardContextual"/>
              </w:rPr>
              <w:tab/>
            </w:r>
            <w:r w:rsidRPr="008B0C84">
              <w:rPr>
                <w:rStyle w:val="Hyperlink"/>
                <w:noProof/>
              </w:rPr>
              <w:t>Tổng</w:t>
            </w:r>
            <w:r w:rsidRPr="008B0C84">
              <w:rPr>
                <w:rStyle w:val="Hyperlink"/>
                <w:noProof/>
                <w:lang w:val="vi-VN"/>
              </w:rPr>
              <w:t xml:space="preserve"> quan về DOM và locator</w:t>
            </w:r>
            <w:r>
              <w:rPr>
                <w:noProof/>
                <w:webHidden/>
              </w:rPr>
              <w:tab/>
            </w:r>
            <w:r>
              <w:rPr>
                <w:noProof/>
                <w:webHidden/>
              </w:rPr>
              <w:fldChar w:fldCharType="begin"/>
            </w:r>
            <w:r>
              <w:rPr>
                <w:noProof/>
                <w:webHidden/>
              </w:rPr>
              <w:instrText xml:space="preserve"> PAGEREF _Toc229267343 \h </w:instrText>
            </w:r>
            <w:r>
              <w:rPr>
                <w:noProof/>
                <w:webHidden/>
              </w:rPr>
            </w:r>
            <w:r>
              <w:rPr>
                <w:noProof/>
                <w:webHidden/>
              </w:rPr>
              <w:fldChar w:fldCharType="separate"/>
            </w:r>
            <w:r>
              <w:rPr>
                <w:noProof/>
                <w:webHidden/>
              </w:rPr>
              <w:t>7</w:t>
            </w:r>
            <w:r>
              <w:rPr>
                <w:noProof/>
                <w:webHidden/>
              </w:rPr>
              <w:fldChar w:fldCharType="end"/>
            </w:r>
          </w:hyperlink>
        </w:p>
        <w:p w14:paraId="77FDCF6B" w14:textId="092DA884"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44" w:history="1">
            <w:r w:rsidRPr="008B0C84">
              <w:rPr>
                <w:rStyle w:val="Hyperlink"/>
                <w:noProof/>
                <w:lang w:val="vi-VN"/>
              </w:rPr>
              <w:t>2.4.1</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DOM</w:t>
            </w:r>
            <w:r>
              <w:rPr>
                <w:noProof/>
                <w:webHidden/>
              </w:rPr>
              <w:tab/>
            </w:r>
            <w:r>
              <w:rPr>
                <w:noProof/>
                <w:webHidden/>
              </w:rPr>
              <w:fldChar w:fldCharType="begin"/>
            </w:r>
            <w:r>
              <w:rPr>
                <w:noProof/>
                <w:webHidden/>
              </w:rPr>
              <w:instrText xml:space="preserve"> PAGEREF _Toc229267344 \h </w:instrText>
            </w:r>
            <w:r>
              <w:rPr>
                <w:noProof/>
                <w:webHidden/>
              </w:rPr>
            </w:r>
            <w:r>
              <w:rPr>
                <w:noProof/>
                <w:webHidden/>
              </w:rPr>
              <w:fldChar w:fldCharType="separate"/>
            </w:r>
            <w:r>
              <w:rPr>
                <w:noProof/>
                <w:webHidden/>
              </w:rPr>
              <w:t>7</w:t>
            </w:r>
            <w:r>
              <w:rPr>
                <w:noProof/>
                <w:webHidden/>
              </w:rPr>
              <w:fldChar w:fldCharType="end"/>
            </w:r>
          </w:hyperlink>
        </w:p>
        <w:p w14:paraId="5F0B29A4" w14:textId="0C8DE7CC"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45" w:history="1">
            <w:r w:rsidRPr="008B0C84">
              <w:rPr>
                <w:rStyle w:val="Hyperlink"/>
                <w:noProof/>
                <w:lang w:val="vi-VN"/>
              </w:rPr>
              <w:t>2.4.2</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Locator</w:t>
            </w:r>
            <w:r>
              <w:rPr>
                <w:noProof/>
                <w:webHidden/>
              </w:rPr>
              <w:tab/>
            </w:r>
            <w:r>
              <w:rPr>
                <w:noProof/>
                <w:webHidden/>
              </w:rPr>
              <w:fldChar w:fldCharType="begin"/>
            </w:r>
            <w:r>
              <w:rPr>
                <w:noProof/>
                <w:webHidden/>
              </w:rPr>
              <w:instrText xml:space="preserve"> PAGEREF _Toc229267345 \h </w:instrText>
            </w:r>
            <w:r>
              <w:rPr>
                <w:noProof/>
                <w:webHidden/>
              </w:rPr>
            </w:r>
            <w:r>
              <w:rPr>
                <w:noProof/>
                <w:webHidden/>
              </w:rPr>
              <w:fldChar w:fldCharType="separate"/>
            </w:r>
            <w:r>
              <w:rPr>
                <w:noProof/>
                <w:webHidden/>
              </w:rPr>
              <w:t>8</w:t>
            </w:r>
            <w:r>
              <w:rPr>
                <w:noProof/>
                <w:webHidden/>
              </w:rPr>
              <w:fldChar w:fldCharType="end"/>
            </w:r>
          </w:hyperlink>
        </w:p>
        <w:p w14:paraId="4A495677" w14:textId="5E3F99F7"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46" w:history="1">
            <w:r w:rsidRPr="008B0C84">
              <w:rPr>
                <w:rStyle w:val="Hyperlink"/>
                <w:noProof/>
                <w:lang w:val="vi-VN"/>
              </w:rPr>
              <w:t>2.4.3</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Mối quan hệ giữa DOM và Locator</w:t>
            </w:r>
            <w:r>
              <w:rPr>
                <w:noProof/>
                <w:webHidden/>
              </w:rPr>
              <w:tab/>
            </w:r>
            <w:r>
              <w:rPr>
                <w:noProof/>
                <w:webHidden/>
              </w:rPr>
              <w:fldChar w:fldCharType="begin"/>
            </w:r>
            <w:r>
              <w:rPr>
                <w:noProof/>
                <w:webHidden/>
              </w:rPr>
              <w:instrText xml:space="preserve"> PAGEREF _Toc229267346 \h </w:instrText>
            </w:r>
            <w:r>
              <w:rPr>
                <w:noProof/>
                <w:webHidden/>
              </w:rPr>
            </w:r>
            <w:r>
              <w:rPr>
                <w:noProof/>
                <w:webHidden/>
              </w:rPr>
              <w:fldChar w:fldCharType="separate"/>
            </w:r>
            <w:r>
              <w:rPr>
                <w:noProof/>
                <w:webHidden/>
              </w:rPr>
              <w:t>8</w:t>
            </w:r>
            <w:r>
              <w:rPr>
                <w:noProof/>
                <w:webHidden/>
              </w:rPr>
              <w:fldChar w:fldCharType="end"/>
            </w:r>
          </w:hyperlink>
        </w:p>
        <w:p w14:paraId="7A86DD8E" w14:textId="7EE0B1F9"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47" w:history="1">
            <w:r w:rsidRPr="008B0C84">
              <w:rPr>
                <w:rStyle w:val="Hyperlink"/>
                <w:noProof/>
                <w:lang w:val="vi-VN"/>
              </w:rPr>
              <w:t>2.5</w:t>
            </w:r>
            <w:r>
              <w:rPr>
                <w:rFonts w:asciiTheme="minorHAnsi" w:eastAsiaTheme="minorEastAsia" w:hAnsiTheme="minorHAnsi"/>
                <w:noProof/>
                <w:color w:val="auto"/>
                <w:kern w:val="2"/>
                <w:sz w:val="24"/>
                <w:szCs w:val="24"/>
                <w14:ligatures w14:val="standardContextual"/>
              </w:rPr>
              <w:tab/>
            </w:r>
            <w:r w:rsidRPr="008B0C84">
              <w:rPr>
                <w:rStyle w:val="Hyperlink"/>
                <w:noProof/>
              </w:rPr>
              <w:t>Tổng</w:t>
            </w:r>
            <w:r w:rsidRPr="008B0C84">
              <w:rPr>
                <w:rStyle w:val="Hyperlink"/>
                <w:noProof/>
                <w:lang w:val="vi-VN"/>
              </w:rPr>
              <w:t xml:space="preserve"> quan về SAW và AHP</w:t>
            </w:r>
            <w:r>
              <w:rPr>
                <w:noProof/>
                <w:webHidden/>
              </w:rPr>
              <w:tab/>
            </w:r>
            <w:r>
              <w:rPr>
                <w:noProof/>
                <w:webHidden/>
              </w:rPr>
              <w:fldChar w:fldCharType="begin"/>
            </w:r>
            <w:r>
              <w:rPr>
                <w:noProof/>
                <w:webHidden/>
              </w:rPr>
              <w:instrText xml:space="preserve"> PAGEREF _Toc229267347 \h </w:instrText>
            </w:r>
            <w:r>
              <w:rPr>
                <w:noProof/>
                <w:webHidden/>
              </w:rPr>
            </w:r>
            <w:r>
              <w:rPr>
                <w:noProof/>
                <w:webHidden/>
              </w:rPr>
              <w:fldChar w:fldCharType="separate"/>
            </w:r>
            <w:r>
              <w:rPr>
                <w:noProof/>
                <w:webHidden/>
              </w:rPr>
              <w:t>9</w:t>
            </w:r>
            <w:r>
              <w:rPr>
                <w:noProof/>
                <w:webHidden/>
              </w:rPr>
              <w:fldChar w:fldCharType="end"/>
            </w:r>
          </w:hyperlink>
        </w:p>
        <w:p w14:paraId="22EE97FC" w14:textId="04CF8949"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48" w:history="1">
            <w:r w:rsidRPr="008B0C84">
              <w:rPr>
                <w:rStyle w:val="Hyperlink"/>
                <w:noProof/>
                <w:lang w:val="vi-VN"/>
              </w:rPr>
              <w:t>2.5.1</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SAW</w:t>
            </w:r>
            <w:r>
              <w:rPr>
                <w:noProof/>
                <w:webHidden/>
              </w:rPr>
              <w:tab/>
            </w:r>
            <w:r>
              <w:rPr>
                <w:noProof/>
                <w:webHidden/>
              </w:rPr>
              <w:fldChar w:fldCharType="begin"/>
            </w:r>
            <w:r>
              <w:rPr>
                <w:noProof/>
                <w:webHidden/>
              </w:rPr>
              <w:instrText xml:space="preserve"> PAGEREF _Toc229267348 \h </w:instrText>
            </w:r>
            <w:r>
              <w:rPr>
                <w:noProof/>
                <w:webHidden/>
              </w:rPr>
            </w:r>
            <w:r>
              <w:rPr>
                <w:noProof/>
                <w:webHidden/>
              </w:rPr>
              <w:fldChar w:fldCharType="separate"/>
            </w:r>
            <w:r>
              <w:rPr>
                <w:noProof/>
                <w:webHidden/>
              </w:rPr>
              <w:t>9</w:t>
            </w:r>
            <w:r>
              <w:rPr>
                <w:noProof/>
                <w:webHidden/>
              </w:rPr>
              <w:fldChar w:fldCharType="end"/>
            </w:r>
          </w:hyperlink>
        </w:p>
        <w:p w14:paraId="36495AB7" w14:textId="2B26EF68"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49" w:history="1">
            <w:r w:rsidRPr="008B0C84">
              <w:rPr>
                <w:rStyle w:val="Hyperlink"/>
                <w:noProof/>
                <w:lang w:val="vi-VN"/>
              </w:rPr>
              <w:t>2.5.2</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AHP</w:t>
            </w:r>
            <w:r>
              <w:rPr>
                <w:noProof/>
                <w:webHidden/>
              </w:rPr>
              <w:tab/>
            </w:r>
            <w:r>
              <w:rPr>
                <w:noProof/>
                <w:webHidden/>
              </w:rPr>
              <w:fldChar w:fldCharType="begin"/>
            </w:r>
            <w:r>
              <w:rPr>
                <w:noProof/>
                <w:webHidden/>
              </w:rPr>
              <w:instrText xml:space="preserve"> PAGEREF _Toc229267349 \h </w:instrText>
            </w:r>
            <w:r>
              <w:rPr>
                <w:noProof/>
                <w:webHidden/>
              </w:rPr>
            </w:r>
            <w:r>
              <w:rPr>
                <w:noProof/>
                <w:webHidden/>
              </w:rPr>
              <w:fldChar w:fldCharType="separate"/>
            </w:r>
            <w:r>
              <w:rPr>
                <w:noProof/>
                <w:webHidden/>
              </w:rPr>
              <w:t>9</w:t>
            </w:r>
            <w:r>
              <w:rPr>
                <w:noProof/>
                <w:webHidden/>
              </w:rPr>
              <w:fldChar w:fldCharType="end"/>
            </w:r>
          </w:hyperlink>
        </w:p>
        <w:p w14:paraId="3729F2DA" w14:textId="1993B201"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50" w:history="1">
            <w:r w:rsidRPr="008B0C84">
              <w:rPr>
                <w:rStyle w:val="Hyperlink"/>
                <w:noProof/>
                <w:lang w:val="vi-VN"/>
              </w:rPr>
              <w:t>2.6</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Logistic Regression</w:t>
            </w:r>
            <w:r>
              <w:rPr>
                <w:noProof/>
                <w:webHidden/>
              </w:rPr>
              <w:tab/>
            </w:r>
            <w:r>
              <w:rPr>
                <w:noProof/>
                <w:webHidden/>
              </w:rPr>
              <w:fldChar w:fldCharType="begin"/>
            </w:r>
            <w:r>
              <w:rPr>
                <w:noProof/>
                <w:webHidden/>
              </w:rPr>
              <w:instrText xml:space="preserve"> PAGEREF _Toc229267350 \h </w:instrText>
            </w:r>
            <w:r>
              <w:rPr>
                <w:noProof/>
                <w:webHidden/>
              </w:rPr>
            </w:r>
            <w:r>
              <w:rPr>
                <w:noProof/>
                <w:webHidden/>
              </w:rPr>
              <w:fldChar w:fldCharType="separate"/>
            </w:r>
            <w:r>
              <w:rPr>
                <w:noProof/>
                <w:webHidden/>
              </w:rPr>
              <w:t>10</w:t>
            </w:r>
            <w:r>
              <w:rPr>
                <w:noProof/>
                <w:webHidden/>
              </w:rPr>
              <w:fldChar w:fldCharType="end"/>
            </w:r>
          </w:hyperlink>
        </w:p>
        <w:p w14:paraId="5F565CE6" w14:textId="4460416D"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51" w:history="1">
            <w:r w:rsidRPr="008B0C84">
              <w:rPr>
                <w:rStyle w:val="Hyperlink"/>
                <w:noProof/>
                <w:lang w:val="vi-VN"/>
              </w:rPr>
              <w:t>2.7</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Các phương pháp đo tương đồng văn bản và chuỗi</w:t>
            </w:r>
            <w:r>
              <w:rPr>
                <w:noProof/>
                <w:webHidden/>
              </w:rPr>
              <w:tab/>
            </w:r>
            <w:r>
              <w:rPr>
                <w:noProof/>
                <w:webHidden/>
              </w:rPr>
              <w:fldChar w:fldCharType="begin"/>
            </w:r>
            <w:r>
              <w:rPr>
                <w:noProof/>
                <w:webHidden/>
              </w:rPr>
              <w:instrText xml:space="preserve"> PAGEREF _Toc229267351 \h </w:instrText>
            </w:r>
            <w:r>
              <w:rPr>
                <w:noProof/>
                <w:webHidden/>
              </w:rPr>
            </w:r>
            <w:r>
              <w:rPr>
                <w:noProof/>
                <w:webHidden/>
              </w:rPr>
              <w:fldChar w:fldCharType="separate"/>
            </w:r>
            <w:r>
              <w:rPr>
                <w:noProof/>
                <w:webHidden/>
              </w:rPr>
              <w:t>10</w:t>
            </w:r>
            <w:r>
              <w:rPr>
                <w:noProof/>
                <w:webHidden/>
              </w:rPr>
              <w:fldChar w:fldCharType="end"/>
            </w:r>
          </w:hyperlink>
        </w:p>
        <w:p w14:paraId="0F36DD3E" w14:textId="058735CA"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52" w:history="1">
            <w:r w:rsidRPr="008B0C84">
              <w:rPr>
                <w:rStyle w:val="Hyperlink"/>
                <w:noProof/>
                <w:lang w:val="vi-VN"/>
              </w:rPr>
              <w:t>2.7.1</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SequenceMatcher (Difflib)</w:t>
            </w:r>
            <w:r>
              <w:rPr>
                <w:noProof/>
                <w:webHidden/>
              </w:rPr>
              <w:tab/>
            </w:r>
            <w:r>
              <w:rPr>
                <w:noProof/>
                <w:webHidden/>
              </w:rPr>
              <w:fldChar w:fldCharType="begin"/>
            </w:r>
            <w:r>
              <w:rPr>
                <w:noProof/>
                <w:webHidden/>
              </w:rPr>
              <w:instrText xml:space="preserve"> PAGEREF _Toc229267352 \h </w:instrText>
            </w:r>
            <w:r>
              <w:rPr>
                <w:noProof/>
                <w:webHidden/>
              </w:rPr>
            </w:r>
            <w:r>
              <w:rPr>
                <w:noProof/>
                <w:webHidden/>
              </w:rPr>
              <w:fldChar w:fldCharType="separate"/>
            </w:r>
            <w:r>
              <w:rPr>
                <w:noProof/>
                <w:webHidden/>
              </w:rPr>
              <w:t>10</w:t>
            </w:r>
            <w:r>
              <w:rPr>
                <w:noProof/>
                <w:webHidden/>
              </w:rPr>
              <w:fldChar w:fldCharType="end"/>
            </w:r>
          </w:hyperlink>
        </w:p>
        <w:p w14:paraId="46D24666" w14:textId="0F6A9885"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53" w:history="1">
            <w:r w:rsidRPr="008B0C84">
              <w:rPr>
                <w:rStyle w:val="Hyperlink"/>
                <w:noProof/>
                <w:lang w:val="vi-VN"/>
              </w:rPr>
              <w:t>2.7.2</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Jaccard Similarity cho tập hợp</w:t>
            </w:r>
            <w:r>
              <w:rPr>
                <w:noProof/>
                <w:webHidden/>
              </w:rPr>
              <w:tab/>
            </w:r>
            <w:r>
              <w:rPr>
                <w:noProof/>
                <w:webHidden/>
              </w:rPr>
              <w:fldChar w:fldCharType="begin"/>
            </w:r>
            <w:r>
              <w:rPr>
                <w:noProof/>
                <w:webHidden/>
              </w:rPr>
              <w:instrText xml:space="preserve"> PAGEREF _Toc229267353 \h </w:instrText>
            </w:r>
            <w:r>
              <w:rPr>
                <w:noProof/>
                <w:webHidden/>
              </w:rPr>
            </w:r>
            <w:r>
              <w:rPr>
                <w:noProof/>
                <w:webHidden/>
              </w:rPr>
              <w:fldChar w:fldCharType="separate"/>
            </w:r>
            <w:r>
              <w:rPr>
                <w:noProof/>
                <w:webHidden/>
              </w:rPr>
              <w:t>11</w:t>
            </w:r>
            <w:r>
              <w:rPr>
                <w:noProof/>
                <w:webHidden/>
              </w:rPr>
              <w:fldChar w:fldCharType="end"/>
            </w:r>
          </w:hyperlink>
        </w:p>
        <w:p w14:paraId="0BE39DB6" w14:textId="027BF66E"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54" w:history="1">
            <w:r w:rsidRPr="008B0C84">
              <w:rPr>
                <w:rStyle w:val="Hyperlink"/>
                <w:noProof/>
                <w:lang w:val="vi-VN"/>
              </w:rPr>
              <w:t>2.7.3</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Phát hiện giá trị động (Dynamic Value Detection)</w:t>
            </w:r>
            <w:r>
              <w:rPr>
                <w:noProof/>
                <w:webHidden/>
              </w:rPr>
              <w:tab/>
            </w:r>
            <w:r>
              <w:rPr>
                <w:noProof/>
                <w:webHidden/>
              </w:rPr>
              <w:fldChar w:fldCharType="begin"/>
            </w:r>
            <w:r>
              <w:rPr>
                <w:noProof/>
                <w:webHidden/>
              </w:rPr>
              <w:instrText xml:space="preserve"> PAGEREF _Toc229267354 \h </w:instrText>
            </w:r>
            <w:r>
              <w:rPr>
                <w:noProof/>
                <w:webHidden/>
              </w:rPr>
            </w:r>
            <w:r>
              <w:rPr>
                <w:noProof/>
                <w:webHidden/>
              </w:rPr>
              <w:fldChar w:fldCharType="separate"/>
            </w:r>
            <w:r>
              <w:rPr>
                <w:noProof/>
                <w:webHidden/>
              </w:rPr>
              <w:t>11</w:t>
            </w:r>
            <w:r>
              <w:rPr>
                <w:noProof/>
                <w:webHidden/>
              </w:rPr>
              <w:fldChar w:fldCharType="end"/>
            </w:r>
          </w:hyperlink>
        </w:p>
        <w:p w14:paraId="3625FCC0" w14:textId="4D785E48"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55" w:history="1">
            <w:r w:rsidRPr="008B0C84">
              <w:rPr>
                <w:rStyle w:val="Hyperlink"/>
                <w:noProof/>
                <w:lang w:val="vi-VN"/>
              </w:rPr>
              <w:t>2.8</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Các nghiên cứu liên quan</w:t>
            </w:r>
            <w:r>
              <w:rPr>
                <w:noProof/>
                <w:webHidden/>
              </w:rPr>
              <w:tab/>
            </w:r>
            <w:r>
              <w:rPr>
                <w:noProof/>
                <w:webHidden/>
              </w:rPr>
              <w:fldChar w:fldCharType="begin"/>
            </w:r>
            <w:r>
              <w:rPr>
                <w:noProof/>
                <w:webHidden/>
              </w:rPr>
              <w:instrText xml:space="preserve"> PAGEREF _Toc229267355 \h </w:instrText>
            </w:r>
            <w:r>
              <w:rPr>
                <w:noProof/>
                <w:webHidden/>
              </w:rPr>
            </w:r>
            <w:r>
              <w:rPr>
                <w:noProof/>
                <w:webHidden/>
              </w:rPr>
              <w:fldChar w:fldCharType="separate"/>
            </w:r>
            <w:r>
              <w:rPr>
                <w:noProof/>
                <w:webHidden/>
              </w:rPr>
              <w:t>11</w:t>
            </w:r>
            <w:r>
              <w:rPr>
                <w:noProof/>
                <w:webHidden/>
              </w:rPr>
              <w:fldChar w:fldCharType="end"/>
            </w:r>
          </w:hyperlink>
        </w:p>
        <w:p w14:paraId="6A5E1CFA" w14:textId="48560823"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56" w:history="1">
            <w:r w:rsidRPr="008B0C84">
              <w:rPr>
                <w:rStyle w:val="Hyperlink"/>
                <w:noProof/>
                <w:lang w:val="vi-VN"/>
              </w:rPr>
              <w:t>2.8.1</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Nghiên cứu về self-healing test</w:t>
            </w:r>
            <w:r>
              <w:rPr>
                <w:noProof/>
                <w:webHidden/>
              </w:rPr>
              <w:tab/>
            </w:r>
            <w:r>
              <w:rPr>
                <w:noProof/>
                <w:webHidden/>
              </w:rPr>
              <w:fldChar w:fldCharType="begin"/>
            </w:r>
            <w:r>
              <w:rPr>
                <w:noProof/>
                <w:webHidden/>
              </w:rPr>
              <w:instrText xml:space="preserve"> PAGEREF _Toc229267356 \h </w:instrText>
            </w:r>
            <w:r>
              <w:rPr>
                <w:noProof/>
                <w:webHidden/>
              </w:rPr>
            </w:r>
            <w:r>
              <w:rPr>
                <w:noProof/>
                <w:webHidden/>
              </w:rPr>
              <w:fldChar w:fldCharType="separate"/>
            </w:r>
            <w:r>
              <w:rPr>
                <w:noProof/>
                <w:webHidden/>
              </w:rPr>
              <w:t>11</w:t>
            </w:r>
            <w:r>
              <w:rPr>
                <w:noProof/>
                <w:webHidden/>
              </w:rPr>
              <w:fldChar w:fldCharType="end"/>
            </w:r>
          </w:hyperlink>
        </w:p>
        <w:p w14:paraId="378A8ABF" w14:textId="65F2EDB0"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57" w:history="1">
            <w:r w:rsidRPr="008B0C84">
              <w:rPr>
                <w:rStyle w:val="Hyperlink"/>
                <w:noProof/>
                <w:lang w:val="vi-VN"/>
              </w:rPr>
              <w:t>2.8.2</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Hạn chế của các nghiên cứu trước</w:t>
            </w:r>
            <w:r>
              <w:rPr>
                <w:noProof/>
                <w:webHidden/>
              </w:rPr>
              <w:tab/>
            </w:r>
            <w:r>
              <w:rPr>
                <w:noProof/>
                <w:webHidden/>
              </w:rPr>
              <w:fldChar w:fldCharType="begin"/>
            </w:r>
            <w:r>
              <w:rPr>
                <w:noProof/>
                <w:webHidden/>
              </w:rPr>
              <w:instrText xml:space="preserve"> PAGEREF _Toc229267357 \h </w:instrText>
            </w:r>
            <w:r>
              <w:rPr>
                <w:noProof/>
                <w:webHidden/>
              </w:rPr>
            </w:r>
            <w:r>
              <w:rPr>
                <w:noProof/>
                <w:webHidden/>
              </w:rPr>
              <w:fldChar w:fldCharType="separate"/>
            </w:r>
            <w:r>
              <w:rPr>
                <w:noProof/>
                <w:webHidden/>
              </w:rPr>
              <w:t>12</w:t>
            </w:r>
            <w:r>
              <w:rPr>
                <w:noProof/>
                <w:webHidden/>
              </w:rPr>
              <w:fldChar w:fldCharType="end"/>
            </w:r>
          </w:hyperlink>
        </w:p>
        <w:p w14:paraId="58F998C0" w14:textId="081BAE57"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58" w:history="1">
            <w:r w:rsidRPr="008B0C84">
              <w:rPr>
                <w:rStyle w:val="Hyperlink"/>
                <w:noProof/>
                <w:lang w:val="vi-VN"/>
              </w:rPr>
              <w:t>2.8.3</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Hướng tiếp cận của khóa luận</w:t>
            </w:r>
            <w:r>
              <w:rPr>
                <w:noProof/>
                <w:webHidden/>
              </w:rPr>
              <w:tab/>
            </w:r>
            <w:r>
              <w:rPr>
                <w:noProof/>
                <w:webHidden/>
              </w:rPr>
              <w:fldChar w:fldCharType="begin"/>
            </w:r>
            <w:r>
              <w:rPr>
                <w:noProof/>
                <w:webHidden/>
              </w:rPr>
              <w:instrText xml:space="preserve"> PAGEREF _Toc229267358 \h </w:instrText>
            </w:r>
            <w:r>
              <w:rPr>
                <w:noProof/>
                <w:webHidden/>
              </w:rPr>
            </w:r>
            <w:r>
              <w:rPr>
                <w:noProof/>
                <w:webHidden/>
              </w:rPr>
              <w:fldChar w:fldCharType="separate"/>
            </w:r>
            <w:r>
              <w:rPr>
                <w:noProof/>
                <w:webHidden/>
              </w:rPr>
              <w:t>12</w:t>
            </w:r>
            <w:r>
              <w:rPr>
                <w:noProof/>
                <w:webHidden/>
              </w:rPr>
              <w:fldChar w:fldCharType="end"/>
            </w:r>
          </w:hyperlink>
        </w:p>
        <w:p w14:paraId="7A65F602" w14:textId="6572753F" w:rsidR="0062260C" w:rsidRDefault="0062260C">
          <w:pPr>
            <w:pStyle w:val="TOC1"/>
            <w:tabs>
              <w:tab w:val="left" w:pos="1680"/>
              <w:tab w:val="right" w:leader="dot" w:pos="9344"/>
            </w:tabs>
            <w:rPr>
              <w:rFonts w:asciiTheme="minorHAnsi" w:eastAsiaTheme="minorEastAsia" w:hAnsiTheme="minorHAnsi"/>
              <w:noProof/>
              <w:color w:val="auto"/>
              <w:kern w:val="2"/>
              <w:sz w:val="24"/>
              <w:szCs w:val="24"/>
              <w14:ligatures w14:val="standardContextual"/>
            </w:rPr>
          </w:pPr>
          <w:hyperlink w:anchor="_Toc229267359" w:history="1">
            <w:r w:rsidRPr="008B0C84">
              <w:rPr>
                <w:rStyle w:val="Hyperlink"/>
                <w:noProof/>
                <w:lang w:val="vi-VN"/>
              </w:rPr>
              <w:t>CHƯƠNG 3.</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PHƯƠNG PHÁP ĐỀ XUẤT</w:t>
            </w:r>
            <w:r>
              <w:rPr>
                <w:noProof/>
                <w:webHidden/>
              </w:rPr>
              <w:tab/>
            </w:r>
            <w:r>
              <w:rPr>
                <w:noProof/>
                <w:webHidden/>
              </w:rPr>
              <w:fldChar w:fldCharType="begin"/>
            </w:r>
            <w:r>
              <w:rPr>
                <w:noProof/>
                <w:webHidden/>
              </w:rPr>
              <w:instrText xml:space="preserve"> PAGEREF _Toc229267359 \h </w:instrText>
            </w:r>
            <w:r>
              <w:rPr>
                <w:noProof/>
                <w:webHidden/>
              </w:rPr>
            </w:r>
            <w:r>
              <w:rPr>
                <w:noProof/>
                <w:webHidden/>
              </w:rPr>
              <w:fldChar w:fldCharType="separate"/>
            </w:r>
            <w:r>
              <w:rPr>
                <w:noProof/>
                <w:webHidden/>
              </w:rPr>
              <w:t>13</w:t>
            </w:r>
            <w:r>
              <w:rPr>
                <w:noProof/>
                <w:webHidden/>
              </w:rPr>
              <w:fldChar w:fldCharType="end"/>
            </w:r>
          </w:hyperlink>
        </w:p>
        <w:p w14:paraId="349B9906" w14:textId="362E5134"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60" w:history="1">
            <w:r w:rsidRPr="008B0C84">
              <w:rPr>
                <w:rStyle w:val="Hyperlink"/>
                <w:noProof/>
                <w:lang w:val="vi-VN"/>
              </w:rPr>
              <w:t>3.1</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_Toc229267360 \h </w:instrText>
            </w:r>
            <w:r>
              <w:rPr>
                <w:noProof/>
                <w:webHidden/>
              </w:rPr>
            </w:r>
            <w:r>
              <w:rPr>
                <w:noProof/>
                <w:webHidden/>
              </w:rPr>
              <w:fldChar w:fldCharType="separate"/>
            </w:r>
            <w:r>
              <w:rPr>
                <w:noProof/>
                <w:webHidden/>
              </w:rPr>
              <w:t>13</w:t>
            </w:r>
            <w:r>
              <w:rPr>
                <w:noProof/>
                <w:webHidden/>
              </w:rPr>
              <w:fldChar w:fldCharType="end"/>
            </w:r>
          </w:hyperlink>
        </w:p>
        <w:p w14:paraId="504A3D0A" w14:textId="2E6176A4"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61" w:history="1">
            <w:r w:rsidRPr="008B0C84">
              <w:rPr>
                <w:rStyle w:val="Hyperlink"/>
                <w:noProof/>
                <w:lang w:val="vi-VN"/>
              </w:rPr>
              <w:t>3.2</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Module 1 – Exception Interceptor</w:t>
            </w:r>
            <w:r>
              <w:rPr>
                <w:noProof/>
                <w:webHidden/>
              </w:rPr>
              <w:tab/>
            </w:r>
            <w:r>
              <w:rPr>
                <w:noProof/>
                <w:webHidden/>
              </w:rPr>
              <w:fldChar w:fldCharType="begin"/>
            </w:r>
            <w:r>
              <w:rPr>
                <w:noProof/>
                <w:webHidden/>
              </w:rPr>
              <w:instrText xml:space="preserve"> PAGEREF _Toc229267361 \h </w:instrText>
            </w:r>
            <w:r>
              <w:rPr>
                <w:noProof/>
                <w:webHidden/>
              </w:rPr>
            </w:r>
            <w:r>
              <w:rPr>
                <w:noProof/>
                <w:webHidden/>
              </w:rPr>
              <w:fldChar w:fldCharType="separate"/>
            </w:r>
            <w:r>
              <w:rPr>
                <w:noProof/>
                <w:webHidden/>
              </w:rPr>
              <w:t>13</w:t>
            </w:r>
            <w:r>
              <w:rPr>
                <w:noProof/>
                <w:webHidden/>
              </w:rPr>
              <w:fldChar w:fldCharType="end"/>
            </w:r>
          </w:hyperlink>
        </w:p>
        <w:p w14:paraId="4B149BDF" w14:textId="6B008226"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62" w:history="1">
            <w:r w:rsidRPr="008B0C84">
              <w:rPr>
                <w:rStyle w:val="Hyperlink"/>
                <w:noProof/>
                <w:lang w:val="vi-VN"/>
              </w:rPr>
              <w:t>3.3</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Module 2 – Snapshot Store</w:t>
            </w:r>
            <w:r>
              <w:rPr>
                <w:noProof/>
                <w:webHidden/>
              </w:rPr>
              <w:tab/>
            </w:r>
            <w:r>
              <w:rPr>
                <w:noProof/>
                <w:webHidden/>
              </w:rPr>
              <w:fldChar w:fldCharType="begin"/>
            </w:r>
            <w:r>
              <w:rPr>
                <w:noProof/>
                <w:webHidden/>
              </w:rPr>
              <w:instrText xml:space="preserve"> PAGEREF _Toc229267362 \h </w:instrText>
            </w:r>
            <w:r>
              <w:rPr>
                <w:noProof/>
                <w:webHidden/>
              </w:rPr>
            </w:r>
            <w:r>
              <w:rPr>
                <w:noProof/>
                <w:webHidden/>
              </w:rPr>
              <w:fldChar w:fldCharType="separate"/>
            </w:r>
            <w:r>
              <w:rPr>
                <w:noProof/>
                <w:webHidden/>
              </w:rPr>
              <w:t>14</w:t>
            </w:r>
            <w:r>
              <w:rPr>
                <w:noProof/>
                <w:webHidden/>
              </w:rPr>
              <w:fldChar w:fldCharType="end"/>
            </w:r>
          </w:hyperlink>
        </w:p>
        <w:p w14:paraId="70ACA1C9" w14:textId="1705ED19"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63" w:history="1">
            <w:r w:rsidRPr="008B0C84">
              <w:rPr>
                <w:rStyle w:val="Hyperlink"/>
                <w:noProof/>
                <w:lang w:val="vi-VN"/>
              </w:rPr>
              <w:t>3.4</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Module 3 – Similarity Engine</w:t>
            </w:r>
            <w:r>
              <w:rPr>
                <w:noProof/>
                <w:webHidden/>
              </w:rPr>
              <w:tab/>
            </w:r>
            <w:r>
              <w:rPr>
                <w:noProof/>
                <w:webHidden/>
              </w:rPr>
              <w:fldChar w:fldCharType="begin"/>
            </w:r>
            <w:r>
              <w:rPr>
                <w:noProof/>
                <w:webHidden/>
              </w:rPr>
              <w:instrText xml:space="preserve"> PAGEREF _Toc229267363 \h </w:instrText>
            </w:r>
            <w:r>
              <w:rPr>
                <w:noProof/>
                <w:webHidden/>
              </w:rPr>
            </w:r>
            <w:r>
              <w:rPr>
                <w:noProof/>
                <w:webHidden/>
              </w:rPr>
              <w:fldChar w:fldCharType="separate"/>
            </w:r>
            <w:r>
              <w:rPr>
                <w:noProof/>
                <w:webHidden/>
              </w:rPr>
              <w:t>15</w:t>
            </w:r>
            <w:r>
              <w:rPr>
                <w:noProof/>
                <w:webHidden/>
              </w:rPr>
              <w:fldChar w:fldCharType="end"/>
            </w:r>
          </w:hyperlink>
        </w:p>
        <w:p w14:paraId="29C78BD0" w14:textId="2B53B455"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64" w:history="1">
            <w:r w:rsidRPr="008B0C84">
              <w:rPr>
                <w:rStyle w:val="Hyperlink"/>
                <w:noProof/>
                <w:lang w:val="vi-VN"/>
              </w:rPr>
              <w:t>3.4.1</w:t>
            </w:r>
            <w:r>
              <w:rPr>
                <w:rFonts w:asciiTheme="minorHAnsi" w:eastAsiaTheme="minorEastAsia" w:hAnsiTheme="minorHAnsi"/>
                <w:noProof/>
                <w:color w:val="auto"/>
                <w:kern w:val="2"/>
                <w:sz w:val="24"/>
                <w:szCs w:val="24"/>
                <w14:ligatures w14:val="standardContextual"/>
              </w:rPr>
              <w:tab/>
            </w:r>
            <w:r w:rsidRPr="008B0C84">
              <w:rPr>
                <w:rStyle w:val="Hyperlink"/>
                <w:noProof/>
              </w:rPr>
              <w:t>Chiều</w:t>
            </w:r>
            <w:r w:rsidRPr="008B0C84">
              <w:rPr>
                <w:rStyle w:val="Hyperlink"/>
                <w:noProof/>
                <w:lang w:val="vi-VN"/>
              </w:rPr>
              <w:t xml:space="preserve"> 1 – Attribute Score</w:t>
            </w:r>
            <w:r>
              <w:rPr>
                <w:noProof/>
                <w:webHidden/>
              </w:rPr>
              <w:tab/>
            </w:r>
            <w:r>
              <w:rPr>
                <w:noProof/>
                <w:webHidden/>
              </w:rPr>
              <w:fldChar w:fldCharType="begin"/>
            </w:r>
            <w:r>
              <w:rPr>
                <w:noProof/>
                <w:webHidden/>
              </w:rPr>
              <w:instrText xml:space="preserve"> PAGEREF _Toc229267364 \h </w:instrText>
            </w:r>
            <w:r>
              <w:rPr>
                <w:noProof/>
                <w:webHidden/>
              </w:rPr>
            </w:r>
            <w:r>
              <w:rPr>
                <w:noProof/>
                <w:webHidden/>
              </w:rPr>
              <w:fldChar w:fldCharType="separate"/>
            </w:r>
            <w:r>
              <w:rPr>
                <w:noProof/>
                <w:webHidden/>
              </w:rPr>
              <w:t>15</w:t>
            </w:r>
            <w:r>
              <w:rPr>
                <w:noProof/>
                <w:webHidden/>
              </w:rPr>
              <w:fldChar w:fldCharType="end"/>
            </w:r>
          </w:hyperlink>
        </w:p>
        <w:p w14:paraId="674B84B3" w14:textId="5B881FB2"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65" w:history="1">
            <w:r w:rsidRPr="008B0C84">
              <w:rPr>
                <w:rStyle w:val="Hyperlink"/>
                <w:noProof/>
                <w:lang w:val="vi-VN"/>
              </w:rPr>
              <w:t>3.4.2</w:t>
            </w:r>
            <w:r>
              <w:rPr>
                <w:rFonts w:asciiTheme="minorHAnsi" w:eastAsiaTheme="minorEastAsia" w:hAnsiTheme="minorHAnsi"/>
                <w:noProof/>
                <w:color w:val="auto"/>
                <w:kern w:val="2"/>
                <w:sz w:val="24"/>
                <w:szCs w:val="24"/>
                <w14:ligatures w14:val="standardContextual"/>
              </w:rPr>
              <w:tab/>
            </w:r>
            <w:r w:rsidRPr="008B0C84">
              <w:rPr>
                <w:rStyle w:val="Hyperlink"/>
                <w:noProof/>
              </w:rPr>
              <w:t>Chiều</w:t>
            </w:r>
            <w:r w:rsidRPr="008B0C84">
              <w:rPr>
                <w:rStyle w:val="Hyperlink"/>
                <w:noProof/>
                <w:lang w:val="vi-VN"/>
              </w:rPr>
              <w:t xml:space="preserve"> 2 – Semantic Score</w:t>
            </w:r>
            <w:r>
              <w:rPr>
                <w:noProof/>
                <w:webHidden/>
              </w:rPr>
              <w:tab/>
            </w:r>
            <w:r>
              <w:rPr>
                <w:noProof/>
                <w:webHidden/>
              </w:rPr>
              <w:fldChar w:fldCharType="begin"/>
            </w:r>
            <w:r>
              <w:rPr>
                <w:noProof/>
                <w:webHidden/>
              </w:rPr>
              <w:instrText xml:space="preserve"> PAGEREF _Toc229267365 \h </w:instrText>
            </w:r>
            <w:r>
              <w:rPr>
                <w:noProof/>
                <w:webHidden/>
              </w:rPr>
            </w:r>
            <w:r>
              <w:rPr>
                <w:noProof/>
                <w:webHidden/>
              </w:rPr>
              <w:fldChar w:fldCharType="separate"/>
            </w:r>
            <w:r>
              <w:rPr>
                <w:noProof/>
                <w:webHidden/>
              </w:rPr>
              <w:t>15</w:t>
            </w:r>
            <w:r>
              <w:rPr>
                <w:noProof/>
                <w:webHidden/>
              </w:rPr>
              <w:fldChar w:fldCharType="end"/>
            </w:r>
          </w:hyperlink>
        </w:p>
        <w:p w14:paraId="572EB492" w14:textId="57ACA2CC"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66" w:history="1">
            <w:r w:rsidRPr="008B0C84">
              <w:rPr>
                <w:rStyle w:val="Hyperlink"/>
                <w:noProof/>
                <w:lang w:val="vi-VN"/>
              </w:rPr>
              <w:t>3.4.3</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Chiều 3 – Structure Score</w:t>
            </w:r>
            <w:r>
              <w:rPr>
                <w:noProof/>
                <w:webHidden/>
              </w:rPr>
              <w:tab/>
            </w:r>
            <w:r>
              <w:rPr>
                <w:noProof/>
                <w:webHidden/>
              </w:rPr>
              <w:fldChar w:fldCharType="begin"/>
            </w:r>
            <w:r>
              <w:rPr>
                <w:noProof/>
                <w:webHidden/>
              </w:rPr>
              <w:instrText xml:space="preserve"> PAGEREF _Toc229267366 \h </w:instrText>
            </w:r>
            <w:r>
              <w:rPr>
                <w:noProof/>
                <w:webHidden/>
              </w:rPr>
            </w:r>
            <w:r>
              <w:rPr>
                <w:noProof/>
                <w:webHidden/>
              </w:rPr>
              <w:fldChar w:fldCharType="separate"/>
            </w:r>
            <w:r>
              <w:rPr>
                <w:noProof/>
                <w:webHidden/>
              </w:rPr>
              <w:t>16</w:t>
            </w:r>
            <w:r>
              <w:rPr>
                <w:noProof/>
                <w:webHidden/>
              </w:rPr>
              <w:fldChar w:fldCharType="end"/>
            </w:r>
          </w:hyperlink>
        </w:p>
        <w:p w14:paraId="35D2344F" w14:textId="14DBA2FE"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67" w:history="1">
            <w:r w:rsidRPr="008B0C84">
              <w:rPr>
                <w:rStyle w:val="Hyperlink"/>
                <w:noProof/>
                <w:lang w:val="vi-VN"/>
              </w:rPr>
              <w:t>3.4.4</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Chiều 4 – Visual Score</w:t>
            </w:r>
            <w:r>
              <w:rPr>
                <w:noProof/>
                <w:webHidden/>
              </w:rPr>
              <w:tab/>
            </w:r>
            <w:r>
              <w:rPr>
                <w:noProof/>
                <w:webHidden/>
              </w:rPr>
              <w:fldChar w:fldCharType="begin"/>
            </w:r>
            <w:r>
              <w:rPr>
                <w:noProof/>
                <w:webHidden/>
              </w:rPr>
              <w:instrText xml:space="preserve"> PAGEREF _Toc229267367 \h </w:instrText>
            </w:r>
            <w:r>
              <w:rPr>
                <w:noProof/>
                <w:webHidden/>
              </w:rPr>
            </w:r>
            <w:r>
              <w:rPr>
                <w:noProof/>
                <w:webHidden/>
              </w:rPr>
              <w:fldChar w:fldCharType="separate"/>
            </w:r>
            <w:r>
              <w:rPr>
                <w:noProof/>
                <w:webHidden/>
              </w:rPr>
              <w:t>16</w:t>
            </w:r>
            <w:r>
              <w:rPr>
                <w:noProof/>
                <w:webHidden/>
              </w:rPr>
              <w:fldChar w:fldCharType="end"/>
            </w:r>
          </w:hyperlink>
        </w:p>
        <w:p w14:paraId="5C2D8A6C" w14:textId="6EB790F5"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68" w:history="1">
            <w:r w:rsidRPr="008B0C84">
              <w:rPr>
                <w:rStyle w:val="Hyperlink"/>
                <w:noProof/>
                <w:lang w:val="vi-VN"/>
              </w:rPr>
              <w:t>3.4.5</w:t>
            </w:r>
            <w:r>
              <w:rPr>
                <w:rFonts w:asciiTheme="minorHAnsi" w:eastAsiaTheme="minorEastAsia" w:hAnsiTheme="minorHAnsi"/>
                <w:noProof/>
                <w:color w:val="auto"/>
                <w:kern w:val="2"/>
                <w:sz w:val="24"/>
                <w:szCs w:val="24"/>
                <w14:ligatures w14:val="standardContextual"/>
              </w:rPr>
              <w:tab/>
            </w:r>
            <w:r w:rsidRPr="008B0C84">
              <w:rPr>
                <w:rStyle w:val="Hyperlink"/>
                <w:noProof/>
              </w:rPr>
              <w:t>Chiều</w:t>
            </w:r>
            <w:r w:rsidRPr="008B0C84">
              <w:rPr>
                <w:rStyle w:val="Hyperlink"/>
                <w:noProof/>
                <w:lang w:val="vi-VN"/>
              </w:rPr>
              <w:t xml:space="preserve"> 5 – Context Score</w:t>
            </w:r>
            <w:r>
              <w:rPr>
                <w:noProof/>
                <w:webHidden/>
              </w:rPr>
              <w:tab/>
            </w:r>
            <w:r>
              <w:rPr>
                <w:noProof/>
                <w:webHidden/>
              </w:rPr>
              <w:fldChar w:fldCharType="begin"/>
            </w:r>
            <w:r>
              <w:rPr>
                <w:noProof/>
                <w:webHidden/>
              </w:rPr>
              <w:instrText xml:space="preserve"> PAGEREF _Toc229267368 \h </w:instrText>
            </w:r>
            <w:r>
              <w:rPr>
                <w:noProof/>
                <w:webHidden/>
              </w:rPr>
            </w:r>
            <w:r>
              <w:rPr>
                <w:noProof/>
                <w:webHidden/>
              </w:rPr>
              <w:fldChar w:fldCharType="separate"/>
            </w:r>
            <w:r>
              <w:rPr>
                <w:noProof/>
                <w:webHidden/>
              </w:rPr>
              <w:t>17</w:t>
            </w:r>
            <w:r>
              <w:rPr>
                <w:noProof/>
                <w:webHidden/>
              </w:rPr>
              <w:fldChar w:fldCharType="end"/>
            </w:r>
          </w:hyperlink>
        </w:p>
        <w:p w14:paraId="5A243543" w14:textId="3E3D4AC4"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69" w:history="1">
            <w:r w:rsidRPr="008B0C84">
              <w:rPr>
                <w:rStyle w:val="Hyperlink"/>
                <w:noProof/>
                <w:lang w:val="vi-VN"/>
              </w:rPr>
              <w:t>3.4.6</w:t>
            </w:r>
            <w:r>
              <w:rPr>
                <w:rFonts w:asciiTheme="minorHAnsi" w:eastAsiaTheme="minorEastAsia" w:hAnsiTheme="minorHAnsi"/>
                <w:noProof/>
                <w:color w:val="auto"/>
                <w:kern w:val="2"/>
                <w:sz w:val="24"/>
                <w:szCs w:val="24"/>
                <w14:ligatures w14:val="standardContextual"/>
              </w:rPr>
              <w:tab/>
            </w:r>
            <w:r w:rsidRPr="008B0C84">
              <w:rPr>
                <w:rStyle w:val="Hyperlink"/>
                <w:noProof/>
              </w:rPr>
              <w:t>Công</w:t>
            </w:r>
            <w:r w:rsidRPr="008B0C84">
              <w:rPr>
                <w:rStyle w:val="Hyperlink"/>
                <w:noProof/>
                <w:lang w:val="vi-VN"/>
              </w:rPr>
              <w:t xml:space="preserve"> thức tổng hợp SAW</w:t>
            </w:r>
            <w:r>
              <w:rPr>
                <w:noProof/>
                <w:webHidden/>
              </w:rPr>
              <w:tab/>
            </w:r>
            <w:r>
              <w:rPr>
                <w:noProof/>
                <w:webHidden/>
              </w:rPr>
              <w:fldChar w:fldCharType="begin"/>
            </w:r>
            <w:r>
              <w:rPr>
                <w:noProof/>
                <w:webHidden/>
              </w:rPr>
              <w:instrText xml:space="preserve"> PAGEREF _Toc229267369 \h </w:instrText>
            </w:r>
            <w:r>
              <w:rPr>
                <w:noProof/>
                <w:webHidden/>
              </w:rPr>
            </w:r>
            <w:r>
              <w:rPr>
                <w:noProof/>
                <w:webHidden/>
              </w:rPr>
              <w:fldChar w:fldCharType="separate"/>
            </w:r>
            <w:r>
              <w:rPr>
                <w:noProof/>
                <w:webHidden/>
              </w:rPr>
              <w:t>17</w:t>
            </w:r>
            <w:r>
              <w:rPr>
                <w:noProof/>
                <w:webHidden/>
              </w:rPr>
              <w:fldChar w:fldCharType="end"/>
            </w:r>
          </w:hyperlink>
        </w:p>
        <w:p w14:paraId="3A1C37FD" w14:textId="1148EA6C"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70" w:history="1">
            <w:r w:rsidRPr="008B0C84">
              <w:rPr>
                <w:rStyle w:val="Hyperlink"/>
                <w:noProof/>
                <w:lang w:val="vi-VN"/>
              </w:rPr>
              <w:t>3.5</w:t>
            </w:r>
            <w:r>
              <w:rPr>
                <w:rFonts w:asciiTheme="minorHAnsi" w:eastAsiaTheme="minorEastAsia" w:hAnsiTheme="minorHAnsi"/>
                <w:noProof/>
                <w:color w:val="auto"/>
                <w:kern w:val="2"/>
                <w:sz w:val="24"/>
                <w:szCs w:val="24"/>
                <w14:ligatures w14:val="standardContextual"/>
              </w:rPr>
              <w:tab/>
            </w:r>
            <w:r w:rsidRPr="008B0C84">
              <w:rPr>
                <w:rStyle w:val="Hyperlink"/>
                <w:noProof/>
              </w:rPr>
              <w:t>Module</w:t>
            </w:r>
            <w:r w:rsidRPr="008B0C84">
              <w:rPr>
                <w:rStyle w:val="Hyperlink"/>
                <w:noProof/>
                <w:lang w:val="vi-VN"/>
              </w:rPr>
              <w:t xml:space="preserve"> 4 – Candidate Ranker</w:t>
            </w:r>
            <w:r>
              <w:rPr>
                <w:noProof/>
                <w:webHidden/>
              </w:rPr>
              <w:tab/>
            </w:r>
            <w:r>
              <w:rPr>
                <w:noProof/>
                <w:webHidden/>
              </w:rPr>
              <w:fldChar w:fldCharType="begin"/>
            </w:r>
            <w:r>
              <w:rPr>
                <w:noProof/>
                <w:webHidden/>
              </w:rPr>
              <w:instrText xml:space="preserve"> PAGEREF _Toc229267370 \h </w:instrText>
            </w:r>
            <w:r>
              <w:rPr>
                <w:noProof/>
                <w:webHidden/>
              </w:rPr>
            </w:r>
            <w:r>
              <w:rPr>
                <w:noProof/>
                <w:webHidden/>
              </w:rPr>
              <w:fldChar w:fldCharType="separate"/>
            </w:r>
            <w:r>
              <w:rPr>
                <w:noProof/>
                <w:webHidden/>
              </w:rPr>
              <w:t>24</w:t>
            </w:r>
            <w:r>
              <w:rPr>
                <w:noProof/>
                <w:webHidden/>
              </w:rPr>
              <w:fldChar w:fldCharType="end"/>
            </w:r>
          </w:hyperlink>
        </w:p>
        <w:p w14:paraId="679CA6EB" w14:textId="3BCC44EF"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71" w:history="1">
            <w:r w:rsidRPr="008B0C84">
              <w:rPr>
                <w:rStyle w:val="Hyperlink"/>
                <w:noProof/>
                <w:lang w:val="vi-VN"/>
              </w:rPr>
              <w:t>3.6</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Module 5 – Knowledge Base</w:t>
            </w:r>
            <w:r>
              <w:rPr>
                <w:noProof/>
                <w:webHidden/>
              </w:rPr>
              <w:tab/>
            </w:r>
            <w:r>
              <w:rPr>
                <w:noProof/>
                <w:webHidden/>
              </w:rPr>
              <w:fldChar w:fldCharType="begin"/>
            </w:r>
            <w:r>
              <w:rPr>
                <w:noProof/>
                <w:webHidden/>
              </w:rPr>
              <w:instrText xml:space="preserve"> PAGEREF _Toc229267371 \h </w:instrText>
            </w:r>
            <w:r>
              <w:rPr>
                <w:noProof/>
                <w:webHidden/>
              </w:rPr>
            </w:r>
            <w:r>
              <w:rPr>
                <w:noProof/>
                <w:webHidden/>
              </w:rPr>
              <w:fldChar w:fldCharType="separate"/>
            </w:r>
            <w:r>
              <w:rPr>
                <w:noProof/>
                <w:webHidden/>
              </w:rPr>
              <w:t>25</w:t>
            </w:r>
            <w:r>
              <w:rPr>
                <w:noProof/>
                <w:webHidden/>
              </w:rPr>
              <w:fldChar w:fldCharType="end"/>
            </w:r>
          </w:hyperlink>
        </w:p>
        <w:p w14:paraId="7FBC868B" w14:textId="34577DE7"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72" w:history="1">
            <w:r w:rsidRPr="008B0C84">
              <w:rPr>
                <w:rStyle w:val="Hyperlink"/>
                <w:noProof/>
                <w:lang w:val="vi-VN"/>
              </w:rPr>
              <w:t>3.7</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Phương pháp tối ưu trọng số bằng Logistic Regression</w:t>
            </w:r>
            <w:r>
              <w:rPr>
                <w:noProof/>
                <w:webHidden/>
              </w:rPr>
              <w:tab/>
            </w:r>
            <w:r>
              <w:rPr>
                <w:noProof/>
                <w:webHidden/>
              </w:rPr>
              <w:fldChar w:fldCharType="begin"/>
            </w:r>
            <w:r>
              <w:rPr>
                <w:noProof/>
                <w:webHidden/>
              </w:rPr>
              <w:instrText xml:space="preserve"> PAGEREF _Toc229267372 \h </w:instrText>
            </w:r>
            <w:r>
              <w:rPr>
                <w:noProof/>
                <w:webHidden/>
              </w:rPr>
            </w:r>
            <w:r>
              <w:rPr>
                <w:noProof/>
                <w:webHidden/>
              </w:rPr>
              <w:fldChar w:fldCharType="separate"/>
            </w:r>
            <w:r>
              <w:rPr>
                <w:noProof/>
                <w:webHidden/>
              </w:rPr>
              <w:t>25</w:t>
            </w:r>
            <w:r>
              <w:rPr>
                <w:noProof/>
                <w:webHidden/>
              </w:rPr>
              <w:fldChar w:fldCharType="end"/>
            </w:r>
          </w:hyperlink>
        </w:p>
        <w:p w14:paraId="7E828864" w14:textId="78B63389"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73" w:history="1">
            <w:r w:rsidRPr="008B0C84">
              <w:rPr>
                <w:rStyle w:val="Hyperlink"/>
                <w:noProof/>
                <w:lang w:val="vi-VN"/>
              </w:rPr>
              <w:t>3.7.1</w:t>
            </w:r>
            <w:r>
              <w:rPr>
                <w:rFonts w:asciiTheme="minorHAnsi" w:eastAsiaTheme="minorEastAsia" w:hAnsiTheme="minorHAnsi"/>
                <w:noProof/>
                <w:color w:val="auto"/>
                <w:kern w:val="2"/>
                <w:sz w:val="24"/>
                <w:szCs w:val="24"/>
                <w14:ligatures w14:val="standardContextual"/>
              </w:rPr>
              <w:tab/>
            </w:r>
            <w:r w:rsidRPr="008B0C84">
              <w:rPr>
                <w:rStyle w:val="Hyperlink"/>
                <w:noProof/>
              </w:rPr>
              <w:t>Chuẩn bị dữ liệu</w:t>
            </w:r>
            <w:r>
              <w:rPr>
                <w:noProof/>
                <w:webHidden/>
              </w:rPr>
              <w:tab/>
            </w:r>
            <w:r>
              <w:rPr>
                <w:noProof/>
                <w:webHidden/>
              </w:rPr>
              <w:fldChar w:fldCharType="begin"/>
            </w:r>
            <w:r>
              <w:rPr>
                <w:noProof/>
                <w:webHidden/>
              </w:rPr>
              <w:instrText xml:space="preserve"> PAGEREF _Toc229267373 \h </w:instrText>
            </w:r>
            <w:r>
              <w:rPr>
                <w:noProof/>
                <w:webHidden/>
              </w:rPr>
            </w:r>
            <w:r>
              <w:rPr>
                <w:noProof/>
                <w:webHidden/>
              </w:rPr>
              <w:fldChar w:fldCharType="separate"/>
            </w:r>
            <w:r>
              <w:rPr>
                <w:noProof/>
                <w:webHidden/>
              </w:rPr>
              <w:t>25</w:t>
            </w:r>
            <w:r>
              <w:rPr>
                <w:noProof/>
                <w:webHidden/>
              </w:rPr>
              <w:fldChar w:fldCharType="end"/>
            </w:r>
          </w:hyperlink>
        </w:p>
        <w:p w14:paraId="70B754F1" w14:textId="46CEE769"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74" w:history="1">
            <w:r w:rsidRPr="008B0C84">
              <w:rPr>
                <w:rStyle w:val="Hyperlink"/>
                <w:noProof/>
              </w:rPr>
              <w:t>3.7.2</w:t>
            </w:r>
            <w:r>
              <w:rPr>
                <w:rFonts w:asciiTheme="minorHAnsi" w:eastAsiaTheme="minorEastAsia" w:hAnsiTheme="minorHAnsi"/>
                <w:noProof/>
                <w:color w:val="auto"/>
                <w:kern w:val="2"/>
                <w:sz w:val="24"/>
                <w:szCs w:val="24"/>
                <w14:ligatures w14:val="standardContextual"/>
              </w:rPr>
              <w:tab/>
            </w:r>
            <w:r w:rsidRPr="008B0C84">
              <w:rPr>
                <w:rStyle w:val="Hyperlink"/>
                <w:noProof/>
              </w:rPr>
              <w:t>Phân chia dữ liệu</w:t>
            </w:r>
            <w:r>
              <w:rPr>
                <w:noProof/>
                <w:webHidden/>
              </w:rPr>
              <w:tab/>
            </w:r>
            <w:r>
              <w:rPr>
                <w:noProof/>
                <w:webHidden/>
              </w:rPr>
              <w:fldChar w:fldCharType="begin"/>
            </w:r>
            <w:r>
              <w:rPr>
                <w:noProof/>
                <w:webHidden/>
              </w:rPr>
              <w:instrText xml:space="preserve"> PAGEREF _Toc229267374 \h </w:instrText>
            </w:r>
            <w:r>
              <w:rPr>
                <w:noProof/>
                <w:webHidden/>
              </w:rPr>
            </w:r>
            <w:r>
              <w:rPr>
                <w:noProof/>
                <w:webHidden/>
              </w:rPr>
              <w:fldChar w:fldCharType="separate"/>
            </w:r>
            <w:r>
              <w:rPr>
                <w:noProof/>
                <w:webHidden/>
              </w:rPr>
              <w:t>25</w:t>
            </w:r>
            <w:r>
              <w:rPr>
                <w:noProof/>
                <w:webHidden/>
              </w:rPr>
              <w:fldChar w:fldCharType="end"/>
            </w:r>
          </w:hyperlink>
        </w:p>
        <w:p w14:paraId="4442A20E" w14:textId="643B45FC"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75" w:history="1">
            <w:r w:rsidRPr="008B0C84">
              <w:rPr>
                <w:rStyle w:val="Hyperlink"/>
                <w:noProof/>
              </w:rPr>
              <w:t>3.7.3</w:t>
            </w:r>
            <w:r>
              <w:rPr>
                <w:rFonts w:asciiTheme="minorHAnsi" w:eastAsiaTheme="minorEastAsia" w:hAnsiTheme="minorHAnsi"/>
                <w:noProof/>
                <w:color w:val="auto"/>
                <w:kern w:val="2"/>
                <w:sz w:val="24"/>
                <w:szCs w:val="24"/>
                <w14:ligatures w14:val="standardContextual"/>
              </w:rPr>
              <w:tab/>
            </w:r>
            <w:r w:rsidRPr="008B0C84">
              <w:rPr>
                <w:rStyle w:val="Hyperlink"/>
                <w:noProof/>
              </w:rPr>
              <w:t>Huấn luyện mô hình</w:t>
            </w:r>
            <w:r>
              <w:rPr>
                <w:noProof/>
                <w:webHidden/>
              </w:rPr>
              <w:tab/>
            </w:r>
            <w:r>
              <w:rPr>
                <w:noProof/>
                <w:webHidden/>
              </w:rPr>
              <w:fldChar w:fldCharType="begin"/>
            </w:r>
            <w:r>
              <w:rPr>
                <w:noProof/>
                <w:webHidden/>
              </w:rPr>
              <w:instrText xml:space="preserve"> PAGEREF _Toc229267375 \h </w:instrText>
            </w:r>
            <w:r>
              <w:rPr>
                <w:noProof/>
                <w:webHidden/>
              </w:rPr>
            </w:r>
            <w:r>
              <w:rPr>
                <w:noProof/>
                <w:webHidden/>
              </w:rPr>
              <w:fldChar w:fldCharType="separate"/>
            </w:r>
            <w:r>
              <w:rPr>
                <w:noProof/>
                <w:webHidden/>
              </w:rPr>
              <w:t>25</w:t>
            </w:r>
            <w:r>
              <w:rPr>
                <w:noProof/>
                <w:webHidden/>
              </w:rPr>
              <w:fldChar w:fldCharType="end"/>
            </w:r>
          </w:hyperlink>
        </w:p>
        <w:p w14:paraId="4B4FBA58" w14:textId="7055117A"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76" w:history="1">
            <w:r w:rsidRPr="008B0C84">
              <w:rPr>
                <w:rStyle w:val="Hyperlink"/>
                <w:noProof/>
              </w:rPr>
              <w:t>3.7.4</w:t>
            </w:r>
            <w:r>
              <w:rPr>
                <w:rFonts w:asciiTheme="minorHAnsi" w:eastAsiaTheme="minorEastAsia" w:hAnsiTheme="minorHAnsi"/>
                <w:noProof/>
                <w:color w:val="auto"/>
                <w:kern w:val="2"/>
                <w:sz w:val="24"/>
                <w:szCs w:val="24"/>
                <w14:ligatures w14:val="standardContextual"/>
              </w:rPr>
              <w:tab/>
            </w:r>
            <w:r w:rsidRPr="008B0C84">
              <w:rPr>
                <w:rStyle w:val="Hyperlink"/>
                <w:noProof/>
              </w:rPr>
              <w:t>Chuyển đổi sang trọng tối ưu</w:t>
            </w:r>
            <w:r>
              <w:rPr>
                <w:noProof/>
                <w:webHidden/>
              </w:rPr>
              <w:tab/>
            </w:r>
            <w:r>
              <w:rPr>
                <w:noProof/>
                <w:webHidden/>
              </w:rPr>
              <w:fldChar w:fldCharType="begin"/>
            </w:r>
            <w:r>
              <w:rPr>
                <w:noProof/>
                <w:webHidden/>
              </w:rPr>
              <w:instrText xml:space="preserve"> PAGEREF _Toc229267376 \h </w:instrText>
            </w:r>
            <w:r>
              <w:rPr>
                <w:noProof/>
                <w:webHidden/>
              </w:rPr>
            </w:r>
            <w:r>
              <w:rPr>
                <w:noProof/>
                <w:webHidden/>
              </w:rPr>
              <w:fldChar w:fldCharType="separate"/>
            </w:r>
            <w:r>
              <w:rPr>
                <w:noProof/>
                <w:webHidden/>
              </w:rPr>
              <w:t>26</w:t>
            </w:r>
            <w:r>
              <w:rPr>
                <w:noProof/>
                <w:webHidden/>
              </w:rPr>
              <w:fldChar w:fldCharType="end"/>
            </w:r>
          </w:hyperlink>
        </w:p>
        <w:p w14:paraId="4CAC91D8" w14:textId="48E46EAB" w:rsidR="0062260C" w:rsidRDefault="0062260C">
          <w:pPr>
            <w:pStyle w:val="TOC1"/>
            <w:tabs>
              <w:tab w:val="left" w:pos="1680"/>
              <w:tab w:val="right" w:leader="dot" w:pos="9344"/>
            </w:tabs>
            <w:rPr>
              <w:rFonts w:asciiTheme="minorHAnsi" w:eastAsiaTheme="minorEastAsia" w:hAnsiTheme="minorHAnsi"/>
              <w:noProof/>
              <w:color w:val="auto"/>
              <w:kern w:val="2"/>
              <w:sz w:val="24"/>
              <w:szCs w:val="24"/>
              <w14:ligatures w14:val="standardContextual"/>
            </w:rPr>
          </w:pPr>
          <w:hyperlink w:anchor="_Toc229267377" w:history="1">
            <w:r w:rsidRPr="008B0C84">
              <w:rPr>
                <w:rStyle w:val="Hyperlink"/>
                <w:noProof/>
                <w:lang w:val="vi-VN"/>
              </w:rPr>
              <w:t>CHƯƠNG 4.</w:t>
            </w:r>
            <w:r>
              <w:rPr>
                <w:rFonts w:asciiTheme="minorHAnsi" w:eastAsiaTheme="minorEastAsia" w:hAnsiTheme="minorHAnsi"/>
                <w:noProof/>
                <w:color w:val="auto"/>
                <w:kern w:val="2"/>
                <w:sz w:val="24"/>
                <w:szCs w:val="24"/>
                <w14:ligatures w14:val="standardContextual"/>
              </w:rPr>
              <w:tab/>
            </w:r>
            <w:r w:rsidRPr="008B0C84">
              <w:rPr>
                <w:rStyle w:val="Hyperlink"/>
                <w:noProof/>
              </w:rPr>
              <w:t>THỰC</w:t>
            </w:r>
            <w:r w:rsidRPr="008B0C84">
              <w:rPr>
                <w:rStyle w:val="Hyperlink"/>
                <w:noProof/>
                <w:lang w:val="vi-VN"/>
              </w:rPr>
              <w:t xml:space="preserve"> NGHIỆM VÀ ĐÁNH GIÁ</w:t>
            </w:r>
            <w:r>
              <w:rPr>
                <w:noProof/>
                <w:webHidden/>
              </w:rPr>
              <w:tab/>
            </w:r>
            <w:r>
              <w:rPr>
                <w:noProof/>
                <w:webHidden/>
              </w:rPr>
              <w:fldChar w:fldCharType="begin"/>
            </w:r>
            <w:r>
              <w:rPr>
                <w:noProof/>
                <w:webHidden/>
              </w:rPr>
              <w:instrText xml:space="preserve"> PAGEREF _Toc229267377 \h </w:instrText>
            </w:r>
            <w:r>
              <w:rPr>
                <w:noProof/>
                <w:webHidden/>
              </w:rPr>
            </w:r>
            <w:r>
              <w:rPr>
                <w:noProof/>
                <w:webHidden/>
              </w:rPr>
              <w:fldChar w:fldCharType="separate"/>
            </w:r>
            <w:r>
              <w:rPr>
                <w:noProof/>
                <w:webHidden/>
              </w:rPr>
              <w:t>27</w:t>
            </w:r>
            <w:r>
              <w:rPr>
                <w:noProof/>
                <w:webHidden/>
              </w:rPr>
              <w:fldChar w:fldCharType="end"/>
            </w:r>
          </w:hyperlink>
        </w:p>
        <w:p w14:paraId="1363D713" w14:textId="21C315C1"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78" w:history="1">
            <w:r w:rsidRPr="008B0C84">
              <w:rPr>
                <w:rStyle w:val="Hyperlink"/>
                <w:noProof/>
                <w:lang w:val="vi-VN"/>
              </w:rPr>
              <w:t>4.1</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Môi trường thực nghiệm</w:t>
            </w:r>
            <w:r>
              <w:rPr>
                <w:noProof/>
                <w:webHidden/>
              </w:rPr>
              <w:tab/>
            </w:r>
            <w:r>
              <w:rPr>
                <w:noProof/>
                <w:webHidden/>
              </w:rPr>
              <w:fldChar w:fldCharType="begin"/>
            </w:r>
            <w:r>
              <w:rPr>
                <w:noProof/>
                <w:webHidden/>
              </w:rPr>
              <w:instrText xml:space="preserve"> PAGEREF _Toc229267378 \h </w:instrText>
            </w:r>
            <w:r>
              <w:rPr>
                <w:noProof/>
                <w:webHidden/>
              </w:rPr>
            </w:r>
            <w:r>
              <w:rPr>
                <w:noProof/>
                <w:webHidden/>
              </w:rPr>
              <w:fldChar w:fldCharType="separate"/>
            </w:r>
            <w:r>
              <w:rPr>
                <w:noProof/>
                <w:webHidden/>
              </w:rPr>
              <w:t>27</w:t>
            </w:r>
            <w:r>
              <w:rPr>
                <w:noProof/>
                <w:webHidden/>
              </w:rPr>
              <w:fldChar w:fldCharType="end"/>
            </w:r>
          </w:hyperlink>
        </w:p>
        <w:p w14:paraId="783EB1F1" w14:textId="5F0C3E89"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79" w:history="1">
            <w:r w:rsidRPr="008B0C84">
              <w:rPr>
                <w:rStyle w:val="Hyperlink"/>
                <w:noProof/>
                <w:lang w:val="vi-VN"/>
              </w:rPr>
              <w:t>4.2</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Ứng dụng web thực hiện</w:t>
            </w:r>
            <w:r>
              <w:rPr>
                <w:noProof/>
                <w:webHidden/>
              </w:rPr>
              <w:tab/>
            </w:r>
            <w:r>
              <w:rPr>
                <w:noProof/>
                <w:webHidden/>
              </w:rPr>
              <w:fldChar w:fldCharType="begin"/>
            </w:r>
            <w:r>
              <w:rPr>
                <w:noProof/>
                <w:webHidden/>
              </w:rPr>
              <w:instrText xml:space="preserve"> PAGEREF _Toc229267379 \h </w:instrText>
            </w:r>
            <w:r>
              <w:rPr>
                <w:noProof/>
                <w:webHidden/>
              </w:rPr>
            </w:r>
            <w:r>
              <w:rPr>
                <w:noProof/>
                <w:webHidden/>
              </w:rPr>
              <w:fldChar w:fldCharType="separate"/>
            </w:r>
            <w:r>
              <w:rPr>
                <w:noProof/>
                <w:webHidden/>
              </w:rPr>
              <w:t>27</w:t>
            </w:r>
            <w:r>
              <w:rPr>
                <w:noProof/>
                <w:webHidden/>
              </w:rPr>
              <w:fldChar w:fldCharType="end"/>
            </w:r>
          </w:hyperlink>
        </w:p>
        <w:p w14:paraId="183D53AE" w14:textId="5BAD680F"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80" w:history="1">
            <w:r w:rsidRPr="008B0C84">
              <w:rPr>
                <w:rStyle w:val="Hyperlink"/>
                <w:noProof/>
                <w:lang w:val="vi-VN"/>
              </w:rPr>
              <w:t>4.2.1</w:t>
            </w:r>
            <w:r>
              <w:rPr>
                <w:rFonts w:asciiTheme="minorHAnsi" w:eastAsiaTheme="minorEastAsia" w:hAnsiTheme="minorHAnsi"/>
                <w:noProof/>
                <w:color w:val="auto"/>
                <w:kern w:val="2"/>
                <w:sz w:val="24"/>
                <w:szCs w:val="24"/>
                <w14:ligatures w14:val="standardContextual"/>
              </w:rPr>
              <w:tab/>
            </w:r>
            <w:r w:rsidRPr="008B0C84">
              <w:rPr>
                <w:rStyle w:val="Hyperlink"/>
                <w:noProof/>
              </w:rPr>
              <w:t>Giao</w:t>
            </w:r>
            <w:r w:rsidRPr="008B0C84">
              <w:rPr>
                <w:rStyle w:val="Hyperlink"/>
                <w:noProof/>
                <w:lang w:val="vi-VN"/>
              </w:rPr>
              <w:t xml:space="preserve"> diện ứng dụng thực nghiệm</w:t>
            </w:r>
            <w:r>
              <w:rPr>
                <w:noProof/>
                <w:webHidden/>
              </w:rPr>
              <w:tab/>
            </w:r>
            <w:r>
              <w:rPr>
                <w:noProof/>
                <w:webHidden/>
              </w:rPr>
              <w:fldChar w:fldCharType="begin"/>
            </w:r>
            <w:r>
              <w:rPr>
                <w:noProof/>
                <w:webHidden/>
              </w:rPr>
              <w:instrText xml:space="preserve"> PAGEREF _Toc229267380 \h </w:instrText>
            </w:r>
            <w:r>
              <w:rPr>
                <w:noProof/>
                <w:webHidden/>
              </w:rPr>
            </w:r>
            <w:r>
              <w:rPr>
                <w:noProof/>
                <w:webHidden/>
              </w:rPr>
              <w:fldChar w:fldCharType="separate"/>
            </w:r>
            <w:r>
              <w:rPr>
                <w:noProof/>
                <w:webHidden/>
              </w:rPr>
              <w:t>28</w:t>
            </w:r>
            <w:r>
              <w:rPr>
                <w:noProof/>
                <w:webHidden/>
              </w:rPr>
              <w:fldChar w:fldCharType="end"/>
            </w:r>
          </w:hyperlink>
        </w:p>
        <w:p w14:paraId="03BFE7B2" w14:textId="4A7174EE"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81" w:history="1">
            <w:r w:rsidRPr="008B0C84">
              <w:rPr>
                <w:rStyle w:val="Hyperlink"/>
                <w:noProof/>
                <w:lang w:val="vi-VN"/>
              </w:rPr>
              <w:t>4.3</w:t>
            </w:r>
            <w:r>
              <w:rPr>
                <w:rFonts w:asciiTheme="minorHAnsi" w:eastAsiaTheme="minorEastAsia" w:hAnsiTheme="minorHAnsi"/>
                <w:noProof/>
                <w:color w:val="auto"/>
                <w:kern w:val="2"/>
                <w:sz w:val="24"/>
                <w:szCs w:val="24"/>
                <w14:ligatures w14:val="standardContextual"/>
              </w:rPr>
              <w:tab/>
            </w:r>
            <w:r w:rsidRPr="008B0C84">
              <w:rPr>
                <w:rStyle w:val="Hyperlink"/>
                <w:noProof/>
              </w:rPr>
              <w:t>Bộ</w:t>
            </w:r>
            <w:r w:rsidRPr="008B0C84">
              <w:rPr>
                <w:rStyle w:val="Hyperlink"/>
                <w:noProof/>
                <w:lang w:val="vi-VN"/>
              </w:rPr>
              <w:t xml:space="preserve"> dữ liệu thực nghiệm</w:t>
            </w:r>
            <w:r>
              <w:rPr>
                <w:noProof/>
                <w:webHidden/>
              </w:rPr>
              <w:tab/>
            </w:r>
            <w:r>
              <w:rPr>
                <w:noProof/>
                <w:webHidden/>
              </w:rPr>
              <w:fldChar w:fldCharType="begin"/>
            </w:r>
            <w:r>
              <w:rPr>
                <w:noProof/>
                <w:webHidden/>
              </w:rPr>
              <w:instrText xml:space="preserve"> PAGEREF _Toc229267381 \h </w:instrText>
            </w:r>
            <w:r>
              <w:rPr>
                <w:noProof/>
                <w:webHidden/>
              </w:rPr>
            </w:r>
            <w:r>
              <w:rPr>
                <w:noProof/>
                <w:webHidden/>
              </w:rPr>
              <w:fldChar w:fldCharType="separate"/>
            </w:r>
            <w:r>
              <w:rPr>
                <w:noProof/>
                <w:webHidden/>
              </w:rPr>
              <w:t>31</w:t>
            </w:r>
            <w:r>
              <w:rPr>
                <w:noProof/>
                <w:webHidden/>
              </w:rPr>
              <w:fldChar w:fldCharType="end"/>
            </w:r>
          </w:hyperlink>
        </w:p>
        <w:p w14:paraId="742854F4" w14:textId="6EB83E48"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82" w:history="1">
            <w:r w:rsidRPr="008B0C84">
              <w:rPr>
                <w:rStyle w:val="Hyperlink"/>
                <w:noProof/>
                <w:lang w:val="vi-VN"/>
              </w:rPr>
              <w:t>4.4</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Các phiên bản mutation UI</w:t>
            </w:r>
            <w:r>
              <w:rPr>
                <w:noProof/>
                <w:webHidden/>
              </w:rPr>
              <w:tab/>
            </w:r>
            <w:r>
              <w:rPr>
                <w:noProof/>
                <w:webHidden/>
              </w:rPr>
              <w:fldChar w:fldCharType="begin"/>
            </w:r>
            <w:r>
              <w:rPr>
                <w:noProof/>
                <w:webHidden/>
              </w:rPr>
              <w:instrText xml:space="preserve"> PAGEREF _Toc229267382 \h </w:instrText>
            </w:r>
            <w:r>
              <w:rPr>
                <w:noProof/>
                <w:webHidden/>
              </w:rPr>
            </w:r>
            <w:r>
              <w:rPr>
                <w:noProof/>
                <w:webHidden/>
              </w:rPr>
              <w:fldChar w:fldCharType="separate"/>
            </w:r>
            <w:r>
              <w:rPr>
                <w:noProof/>
                <w:webHidden/>
              </w:rPr>
              <w:t>32</w:t>
            </w:r>
            <w:r>
              <w:rPr>
                <w:noProof/>
                <w:webHidden/>
              </w:rPr>
              <w:fldChar w:fldCharType="end"/>
            </w:r>
          </w:hyperlink>
        </w:p>
        <w:p w14:paraId="4A5004CF" w14:textId="31D62369"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83" w:history="1">
            <w:r w:rsidRPr="008B0C84">
              <w:rPr>
                <w:rStyle w:val="Hyperlink"/>
                <w:noProof/>
                <w:lang w:val="vi-VN"/>
              </w:rPr>
              <w:t>4.5</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Chỉ số đánh giá</w:t>
            </w:r>
            <w:r>
              <w:rPr>
                <w:noProof/>
                <w:webHidden/>
              </w:rPr>
              <w:tab/>
            </w:r>
            <w:r>
              <w:rPr>
                <w:noProof/>
                <w:webHidden/>
              </w:rPr>
              <w:fldChar w:fldCharType="begin"/>
            </w:r>
            <w:r>
              <w:rPr>
                <w:noProof/>
                <w:webHidden/>
              </w:rPr>
              <w:instrText xml:space="preserve"> PAGEREF _Toc229267383 \h </w:instrText>
            </w:r>
            <w:r>
              <w:rPr>
                <w:noProof/>
                <w:webHidden/>
              </w:rPr>
            </w:r>
            <w:r>
              <w:rPr>
                <w:noProof/>
                <w:webHidden/>
              </w:rPr>
              <w:fldChar w:fldCharType="separate"/>
            </w:r>
            <w:r>
              <w:rPr>
                <w:noProof/>
                <w:webHidden/>
              </w:rPr>
              <w:t>33</w:t>
            </w:r>
            <w:r>
              <w:rPr>
                <w:noProof/>
                <w:webHidden/>
              </w:rPr>
              <w:fldChar w:fldCharType="end"/>
            </w:r>
          </w:hyperlink>
        </w:p>
        <w:p w14:paraId="7AD54FE3" w14:textId="0715E375"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84" w:history="1">
            <w:r w:rsidRPr="008B0C84">
              <w:rPr>
                <w:rStyle w:val="Hyperlink"/>
                <w:noProof/>
                <w:lang w:val="vi-VN"/>
              </w:rPr>
              <w:t>4.6</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Huấn luyện mô hình tối ưu trọng số</w:t>
            </w:r>
            <w:r>
              <w:rPr>
                <w:noProof/>
                <w:webHidden/>
              </w:rPr>
              <w:tab/>
            </w:r>
            <w:r>
              <w:rPr>
                <w:noProof/>
                <w:webHidden/>
              </w:rPr>
              <w:fldChar w:fldCharType="begin"/>
            </w:r>
            <w:r>
              <w:rPr>
                <w:noProof/>
                <w:webHidden/>
              </w:rPr>
              <w:instrText xml:space="preserve"> PAGEREF _Toc229267384 \h </w:instrText>
            </w:r>
            <w:r>
              <w:rPr>
                <w:noProof/>
                <w:webHidden/>
              </w:rPr>
            </w:r>
            <w:r>
              <w:rPr>
                <w:noProof/>
                <w:webHidden/>
              </w:rPr>
              <w:fldChar w:fldCharType="separate"/>
            </w:r>
            <w:r>
              <w:rPr>
                <w:noProof/>
                <w:webHidden/>
              </w:rPr>
              <w:t>33</w:t>
            </w:r>
            <w:r>
              <w:rPr>
                <w:noProof/>
                <w:webHidden/>
              </w:rPr>
              <w:fldChar w:fldCharType="end"/>
            </w:r>
          </w:hyperlink>
        </w:p>
        <w:p w14:paraId="6466BDBC" w14:textId="087F4FCE"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85" w:history="1">
            <w:r w:rsidRPr="008B0C84">
              <w:rPr>
                <w:rStyle w:val="Hyperlink"/>
                <w:noProof/>
                <w:lang w:val="vi-VN"/>
              </w:rPr>
              <w:t>4.6.1</w:t>
            </w:r>
            <w:r>
              <w:rPr>
                <w:rFonts w:asciiTheme="minorHAnsi" w:eastAsiaTheme="minorEastAsia" w:hAnsiTheme="minorHAnsi"/>
                <w:noProof/>
                <w:color w:val="auto"/>
                <w:kern w:val="2"/>
                <w:sz w:val="24"/>
                <w:szCs w:val="24"/>
                <w14:ligatures w14:val="standardContextual"/>
              </w:rPr>
              <w:tab/>
            </w:r>
            <w:r w:rsidRPr="008B0C84">
              <w:rPr>
                <w:rStyle w:val="Hyperlink"/>
                <w:noProof/>
              </w:rPr>
              <w:t>Dataset</w:t>
            </w:r>
            <w:r w:rsidRPr="008B0C84">
              <w:rPr>
                <w:rStyle w:val="Hyperlink"/>
                <w:noProof/>
                <w:lang w:val="vi-VN"/>
              </w:rPr>
              <w:t xml:space="preserve"> sử dụng</w:t>
            </w:r>
            <w:r>
              <w:rPr>
                <w:noProof/>
                <w:webHidden/>
              </w:rPr>
              <w:tab/>
            </w:r>
            <w:r>
              <w:rPr>
                <w:noProof/>
                <w:webHidden/>
              </w:rPr>
              <w:fldChar w:fldCharType="begin"/>
            </w:r>
            <w:r>
              <w:rPr>
                <w:noProof/>
                <w:webHidden/>
              </w:rPr>
              <w:instrText xml:space="preserve"> PAGEREF _Toc229267385 \h </w:instrText>
            </w:r>
            <w:r>
              <w:rPr>
                <w:noProof/>
                <w:webHidden/>
              </w:rPr>
            </w:r>
            <w:r>
              <w:rPr>
                <w:noProof/>
                <w:webHidden/>
              </w:rPr>
              <w:fldChar w:fldCharType="separate"/>
            </w:r>
            <w:r>
              <w:rPr>
                <w:noProof/>
                <w:webHidden/>
              </w:rPr>
              <w:t>33</w:t>
            </w:r>
            <w:r>
              <w:rPr>
                <w:noProof/>
                <w:webHidden/>
              </w:rPr>
              <w:fldChar w:fldCharType="end"/>
            </w:r>
          </w:hyperlink>
        </w:p>
        <w:p w14:paraId="5489C251" w14:textId="0E92C0B3"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86" w:history="1">
            <w:r w:rsidRPr="008B0C84">
              <w:rPr>
                <w:rStyle w:val="Hyperlink"/>
                <w:noProof/>
                <w:lang w:val="vi-VN"/>
              </w:rPr>
              <w:t>4.6.2</w:t>
            </w:r>
            <w:r>
              <w:rPr>
                <w:rFonts w:asciiTheme="minorHAnsi" w:eastAsiaTheme="minorEastAsia" w:hAnsiTheme="minorHAnsi"/>
                <w:noProof/>
                <w:color w:val="auto"/>
                <w:kern w:val="2"/>
                <w:sz w:val="24"/>
                <w:szCs w:val="24"/>
                <w14:ligatures w14:val="standardContextual"/>
              </w:rPr>
              <w:tab/>
            </w:r>
            <w:r w:rsidRPr="008B0C84">
              <w:rPr>
                <w:rStyle w:val="Hyperlink"/>
                <w:noProof/>
              </w:rPr>
              <w:t>Tiền</w:t>
            </w:r>
            <w:r w:rsidRPr="008B0C84">
              <w:rPr>
                <w:rStyle w:val="Hyperlink"/>
                <w:noProof/>
                <w:lang w:val="vi-VN"/>
              </w:rPr>
              <w:t xml:space="preserve"> xử lý dữ liệu</w:t>
            </w:r>
            <w:r>
              <w:rPr>
                <w:noProof/>
                <w:webHidden/>
              </w:rPr>
              <w:tab/>
            </w:r>
            <w:r>
              <w:rPr>
                <w:noProof/>
                <w:webHidden/>
              </w:rPr>
              <w:fldChar w:fldCharType="begin"/>
            </w:r>
            <w:r>
              <w:rPr>
                <w:noProof/>
                <w:webHidden/>
              </w:rPr>
              <w:instrText xml:space="preserve"> PAGEREF _Toc229267386 \h </w:instrText>
            </w:r>
            <w:r>
              <w:rPr>
                <w:noProof/>
                <w:webHidden/>
              </w:rPr>
            </w:r>
            <w:r>
              <w:rPr>
                <w:noProof/>
                <w:webHidden/>
              </w:rPr>
              <w:fldChar w:fldCharType="separate"/>
            </w:r>
            <w:r>
              <w:rPr>
                <w:noProof/>
                <w:webHidden/>
              </w:rPr>
              <w:t>34</w:t>
            </w:r>
            <w:r>
              <w:rPr>
                <w:noProof/>
                <w:webHidden/>
              </w:rPr>
              <w:fldChar w:fldCharType="end"/>
            </w:r>
          </w:hyperlink>
        </w:p>
        <w:p w14:paraId="43F08248" w14:textId="608946D3"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87" w:history="1">
            <w:r w:rsidRPr="008B0C84">
              <w:rPr>
                <w:rStyle w:val="Hyperlink"/>
                <w:noProof/>
                <w:lang w:val="vi-VN"/>
              </w:rPr>
              <w:t>4.6.3</w:t>
            </w:r>
            <w:r>
              <w:rPr>
                <w:rFonts w:asciiTheme="minorHAnsi" w:eastAsiaTheme="minorEastAsia" w:hAnsiTheme="minorHAnsi"/>
                <w:noProof/>
                <w:color w:val="auto"/>
                <w:kern w:val="2"/>
                <w:sz w:val="24"/>
                <w:szCs w:val="24"/>
                <w14:ligatures w14:val="standardContextual"/>
              </w:rPr>
              <w:tab/>
            </w:r>
            <w:r w:rsidRPr="008B0C84">
              <w:rPr>
                <w:rStyle w:val="Hyperlink"/>
                <w:noProof/>
              </w:rPr>
              <w:t>Huấn</w:t>
            </w:r>
            <w:r w:rsidRPr="008B0C84">
              <w:rPr>
                <w:rStyle w:val="Hyperlink"/>
                <w:noProof/>
                <w:lang w:val="vi-VN"/>
              </w:rPr>
              <w:t xml:space="preserve"> luyện mô hình</w:t>
            </w:r>
            <w:r>
              <w:rPr>
                <w:noProof/>
                <w:webHidden/>
              </w:rPr>
              <w:tab/>
            </w:r>
            <w:r>
              <w:rPr>
                <w:noProof/>
                <w:webHidden/>
              </w:rPr>
              <w:fldChar w:fldCharType="begin"/>
            </w:r>
            <w:r>
              <w:rPr>
                <w:noProof/>
                <w:webHidden/>
              </w:rPr>
              <w:instrText xml:space="preserve"> PAGEREF _Toc229267387 \h </w:instrText>
            </w:r>
            <w:r>
              <w:rPr>
                <w:noProof/>
                <w:webHidden/>
              </w:rPr>
            </w:r>
            <w:r>
              <w:rPr>
                <w:noProof/>
                <w:webHidden/>
              </w:rPr>
              <w:fldChar w:fldCharType="separate"/>
            </w:r>
            <w:r>
              <w:rPr>
                <w:noProof/>
                <w:webHidden/>
              </w:rPr>
              <w:t>36</w:t>
            </w:r>
            <w:r>
              <w:rPr>
                <w:noProof/>
                <w:webHidden/>
              </w:rPr>
              <w:fldChar w:fldCharType="end"/>
            </w:r>
          </w:hyperlink>
        </w:p>
        <w:p w14:paraId="7CC2CA5C" w14:textId="7602999C"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88" w:history="1">
            <w:r w:rsidRPr="008B0C84">
              <w:rPr>
                <w:rStyle w:val="Hyperlink"/>
                <w:noProof/>
                <w:lang w:val="vi-VN"/>
              </w:rPr>
              <w:t>4.6.4</w:t>
            </w:r>
            <w:r>
              <w:rPr>
                <w:rFonts w:asciiTheme="minorHAnsi" w:eastAsiaTheme="minorEastAsia" w:hAnsiTheme="minorHAnsi"/>
                <w:noProof/>
                <w:color w:val="auto"/>
                <w:kern w:val="2"/>
                <w:sz w:val="24"/>
                <w:szCs w:val="24"/>
                <w14:ligatures w14:val="standardContextual"/>
              </w:rPr>
              <w:tab/>
            </w:r>
            <w:r w:rsidRPr="008B0C84">
              <w:rPr>
                <w:rStyle w:val="Hyperlink"/>
                <w:noProof/>
              </w:rPr>
              <w:t>Kết</w:t>
            </w:r>
            <w:r w:rsidRPr="008B0C84">
              <w:rPr>
                <w:rStyle w:val="Hyperlink"/>
                <w:noProof/>
                <w:lang w:val="vi-VN"/>
              </w:rPr>
              <w:t xml:space="preserve"> quả đánh giá mô hình</w:t>
            </w:r>
            <w:r>
              <w:rPr>
                <w:noProof/>
                <w:webHidden/>
              </w:rPr>
              <w:tab/>
            </w:r>
            <w:r>
              <w:rPr>
                <w:noProof/>
                <w:webHidden/>
              </w:rPr>
              <w:fldChar w:fldCharType="begin"/>
            </w:r>
            <w:r>
              <w:rPr>
                <w:noProof/>
                <w:webHidden/>
              </w:rPr>
              <w:instrText xml:space="preserve"> PAGEREF _Toc229267388 \h </w:instrText>
            </w:r>
            <w:r>
              <w:rPr>
                <w:noProof/>
                <w:webHidden/>
              </w:rPr>
            </w:r>
            <w:r>
              <w:rPr>
                <w:noProof/>
                <w:webHidden/>
              </w:rPr>
              <w:fldChar w:fldCharType="separate"/>
            </w:r>
            <w:r>
              <w:rPr>
                <w:noProof/>
                <w:webHidden/>
              </w:rPr>
              <w:t>37</w:t>
            </w:r>
            <w:r>
              <w:rPr>
                <w:noProof/>
                <w:webHidden/>
              </w:rPr>
              <w:fldChar w:fldCharType="end"/>
            </w:r>
          </w:hyperlink>
        </w:p>
        <w:p w14:paraId="57DA3331" w14:textId="1714AA97"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89" w:history="1">
            <w:r w:rsidRPr="008B0C84">
              <w:rPr>
                <w:rStyle w:val="Hyperlink"/>
                <w:noProof/>
                <w:lang w:val="vi-VN"/>
              </w:rPr>
              <w:t>4.6.5</w:t>
            </w:r>
            <w:r>
              <w:rPr>
                <w:rFonts w:asciiTheme="minorHAnsi" w:eastAsiaTheme="minorEastAsia" w:hAnsiTheme="minorHAnsi"/>
                <w:noProof/>
                <w:color w:val="auto"/>
                <w:kern w:val="2"/>
                <w:sz w:val="24"/>
                <w:szCs w:val="24"/>
                <w14:ligatures w14:val="standardContextual"/>
              </w:rPr>
              <w:tab/>
            </w:r>
            <w:r w:rsidRPr="008B0C84">
              <w:rPr>
                <w:rStyle w:val="Hyperlink"/>
                <w:noProof/>
              </w:rPr>
              <w:t>Lấy</w:t>
            </w:r>
            <w:r w:rsidRPr="008B0C84">
              <w:rPr>
                <w:rStyle w:val="Hyperlink"/>
                <w:noProof/>
                <w:lang w:val="vi-VN"/>
              </w:rPr>
              <w:t xml:space="preserve"> trọng số tối ưu</w:t>
            </w:r>
            <w:r>
              <w:rPr>
                <w:noProof/>
                <w:webHidden/>
              </w:rPr>
              <w:tab/>
            </w:r>
            <w:r>
              <w:rPr>
                <w:noProof/>
                <w:webHidden/>
              </w:rPr>
              <w:fldChar w:fldCharType="begin"/>
            </w:r>
            <w:r>
              <w:rPr>
                <w:noProof/>
                <w:webHidden/>
              </w:rPr>
              <w:instrText xml:space="preserve"> PAGEREF _Toc229267389 \h </w:instrText>
            </w:r>
            <w:r>
              <w:rPr>
                <w:noProof/>
                <w:webHidden/>
              </w:rPr>
            </w:r>
            <w:r>
              <w:rPr>
                <w:noProof/>
                <w:webHidden/>
              </w:rPr>
              <w:fldChar w:fldCharType="separate"/>
            </w:r>
            <w:r>
              <w:rPr>
                <w:noProof/>
                <w:webHidden/>
              </w:rPr>
              <w:t>38</w:t>
            </w:r>
            <w:r>
              <w:rPr>
                <w:noProof/>
                <w:webHidden/>
              </w:rPr>
              <w:fldChar w:fldCharType="end"/>
            </w:r>
          </w:hyperlink>
        </w:p>
        <w:p w14:paraId="68EABDBC" w14:textId="6F3EC8BA"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90" w:history="1">
            <w:r w:rsidRPr="008B0C84">
              <w:rPr>
                <w:rStyle w:val="Hyperlink"/>
                <w:noProof/>
                <w:lang w:val="vi-VN"/>
              </w:rPr>
              <w:t>4.7</w:t>
            </w:r>
            <w:r>
              <w:rPr>
                <w:rFonts w:asciiTheme="minorHAnsi" w:eastAsiaTheme="minorEastAsia" w:hAnsiTheme="minorHAnsi"/>
                <w:noProof/>
                <w:color w:val="auto"/>
                <w:kern w:val="2"/>
                <w:sz w:val="24"/>
                <w:szCs w:val="24"/>
                <w14:ligatures w14:val="standardContextual"/>
              </w:rPr>
              <w:tab/>
            </w:r>
            <w:r w:rsidRPr="008B0C84">
              <w:rPr>
                <w:rStyle w:val="Hyperlink"/>
                <w:noProof/>
              </w:rPr>
              <w:t>So</w:t>
            </w:r>
            <w:r w:rsidRPr="008B0C84">
              <w:rPr>
                <w:rStyle w:val="Hyperlink"/>
                <w:noProof/>
                <w:lang w:val="vi-VN"/>
              </w:rPr>
              <w:t xml:space="preserve"> sánh SAW/AHP với Model tối ưu (ML)</w:t>
            </w:r>
            <w:r>
              <w:rPr>
                <w:noProof/>
                <w:webHidden/>
              </w:rPr>
              <w:tab/>
            </w:r>
            <w:r>
              <w:rPr>
                <w:noProof/>
                <w:webHidden/>
              </w:rPr>
              <w:fldChar w:fldCharType="begin"/>
            </w:r>
            <w:r>
              <w:rPr>
                <w:noProof/>
                <w:webHidden/>
              </w:rPr>
              <w:instrText xml:space="preserve"> PAGEREF _Toc229267390 \h </w:instrText>
            </w:r>
            <w:r>
              <w:rPr>
                <w:noProof/>
                <w:webHidden/>
              </w:rPr>
            </w:r>
            <w:r>
              <w:rPr>
                <w:noProof/>
                <w:webHidden/>
              </w:rPr>
              <w:fldChar w:fldCharType="separate"/>
            </w:r>
            <w:r>
              <w:rPr>
                <w:noProof/>
                <w:webHidden/>
              </w:rPr>
              <w:t>40</w:t>
            </w:r>
            <w:r>
              <w:rPr>
                <w:noProof/>
                <w:webHidden/>
              </w:rPr>
              <w:fldChar w:fldCharType="end"/>
            </w:r>
          </w:hyperlink>
        </w:p>
        <w:p w14:paraId="107DB476" w14:textId="6FA6DB93"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91" w:history="1">
            <w:r w:rsidRPr="008B0C84">
              <w:rPr>
                <w:rStyle w:val="Hyperlink"/>
                <w:noProof/>
                <w:lang w:val="vi-VN"/>
              </w:rPr>
              <w:t>4.8</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So sánh 5 chiều với 3 chiều</w:t>
            </w:r>
            <w:r>
              <w:rPr>
                <w:noProof/>
                <w:webHidden/>
              </w:rPr>
              <w:tab/>
            </w:r>
            <w:r>
              <w:rPr>
                <w:noProof/>
                <w:webHidden/>
              </w:rPr>
              <w:fldChar w:fldCharType="begin"/>
            </w:r>
            <w:r>
              <w:rPr>
                <w:noProof/>
                <w:webHidden/>
              </w:rPr>
              <w:instrText xml:space="preserve"> PAGEREF _Toc229267391 \h </w:instrText>
            </w:r>
            <w:r>
              <w:rPr>
                <w:noProof/>
                <w:webHidden/>
              </w:rPr>
            </w:r>
            <w:r>
              <w:rPr>
                <w:noProof/>
                <w:webHidden/>
              </w:rPr>
              <w:fldChar w:fldCharType="separate"/>
            </w:r>
            <w:r>
              <w:rPr>
                <w:noProof/>
                <w:webHidden/>
              </w:rPr>
              <w:t>43</w:t>
            </w:r>
            <w:r>
              <w:rPr>
                <w:noProof/>
                <w:webHidden/>
              </w:rPr>
              <w:fldChar w:fldCharType="end"/>
            </w:r>
          </w:hyperlink>
        </w:p>
        <w:p w14:paraId="4180BA34" w14:textId="661D46B6" w:rsidR="0062260C" w:rsidRDefault="0062260C">
          <w:pPr>
            <w:pStyle w:val="TOC1"/>
            <w:tabs>
              <w:tab w:val="left" w:pos="1680"/>
              <w:tab w:val="right" w:leader="dot" w:pos="9344"/>
            </w:tabs>
            <w:rPr>
              <w:rFonts w:asciiTheme="minorHAnsi" w:eastAsiaTheme="minorEastAsia" w:hAnsiTheme="minorHAnsi"/>
              <w:noProof/>
              <w:color w:val="auto"/>
              <w:kern w:val="2"/>
              <w:sz w:val="24"/>
              <w:szCs w:val="24"/>
              <w14:ligatures w14:val="standardContextual"/>
            </w:rPr>
          </w:pPr>
          <w:hyperlink w:anchor="_Toc229267392" w:history="1">
            <w:r w:rsidRPr="008B0C84">
              <w:rPr>
                <w:rStyle w:val="Hyperlink"/>
                <w:noProof/>
                <w:lang w:val="vi-VN"/>
              </w:rPr>
              <w:t>CHƯƠNG 5.</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_Toc229267392 \h </w:instrText>
            </w:r>
            <w:r>
              <w:rPr>
                <w:noProof/>
                <w:webHidden/>
              </w:rPr>
            </w:r>
            <w:r>
              <w:rPr>
                <w:noProof/>
                <w:webHidden/>
              </w:rPr>
              <w:fldChar w:fldCharType="separate"/>
            </w:r>
            <w:r>
              <w:rPr>
                <w:noProof/>
                <w:webHidden/>
              </w:rPr>
              <w:t>46</w:t>
            </w:r>
            <w:r>
              <w:rPr>
                <w:noProof/>
                <w:webHidden/>
              </w:rPr>
              <w:fldChar w:fldCharType="end"/>
            </w:r>
          </w:hyperlink>
        </w:p>
        <w:p w14:paraId="02744498" w14:textId="7192BB77"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93" w:history="1">
            <w:r w:rsidRPr="008B0C84">
              <w:rPr>
                <w:rStyle w:val="Hyperlink"/>
                <w:noProof/>
                <w:lang w:val="vi-VN"/>
              </w:rPr>
              <w:t>5.1</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Kết luận</w:t>
            </w:r>
            <w:r>
              <w:rPr>
                <w:noProof/>
                <w:webHidden/>
              </w:rPr>
              <w:tab/>
            </w:r>
            <w:r>
              <w:rPr>
                <w:noProof/>
                <w:webHidden/>
              </w:rPr>
              <w:fldChar w:fldCharType="begin"/>
            </w:r>
            <w:r>
              <w:rPr>
                <w:noProof/>
                <w:webHidden/>
              </w:rPr>
              <w:instrText xml:space="preserve"> PAGEREF _Toc229267393 \h </w:instrText>
            </w:r>
            <w:r>
              <w:rPr>
                <w:noProof/>
                <w:webHidden/>
              </w:rPr>
            </w:r>
            <w:r>
              <w:rPr>
                <w:noProof/>
                <w:webHidden/>
              </w:rPr>
              <w:fldChar w:fldCharType="separate"/>
            </w:r>
            <w:r>
              <w:rPr>
                <w:noProof/>
                <w:webHidden/>
              </w:rPr>
              <w:t>46</w:t>
            </w:r>
            <w:r>
              <w:rPr>
                <w:noProof/>
                <w:webHidden/>
              </w:rPr>
              <w:fldChar w:fldCharType="end"/>
            </w:r>
          </w:hyperlink>
        </w:p>
        <w:p w14:paraId="41783DAE" w14:textId="0D3B7332"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94" w:history="1">
            <w:r w:rsidRPr="008B0C84">
              <w:rPr>
                <w:rStyle w:val="Hyperlink"/>
                <w:noProof/>
                <w:lang w:val="vi-VN"/>
              </w:rPr>
              <w:t>5.2</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Hạn chế của nghiên cứu</w:t>
            </w:r>
            <w:r>
              <w:rPr>
                <w:noProof/>
                <w:webHidden/>
              </w:rPr>
              <w:tab/>
            </w:r>
            <w:r>
              <w:rPr>
                <w:noProof/>
                <w:webHidden/>
              </w:rPr>
              <w:fldChar w:fldCharType="begin"/>
            </w:r>
            <w:r>
              <w:rPr>
                <w:noProof/>
                <w:webHidden/>
              </w:rPr>
              <w:instrText xml:space="preserve"> PAGEREF _Toc229267394 \h </w:instrText>
            </w:r>
            <w:r>
              <w:rPr>
                <w:noProof/>
                <w:webHidden/>
              </w:rPr>
            </w:r>
            <w:r>
              <w:rPr>
                <w:noProof/>
                <w:webHidden/>
              </w:rPr>
              <w:fldChar w:fldCharType="separate"/>
            </w:r>
            <w:r>
              <w:rPr>
                <w:noProof/>
                <w:webHidden/>
              </w:rPr>
              <w:t>46</w:t>
            </w:r>
            <w:r>
              <w:rPr>
                <w:noProof/>
                <w:webHidden/>
              </w:rPr>
              <w:fldChar w:fldCharType="end"/>
            </w:r>
          </w:hyperlink>
        </w:p>
        <w:p w14:paraId="3CE31A79" w14:textId="07AE423A" w:rsidR="0062260C" w:rsidRDefault="0062260C">
          <w:pPr>
            <w:pStyle w:val="TOC2"/>
            <w:tabs>
              <w:tab w:val="left" w:pos="960"/>
              <w:tab w:val="right" w:leader="dot" w:pos="9344"/>
            </w:tabs>
            <w:rPr>
              <w:rFonts w:asciiTheme="minorHAnsi" w:eastAsiaTheme="minorEastAsia" w:hAnsiTheme="minorHAnsi"/>
              <w:noProof/>
              <w:color w:val="auto"/>
              <w:kern w:val="2"/>
              <w:sz w:val="24"/>
              <w:szCs w:val="24"/>
              <w14:ligatures w14:val="standardContextual"/>
            </w:rPr>
          </w:pPr>
          <w:hyperlink w:anchor="_Toc229267395" w:history="1">
            <w:r w:rsidRPr="008B0C84">
              <w:rPr>
                <w:rStyle w:val="Hyperlink"/>
                <w:noProof/>
                <w:lang w:val="vi-VN"/>
              </w:rPr>
              <w:t>5.3</w:t>
            </w:r>
            <w:r>
              <w:rPr>
                <w:rFonts w:asciiTheme="minorHAnsi" w:eastAsiaTheme="minorEastAsia" w:hAnsiTheme="minorHAnsi"/>
                <w:noProof/>
                <w:color w:val="auto"/>
                <w:kern w:val="2"/>
                <w:sz w:val="24"/>
                <w:szCs w:val="24"/>
                <w14:ligatures w14:val="standardContextual"/>
              </w:rPr>
              <w:tab/>
            </w:r>
            <w:r w:rsidRPr="008B0C84">
              <w:rPr>
                <w:rStyle w:val="Hyperlink"/>
                <w:noProof/>
                <w:lang w:val="vi-VN"/>
              </w:rPr>
              <w:t>Hướng phát triển trong tương lai</w:t>
            </w:r>
            <w:r>
              <w:rPr>
                <w:noProof/>
                <w:webHidden/>
              </w:rPr>
              <w:tab/>
            </w:r>
            <w:r>
              <w:rPr>
                <w:noProof/>
                <w:webHidden/>
              </w:rPr>
              <w:fldChar w:fldCharType="begin"/>
            </w:r>
            <w:r>
              <w:rPr>
                <w:noProof/>
                <w:webHidden/>
              </w:rPr>
              <w:instrText xml:space="preserve"> PAGEREF _Toc229267395 \h </w:instrText>
            </w:r>
            <w:r>
              <w:rPr>
                <w:noProof/>
                <w:webHidden/>
              </w:rPr>
            </w:r>
            <w:r>
              <w:rPr>
                <w:noProof/>
                <w:webHidden/>
              </w:rPr>
              <w:fldChar w:fldCharType="separate"/>
            </w:r>
            <w:r>
              <w:rPr>
                <w:noProof/>
                <w:webHidden/>
              </w:rPr>
              <w:t>47</w:t>
            </w:r>
            <w:r>
              <w:rPr>
                <w:noProof/>
                <w:webHidden/>
              </w:rPr>
              <w:fldChar w:fldCharType="end"/>
            </w:r>
          </w:hyperlink>
        </w:p>
        <w:p w14:paraId="6F7B71C4" w14:textId="08A1B12F"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96" w:history="1">
            <w:r w:rsidRPr="008B0C84">
              <w:rPr>
                <w:rStyle w:val="Hyperlink"/>
                <w:noProof/>
              </w:rPr>
              <w:t>5.3.1</w:t>
            </w:r>
            <w:r>
              <w:rPr>
                <w:rFonts w:asciiTheme="minorHAnsi" w:eastAsiaTheme="minorEastAsia" w:hAnsiTheme="minorHAnsi"/>
                <w:noProof/>
                <w:color w:val="auto"/>
                <w:kern w:val="2"/>
                <w:sz w:val="24"/>
                <w:szCs w:val="24"/>
                <w14:ligatures w14:val="standardContextual"/>
              </w:rPr>
              <w:tab/>
            </w:r>
            <w:r w:rsidRPr="008B0C84">
              <w:rPr>
                <w:rStyle w:val="Hyperlink"/>
                <w:noProof/>
              </w:rPr>
              <w:t>Cải thiện mô hình tương đồng</w:t>
            </w:r>
            <w:r>
              <w:rPr>
                <w:noProof/>
                <w:webHidden/>
              </w:rPr>
              <w:tab/>
            </w:r>
            <w:r>
              <w:rPr>
                <w:noProof/>
                <w:webHidden/>
              </w:rPr>
              <w:fldChar w:fldCharType="begin"/>
            </w:r>
            <w:r>
              <w:rPr>
                <w:noProof/>
                <w:webHidden/>
              </w:rPr>
              <w:instrText xml:space="preserve"> PAGEREF _Toc229267396 \h </w:instrText>
            </w:r>
            <w:r>
              <w:rPr>
                <w:noProof/>
                <w:webHidden/>
              </w:rPr>
            </w:r>
            <w:r>
              <w:rPr>
                <w:noProof/>
                <w:webHidden/>
              </w:rPr>
              <w:fldChar w:fldCharType="separate"/>
            </w:r>
            <w:r>
              <w:rPr>
                <w:noProof/>
                <w:webHidden/>
              </w:rPr>
              <w:t>47</w:t>
            </w:r>
            <w:r>
              <w:rPr>
                <w:noProof/>
                <w:webHidden/>
              </w:rPr>
              <w:fldChar w:fldCharType="end"/>
            </w:r>
          </w:hyperlink>
        </w:p>
        <w:p w14:paraId="6DC855ED" w14:textId="17B53448"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97" w:history="1">
            <w:r w:rsidRPr="008B0C84">
              <w:rPr>
                <w:rStyle w:val="Hyperlink"/>
                <w:noProof/>
              </w:rPr>
              <w:t>5.3.2</w:t>
            </w:r>
            <w:r>
              <w:rPr>
                <w:rFonts w:asciiTheme="minorHAnsi" w:eastAsiaTheme="minorEastAsia" w:hAnsiTheme="minorHAnsi"/>
                <w:noProof/>
                <w:color w:val="auto"/>
                <w:kern w:val="2"/>
                <w:sz w:val="24"/>
                <w:szCs w:val="24"/>
                <w14:ligatures w14:val="standardContextual"/>
              </w:rPr>
              <w:tab/>
            </w:r>
            <w:r w:rsidRPr="008B0C84">
              <w:rPr>
                <w:rStyle w:val="Hyperlink"/>
                <w:noProof/>
              </w:rPr>
              <w:t>Cải thiện mô hình học máy</w:t>
            </w:r>
            <w:r>
              <w:rPr>
                <w:noProof/>
                <w:webHidden/>
              </w:rPr>
              <w:tab/>
            </w:r>
            <w:r>
              <w:rPr>
                <w:noProof/>
                <w:webHidden/>
              </w:rPr>
              <w:fldChar w:fldCharType="begin"/>
            </w:r>
            <w:r>
              <w:rPr>
                <w:noProof/>
                <w:webHidden/>
              </w:rPr>
              <w:instrText xml:space="preserve"> PAGEREF _Toc229267397 \h </w:instrText>
            </w:r>
            <w:r>
              <w:rPr>
                <w:noProof/>
                <w:webHidden/>
              </w:rPr>
            </w:r>
            <w:r>
              <w:rPr>
                <w:noProof/>
                <w:webHidden/>
              </w:rPr>
              <w:fldChar w:fldCharType="separate"/>
            </w:r>
            <w:r>
              <w:rPr>
                <w:noProof/>
                <w:webHidden/>
              </w:rPr>
              <w:t>47</w:t>
            </w:r>
            <w:r>
              <w:rPr>
                <w:noProof/>
                <w:webHidden/>
              </w:rPr>
              <w:fldChar w:fldCharType="end"/>
            </w:r>
          </w:hyperlink>
        </w:p>
        <w:p w14:paraId="39954A54" w14:textId="22215BCA"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98" w:history="1">
            <w:r w:rsidRPr="008B0C84">
              <w:rPr>
                <w:rStyle w:val="Hyperlink"/>
                <w:noProof/>
              </w:rPr>
              <w:t>5.3.3</w:t>
            </w:r>
            <w:r>
              <w:rPr>
                <w:rFonts w:asciiTheme="minorHAnsi" w:eastAsiaTheme="minorEastAsia" w:hAnsiTheme="minorHAnsi"/>
                <w:noProof/>
                <w:color w:val="auto"/>
                <w:kern w:val="2"/>
                <w:sz w:val="24"/>
                <w:szCs w:val="24"/>
                <w14:ligatures w14:val="standardContextual"/>
              </w:rPr>
              <w:tab/>
            </w:r>
            <w:r w:rsidRPr="008B0C84">
              <w:rPr>
                <w:rStyle w:val="Hyperlink"/>
                <w:noProof/>
              </w:rPr>
              <w:t>Mở rộng phạm vi</w:t>
            </w:r>
            <w:r>
              <w:rPr>
                <w:noProof/>
                <w:webHidden/>
              </w:rPr>
              <w:tab/>
            </w:r>
            <w:r>
              <w:rPr>
                <w:noProof/>
                <w:webHidden/>
              </w:rPr>
              <w:fldChar w:fldCharType="begin"/>
            </w:r>
            <w:r>
              <w:rPr>
                <w:noProof/>
                <w:webHidden/>
              </w:rPr>
              <w:instrText xml:space="preserve"> PAGEREF _Toc229267398 \h </w:instrText>
            </w:r>
            <w:r>
              <w:rPr>
                <w:noProof/>
                <w:webHidden/>
              </w:rPr>
            </w:r>
            <w:r>
              <w:rPr>
                <w:noProof/>
                <w:webHidden/>
              </w:rPr>
              <w:fldChar w:fldCharType="separate"/>
            </w:r>
            <w:r>
              <w:rPr>
                <w:noProof/>
                <w:webHidden/>
              </w:rPr>
              <w:t>47</w:t>
            </w:r>
            <w:r>
              <w:rPr>
                <w:noProof/>
                <w:webHidden/>
              </w:rPr>
              <w:fldChar w:fldCharType="end"/>
            </w:r>
          </w:hyperlink>
        </w:p>
        <w:p w14:paraId="2F513B47" w14:textId="2F7D0C1E" w:rsidR="0062260C" w:rsidRDefault="0062260C">
          <w:pPr>
            <w:pStyle w:val="TOC3"/>
            <w:tabs>
              <w:tab w:val="left" w:pos="1440"/>
              <w:tab w:val="right" w:leader="dot" w:pos="9344"/>
            </w:tabs>
            <w:rPr>
              <w:rFonts w:asciiTheme="minorHAnsi" w:eastAsiaTheme="minorEastAsia" w:hAnsiTheme="minorHAnsi"/>
              <w:noProof/>
              <w:color w:val="auto"/>
              <w:kern w:val="2"/>
              <w:sz w:val="24"/>
              <w:szCs w:val="24"/>
              <w14:ligatures w14:val="standardContextual"/>
            </w:rPr>
          </w:pPr>
          <w:hyperlink w:anchor="_Toc229267399" w:history="1">
            <w:r w:rsidRPr="008B0C84">
              <w:rPr>
                <w:rStyle w:val="Hyperlink"/>
                <w:noProof/>
              </w:rPr>
              <w:t>5.3.4</w:t>
            </w:r>
            <w:r>
              <w:rPr>
                <w:rFonts w:asciiTheme="minorHAnsi" w:eastAsiaTheme="minorEastAsia" w:hAnsiTheme="minorHAnsi"/>
                <w:noProof/>
                <w:color w:val="auto"/>
                <w:kern w:val="2"/>
                <w:sz w:val="24"/>
                <w:szCs w:val="24"/>
                <w14:ligatures w14:val="standardContextual"/>
              </w:rPr>
              <w:tab/>
            </w:r>
            <w:r w:rsidRPr="008B0C84">
              <w:rPr>
                <w:rStyle w:val="Hyperlink"/>
                <w:noProof/>
              </w:rPr>
              <w:t>Tối ưu hiệu năng</w:t>
            </w:r>
            <w:r>
              <w:rPr>
                <w:noProof/>
                <w:webHidden/>
              </w:rPr>
              <w:tab/>
            </w:r>
            <w:r>
              <w:rPr>
                <w:noProof/>
                <w:webHidden/>
              </w:rPr>
              <w:fldChar w:fldCharType="begin"/>
            </w:r>
            <w:r>
              <w:rPr>
                <w:noProof/>
                <w:webHidden/>
              </w:rPr>
              <w:instrText xml:space="preserve"> PAGEREF _Toc229267399 \h </w:instrText>
            </w:r>
            <w:r>
              <w:rPr>
                <w:noProof/>
                <w:webHidden/>
              </w:rPr>
            </w:r>
            <w:r>
              <w:rPr>
                <w:noProof/>
                <w:webHidden/>
              </w:rPr>
              <w:fldChar w:fldCharType="separate"/>
            </w:r>
            <w:r>
              <w:rPr>
                <w:noProof/>
                <w:webHidden/>
              </w:rPr>
              <w:t>47</w:t>
            </w:r>
            <w:r>
              <w:rPr>
                <w:noProof/>
                <w:webHidden/>
              </w:rPr>
              <w:fldChar w:fldCharType="end"/>
            </w:r>
          </w:hyperlink>
        </w:p>
        <w:p w14:paraId="5A5BE690" w14:textId="0EED323D" w:rsidR="0062260C" w:rsidRDefault="0062260C">
          <w:pPr>
            <w:pStyle w:val="TOC1"/>
            <w:tabs>
              <w:tab w:val="right" w:leader="dot" w:pos="9344"/>
            </w:tabs>
            <w:rPr>
              <w:rFonts w:asciiTheme="minorHAnsi" w:eastAsiaTheme="minorEastAsia" w:hAnsiTheme="minorHAnsi"/>
              <w:noProof/>
              <w:color w:val="auto"/>
              <w:kern w:val="2"/>
              <w:sz w:val="24"/>
              <w:szCs w:val="24"/>
              <w14:ligatures w14:val="standardContextual"/>
            </w:rPr>
          </w:pPr>
          <w:hyperlink w:anchor="_Toc229267400" w:history="1">
            <w:r w:rsidRPr="008B0C84">
              <w:rPr>
                <w:rStyle w:val="Hyperlink"/>
                <w:noProof/>
                <w:lang w:val="vi-VN"/>
              </w:rPr>
              <w:t>TÀI LIỆU THAM KHẢO</w:t>
            </w:r>
            <w:r>
              <w:rPr>
                <w:noProof/>
                <w:webHidden/>
              </w:rPr>
              <w:tab/>
            </w:r>
            <w:r>
              <w:rPr>
                <w:noProof/>
                <w:webHidden/>
              </w:rPr>
              <w:fldChar w:fldCharType="begin"/>
            </w:r>
            <w:r>
              <w:rPr>
                <w:noProof/>
                <w:webHidden/>
              </w:rPr>
              <w:instrText xml:space="preserve"> PAGEREF _Toc229267400 \h </w:instrText>
            </w:r>
            <w:r>
              <w:rPr>
                <w:noProof/>
                <w:webHidden/>
              </w:rPr>
            </w:r>
            <w:r>
              <w:rPr>
                <w:noProof/>
                <w:webHidden/>
              </w:rPr>
              <w:fldChar w:fldCharType="separate"/>
            </w:r>
            <w:r>
              <w:rPr>
                <w:noProof/>
                <w:webHidden/>
              </w:rPr>
              <w:t>48</w:t>
            </w:r>
            <w:r>
              <w:rPr>
                <w:noProof/>
                <w:webHidden/>
              </w:rPr>
              <w:fldChar w:fldCharType="end"/>
            </w:r>
          </w:hyperlink>
        </w:p>
        <w:p w14:paraId="434869CF" w14:textId="12A8FF00" w:rsidR="0062260C" w:rsidRDefault="0062260C">
          <w:r>
            <w:rPr>
              <w:b/>
              <w:bCs/>
              <w:noProof/>
            </w:rPr>
            <w:fldChar w:fldCharType="end"/>
          </w:r>
        </w:p>
      </w:sdtContent>
    </w:sdt>
    <w:p w14:paraId="4EA9362B" w14:textId="77777777" w:rsidR="00F40405" w:rsidRDefault="00F40405" w:rsidP="00F40405">
      <w:pPr>
        <w:spacing w:after="0" w:line="360" w:lineRule="auto"/>
        <w:jc w:val="center"/>
        <w:rPr>
          <w:rFonts w:cs="Times New Roman"/>
          <w:b/>
          <w:bCs/>
          <w:lang w:val="vi-VN"/>
        </w:rPr>
      </w:pPr>
    </w:p>
    <w:p w14:paraId="604ED0BB" w14:textId="6318E4F9" w:rsidR="0062260C" w:rsidRDefault="0062260C">
      <w:pPr>
        <w:spacing w:after="0" w:line="240" w:lineRule="auto"/>
        <w:rPr>
          <w:rFonts w:cs="Times New Roman"/>
          <w:b/>
          <w:bCs/>
          <w:lang w:val="vi-VN"/>
        </w:rPr>
      </w:pPr>
      <w:r>
        <w:rPr>
          <w:rFonts w:cs="Times New Roman"/>
          <w:b/>
          <w:bCs/>
          <w:lang w:val="vi-VN"/>
        </w:rPr>
        <w:br w:type="page"/>
      </w:r>
    </w:p>
    <w:p w14:paraId="0CD7C25D" w14:textId="77777777" w:rsidR="0062260C" w:rsidRDefault="0062260C" w:rsidP="0062260C">
      <w:pPr>
        <w:spacing w:after="0" w:line="240" w:lineRule="auto"/>
        <w:rPr>
          <w:rFonts w:cs="Times New Roman"/>
          <w:b/>
          <w:bCs/>
          <w:lang w:val="vi-VN"/>
        </w:rPr>
      </w:pPr>
    </w:p>
    <w:p w14:paraId="4CB38B1E" w14:textId="1A686D76" w:rsidR="0062260C" w:rsidRDefault="0062260C" w:rsidP="0062260C">
      <w:pPr>
        <w:spacing w:after="0" w:line="240" w:lineRule="auto"/>
        <w:jc w:val="center"/>
        <w:rPr>
          <w:rFonts w:cs="Times New Roman"/>
          <w:b/>
          <w:bCs/>
          <w:sz w:val="32"/>
          <w:szCs w:val="28"/>
          <w:lang w:val="vi-VN"/>
        </w:rPr>
      </w:pPr>
      <w:r>
        <w:rPr>
          <w:rFonts w:cs="Times New Roman"/>
          <w:b/>
          <w:bCs/>
          <w:sz w:val="32"/>
          <w:szCs w:val="28"/>
          <w:lang w:val="vi-VN"/>
        </w:rPr>
        <w:t>Danh mục hình ảnh</w:t>
      </w:r>
    </w:p>
    <w:p w14:paraId="7F793B31" w14:textId="77777777" w:rsidR="0062260C" w:rsidRPr="00F00AB4" w:rsidRDefault="0062260C" w:rsidP="0062260C">
      <w:pPr>
        <w:spacing w:after="0" w:line="240" w:lineRule="auto"/>
        <w:jc w:val="center"/>
        <w:rPr>
          <w:rFonts w:cs="Times New Roman"/>
          <w:b/>
          <w:bCs/>
          <w:szCs w:val="26"/>
          <w:lang w:val="vi-VN"/>
        </w:rPr>
      </w:pPr>
    </w:p>
    <w:p w14:paraId="728BC1F8" w14:textId="02D862A2"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r w:rsidRPr="00F00AB4">
        <w:rPr>
          <w:rFonts w:ascii="Times New Roman" w:hAnsi="Times New Roman" w:cs="Times New Roman"/>
          <w:b/>
          <w:bCs/>
          <w:i w:val="0"/>
          <w:iCs w:val="0"/>
          <w:sz w:val="26"/>
          <w:szCs w:val="26"/>
          <w:lang w:val="vi-VN"/>
        </w:rPr>
        <w:fldChar w:fldCharType="begin"/>
      </w:r>
      <w:r w:rsidRPr="00F00AB4">
        <w:rPr>
          <w:rFonts w:ascii="Times New Roman" w:hAnsi="Times New Roman" w:cs="Times New Roman"/>
          <w:b/>
          <w:bCs/>
          <w:i w:val="0"/>
          <w:iCs w:val="0"/>
          <w:sz w:val="26"/>
          <w:szCs w:val="26"/>
          <w:lang w:val="vi-VN"/>
        </w:rPr>
        <w:instrText xml:space="preserve"> TOC \h \z \c "Hình" </w:instrText>
      </w:r>
      <w:r w:rsidRPr="00F00AB4">
        <w:rPr>
          <w:rFonts w:ascii="Times New Roman" w:hAnsi="Times New Roman" w:cs="Times New Roman"/>
          <w:b/>
          <w:bCs/>
          <w:i w:val="0"/>
          <w:iCs w:val="0"/>
          <w:sz w:val="26"/>
          <w:szCs w:val="26"/>
          <w:lang w:val="vi-VN"/>
        </w:rPr>
        <w:fldChar w:fldCharType="separate"/>
      </w:r>
      <w:hyperlink w:anchor="_Toc229267730" w:history="1">
        <w:r w:rsidRPr="00F00AB4">
          <w:rPr>
            <w:rStyle w:val="Hyperlink"/>
            <w:rFonts w:ascii="Times New Roman" w:hAnsi="Times New Roman" w:cs="Times New Roman"/>
            <w:noProof/>
            <w:sz w:val="26"/>
            <w:szCs w:val="26"/>
          </w:rPr>
          <w:t>Hình 4.1</w:t>
        </w:r>
        <w:r w:rsidRPr="00F00AB4">
          <w:rPr>
            <w:rStyle w:val="Hyperlink"/>
            <w:rFonts w:ascii="Times New Roman" w:hAnsi="Times New Roman" w:cs="Times New Roman"/>
            <w:noProof/>
            <w:sz w:val="26"/>
            <w:szCs w:val="26"/>
            <w:lang w:val="vi-VN"/>
          </w:rPr>
          <w:t xml:space="preserve"> Giao diện giới thiệu sản phẩm</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_Toc229267730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28</w:t>
        </w:r>
        <w:r w:rsidRPr="00F00AB4">
          <w:rPr>
            <w:rFonts w:ascii="Times New Roman" w:hAnsi="Times New Roman" w:cs="Times New Roman"/>
            <w:noProof/>
            <w:webHidden/>
            <w:sz w:val="26"/>
            <w:szCs w:val="26"/>
          </w:rPr>
          <w:fldChar w:fldCharType="end"/>
        </w:r>
      </w:hyperlink>
    </w:p>
    <w:p w14:paraId="769D4785" w14:textId="0EB24E64"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31" w:history="1">
        <w:r w:rsidRPr="00F00AB4">
          <w:rPr>
            <w:rStyle w:val="Hyperlink"/>
            <w:rFonts w:ascii="Times New Roman" w:hAnsi="Times New Roman" w:cs="Times New Roman"/>
            <w:noProof/>
            <w:sz w:val="26"/>
            <w:szCs w:val="26"/>
          </w:rPr>
          <w:t>Hình 4.2</w:t>
        </w:r>
        <w:r w:rsidRPr="00F00AB4">
          <w:rPr>
            <w:rStyle w:val="Hyperlink"/>
            <w:rFonts w:ascii="Times New Roman" w:hAnsi="Times New Roman" w:cs="Times New Roman"/>
            <w:noProof/>
            <w:sz w:val="26"/>
            <w:szCs w:val="26"/>
            <w:lang w:val="vi-VN"/>
          </w:rPr>
          <w:t xml:space="preserve"> Giao diện sản phẩm</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_Toc229267731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28</w:t>
        </w:r>
        <w:r w:rsidRPr="00F00AB4">
          <w:rPr>
            <w:rFonts w:ascii="Times New Roman" w:hAnsi="Times New Roman" w:cs="Times New Roman"/>
            <w:noProof/>
            <w:webHidden/>
            <w:sz w:val="26"/>
            <w:szCs w:val="26"/>
          </w:rPr>
          <w:fldChar w:fldCharType="end"/>
        </w:r>
      </w:hyperlink>
    </w:p>
    <w:p w14:paraId="0ACDA00C" w14:textId="722AE617"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32" w:history="1">
        <w:r w:rsidRPr="00F00AB4">
          <w:rPr>
            <w:rStyle w:val="Hyperlink"/>
            <w:rFonts w:ascii="Times New Roman" w:hAnsi="Times New Roman" w:cs="Times New Roman"/>
            <w:noProof/>
            <w:sz w:val="26"/>
            <w:szCs w:val="26"/>
          </w:rPr>
          <w:t>Hình 4.3</w:t>
        </w:r>
        <w:r w:rsidRPr="00F00AB4">
          <w:rPr>
            <w:rStyle w:val="Hyperlink"/>
            <w:rFonts w:ascii="Times New Roman" w:hAnsi="Times New Roman" w:cs="Times New Roman"/>
            <w:noProof/>
            <w:sz w:val="26"/>
            <w:szCs w:val="26"/>
            <w:lang w:val="vi-VN"/>
          </w:rPr>
          <w:t xml:space="preserve"> Giao diện chi tiết sản phẩm</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_Toc229267732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28</w:t>
        </w:r>
        <w:r w:rsidRPr="00F00AB4">
          <w:rPr>
            <w:rFonts w:ascii="Times New Roman" w:hAnsi="Times New Roman" w:cs="Times New Roman"/>
            <w:noProof/>
            <w:webHidden/>
            <w:sz w:val="26"/>
            <w:szCs w:val="26"/>
          </w:rPr>
          <w:fldChar w:fldCharType="end"/>
        </w:r>
      </w:hyperlink>
    </w:p>
    <w:p w14:paraId="0D81A10A" w14:textId="4600B3AF"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33" w:history="1">
        <w:r w:rsidRPr="00F00AB4">
          <w:rPr>
            <w:rStyle w:val="Hyperlink"/>
            <w:rFonts w:ascii="Times New Roman" w:hAnsi="Times New Roman" w:cs="Times New Roman"/>
            <w:noProof/>
            <w:sz w:val="26"/>
            <w:szCs w:val="26"/>
          </w:rPr>
          <w:t>Hình 4.4</w:t>
        </w:r>
        <w:r w:rsidRPr="00F00AB4">
          <w:rPr>
            <w:rStyle w:val="Hyperlink"/>
            <w:rFonts w:ascii="Times New Roman" w:hAnsi="Times New Roman" w:cs="Times New Roman"/>
            <w:noProof/>
            <w:sz w:val="26"/>
            <w:szCs w:val="26"/>
            <w:lang w:val="vi-VN"/>
          </w:rPr>
          <w:t xml:space="preserve"> Giao diện đăng nhập</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_Toc229267733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29</w:t>
        </w:r>
        <w:r w:rsidRPr="00F00AB4">
          <w:rPr>
            <w:rFonts w:ascii="Times New Roman" w:hAnsi="Times New Roman" w:cs="Times New Roman"/>
            <w:noProof/>
            <w:webHidden/>
            <w:sz w:val="26"/>
            <w:szCs w:val="26"/>
          </w:rPr>
          <w:fldChar w:fldCharType="end"/>
        </w:r>
      </w:hyperlink>
    </w:p>
    <w:p w14:paraId="410BA458" w14:textId="4EDF4EA4"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34" w:history="1">
        <w:r w:rsidRPr="00F00AB4">
          <w:rPr>
            <w:rStyle w:val="Hyperlink"/>
            <w:rFonts w:ascii="Times New Roman" w:hAnsi="Times New Roman" w:cs="Times New Roman"/>
            <w:noProof/>
            <w:sz w:val="26"/>
            <w:szCs w:val="26"/>
          </w:rPr>
          <w:t>Hình 4.5</w:t>
        </w:r>
        <w:r w:rsidRPr="00F00AB4">
          <w:rPr>
            <w:rStyle w:val="Hyperlink"/>
            <w:rFonts w:ascii="Times New Roman" w:hAnsi="Times New Roman" w:cs="Times New Roman"/>
            <w:noProof/>
            <w:sz w:val="26"/>
            <w:szCs w:val="26"/>
            <w:lang w:val="vi-VN"/>
          </w:rPr>
          <w:t xml:space="preserve"> Giao diện đăng ký</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_Toc229267734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29</w:t>
        </w:r>
        <w:r w:rsidRPr="00F00AB4">
          <w:rPr>
            <w:rFonts w:ascii="Times New Roman" w:hAnsi="Times New Roman" w:cs="Times New Roman"/>
            <w:noProof/>
            <w:webHidden/>
            <w:sz w:val="26"/>
            <w:szCs w:val="26"/>
          </w:rPr>
          <w:fldChar w:fldCharType="end"/>
        </w:r>
      </w:hyperlink>
    </w:p>
    <w:p w14:paraId="76ACA825" w14:textId="04519494"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35" w:history="1">
        <w:r w:rsidRPr="00F00AB4">
          <w:rPr>
            <w:rStyle w:val="Hyperlink"/>
            <w:rFonts w:ascii="Times New Roman" w:hAnsi="Times New Roman" w:cs="Times New Roman"/>
            <w:noProof/>
            <w:sz w:val="26"/>
            <w:szCs w:val="26"/>
          </w:rPr>
          <w:t>Hình 4.6</w:t>
        </w:r>
        <w:r w:rsidRPr="00F00AB4">
          <w:rPr>
            <w:rStyle w:val="Hyperlink"/>
            <w:rFonts w:ascii="Times New Roman" w:hAnsi="Times New Roman" w:cs="Times New Roman"/>
            <w:noProof/>
            <w:sz w:val="26"/>
            <w:szCs w:val="26"/>
            <w:lang w:val="vi-VN"/>
          </w:rPr>
          <w:t xml:space="preserve"> Giao diện liên hệ</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_Toc229267735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30</w:t>
        </w:r>
        <w:r w:rsidRPr="00F00AB4">
          <w:rPr>
            <w:rFonts w:ascii="Times New Roman" w:hAnsi="Times New Roman" w:cs="Times New Roman"/>
            <w:noProof/>
            <w:webHidden/>
            <w:sz w:val="26"/>
            <w:szCs w:val="26"/>
          </w:rPr>
          <w:fldChar w:fldCharType="end"/>
        </w:r>
      </w:hyperlink>
    </w:p>
    <w:p w14:paraId="58BB8E06" w14:textId="2E0BD21C"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36" w:history="1">
        <w:r w:rsidRPr="00F00AB4">
          <w:rPr>
            <w:rStyle w:val="Hyperlink"/>
            <w:rFonts w:ascii="Times New Roman" w:hAnsi="Times New Roman" w:cs="Times New Roman"/>
            <w:noProof/>
            <w:sz w:val="26"/>
            <w:szCs w:val="26"/>
          </w:rPr>
          <w:t>Hình 4.7</w:t>
        </w:r>
        <w:r w:rsidRPr="00F00AB4">
          <w:rPr>
            <w:rStyle w:val="Hyperlink"/>
            <w:rFonts w:ascii="Times New Roman" w:hAnsi="Times New Roman" w:cs="Times New Roman"/>
            <w:noProof/>
            <w:sz w:val="26"/>
            <w:szCs w:val="26"/>
            <w:lang w:val="vi-VN"/>
          </w:rPr>
          <w:t xml:space="preserve"> Giao diện sản phẩm của admin</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_Toc229267736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30</w:t>
        </w:r>
        <w:r w:rsidRPr="00F00AB4">
          <w:rPr>
            <w:rFonts w:ascii="Times New Roman" w:hAnsi="Times New Roman" w:cs="Times New Roman"/>
            <w:noProof/>
            <w:webHidden/>
            <w:sz w:val="26"/>
            <w:szCs w:val="26"/>
          </w:rPr>
          <w:fldChar w:fldCharType="end"/>
        </w:r>
      </w:hyperlink>
    </w:p>
    <w:p w14:paraId="2E445C50" w14:textId="07BFFE1C"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37" w:history="1">
        <w:r w:rsidRPr="00F00AB4">
          <w:rPr>
            <w:rStyle w:val="Hyperlink"/>
            <w:rFonts w:ascii="Times New Roman" w:hAnsi="Times New Roman" w:cs="Times New Roman"/>
            <w:noProof/>
            <w:sz w:val="26"/>
            <w:szCs w:val="26"/>
          </w:rPr>
          <w:t>Hình 4.8</w:t>
        </w:r>
        <w:r w:rsidRPr="00F00AB4">
          <w:rPr>
            <w:rStyle w:val="Hyperlink"/>
            <w:rFonts w:ascii="Times New Roman" w:hAnsi="Times New Roman" w:cs="Times New Roman"/>
            <w:noProof/>
            <w:sz w:val="26"/>
            <w:szCs w:val="26"/>
            <w:lang w:val="vi-VN"/>
          </w:rPr>
          <w:t xml:space="preserve"> Giao diện quản lý liên hệ của admin</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_Toc229267737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30</w:t>
        </w:r>
        <w:r w:rsidRPr="00F00AB4">
          <w:rPr>
            <w:rFonts w:ascii="Times New Roman" w:hAnsi="Times New Roman" w:cs="Times New Roman"/>
            <w:noProof/>
            <w:webHidden/>
            <w:sz w:val="26"/>
            <w:szCs w:val="26"/>
          </w:rPr>
          <w:fldChar w:fldCharType="end"/>
        </w:r>
      </w:hyperlink>
    </w:p>
    <w:p w14:paraId="0F9644A1" w14:textId="493D88F5"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38" w:history="1">
        <w:r w:rsidRPr="00F00AB4">
          <w:rPr>
            <w:rStyle w:val="Hyperlink"/>
            <w:rFonts w:ascii="Times New Roman" w:hAnsi="Times New Roman" w:cs="Times New Roman"/>
            <w:noProof/>
            <w:sz w:val="26"/>
            <w:szCs w:val="26"/>
          </w:rPr>
          <w:t>Hình 4.9</w:t>
        </w:r>
        <w:r w:rsidRPr="00F00AB4">
          <w:rPr>
            <w:rStyle w:val="Hyperlink"/>
            <w:rFonts w:ascii="Times New Roman" w:hAnsi="Times New Roman" w:cs="Times New Roman"/>
            <w:noProof/>
            <w:sz w:val="26"/>
            <w:szCs w:val="26"/>
            <w:lang w:val="vi-VN"/>
          </w:rPr>
          <w:t xml:space="preserve"> Giao diện thêm sản phẩm mới</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_Toc229267738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31</w:t>
        </w:r>
        <w:r w:rsidRPr="00F00AB4">
          <w:rPr>
            <w:rFonts w:ascii="Times New Roman" w:hAnsi="Times New Roman" w:cs="Times New Roman"/>
            <w:noProof/>
            <w:webHidden/>
            <w:sz w:val="26"/>
            <w:szCs w:val="26"/>
          </w:rPr>
          <w:fldChar w:fldCharType="end"/>
        </w:r>
      </w:hyperlink>
    </w:p>
    <w:p w14:paraId="12D3869E" w14:textId="4029326A"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39" w:history="1">
        <w:r w:rsidRPr="00F00AB4">
          <w:rPr>
            <w:rStyle w:val="Hyperlink"/>
            <w:rFonts w:ascii="Times New Roman" w:hAnsi="Times New Roman" w:cs="Times New Roman"/>
            <w:noProof/>
            <w:sz w:val="26"/>
            <w:szCs w:val="26"/>
          </w:rPr>
          <w:t>Hình 4.10</w:t>
        </w:r>
        <w:r w:rsidRPr="00F00AB4">
          <w:rPr>
            <w:rStyle w:val="Hyperlink"/>
            <w:rFonts w:ascii="Times New Roman" w:hAnsi="Times New Roman" w:cs="Times New Roman"/>
            <w:noProof/>
            <w:sz w:val="26"/>
            <w:szCs w:val="26"/>
            <w:lang w:val="vi-VN"/>
          </w:rPr>
          <w:t xml:space="preserve"> Giao diện chỉnh sửa sản phẩm</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_Toc229267739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31</w:t>
        </w:r>
        <w:r w:rsidRPr="00F00AB4">
          <w:rPr>
            <w:rFonts w:ascii="Times New Roman" w:hAnsi="Times New Roman" w:cs="Times New Roman"/>
            <w:noProof/>
            <w:webHidden/>
            <w:sz w:val="26"/>
            <w:szCs w:val="26"/>
          </w:rPr>
          <w:fldChar w:fldCharType="end"/>
        </w:r>
      </w:hyperlink>
    </w:p>
    <w:p w14:paraId="57E022BB" w14:textId="505E79E2"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40" w:history="1">
        <w:r w:rsidRPr="00F00AB4">
          <w:rPr>
            <w:rStyle w:val="Hyperlink"/>
            <w:rFonts w:ascii="Times New Roman" w:hAnsi="Times New Roman" w:cs="Times New Roman"/>
            <w:noProof/>
            <w:sz w:val="26"/>
            <w:szCs w:val="26"/>
          </w:rPr>
          <w:t>Hình 4.11</w:t>
        </w:r>
        <w:r w:rsidRPr="00F00AB4">
          <w:rPr>
            <w:rStyle w:val="Hyperlink"/>
            <w:rFonts w:ascii="Times New Roman" w:hAnsi="Times New Roman" w:cs="Times New Roman"/>
            <w:noProof/>
            <w:sz w:val="26"/>
            <w:szCs w:val="26"/>
            <w:lang w:val="vi-VN"/>
          </w:rPr>
          <w:t xml:space="preserve"> Tổng quan dataset</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_Toc229267740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33</w:t>
        </w:r>
        <w:r w:rsidRPr="00F00AB4">
          <w:rPr>
            <w:rFonts w:ascii="Times New Roman" w:hAnsi="Times New Roman" w:cs="Times New Roman"/>
            <w:noProof/>
            <w:webHidden/>
            <w:sz w:val="26"/>
            <w:szCs w:val="26"/>
          </w:rPr>
          <w:fldChar w:fldCharType="end"/>
        </w:r>
      </w:hyperlink>
    </w:p>
    <w:p w14:paraId="4CA136C6" w14:textId="0C0BDD42"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41" w:history="1">
        <w:r w:rsidRPr="00F00AB4">
          <w:rPr>
            <w:rStyle w:val="Hyperlink"/>
            <w:rFonts w:ascii="Times New Roman" w:hAnsi="Times New Roman" w:cs="Times New Roman"/>
            <w:noProof/>
            <w:sz w:val="26"/>
            <w:szCs w:val="26"/>
          </w:rPr>
          <w:t>Hình 4.12</w:t>
        </w:r>
        <w:r w:rsidRPr="00F00AB4">
          <w:rPr>
            <w:rStyle w:val="Hyperlink"/>
            <w:rFonts w:ascii="Times New Roman" w:hAnsi="Times New Roman" w:cs="Times New Roman"/>
            <w:noProof/>
            <w:sz w:val="26"/>
            <w:szCs w:val="26"/>
            <w:lang w:val="vi-VN"/>
          </w:rPr>
          <w:t xml:space="preserve"> Số lượng null trong dataset</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_Toc229267741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35</w:t>
        </w:r>
        <w:r w:rsidRPr="00F00AB4">
          <w:rPr>
            <w:rFonts w:ascii="Times New Roman" w:hAnsi="Times New Roman" w:cs="Times New Roman"/>
            <w:noProof/>
            <w:webHidden/>
            <w:sz w:val="26"/>
            <w:szCs w:val="26"/>
          </w:rPr>
          <w:fldChar w:fldCharType="end"/>
        </w:r>
      </w:hyperlink>
    </w:p>
    <w:p w14:paraId="5FBF37C6" w14:textId="696FBA34"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42" w:history="1">
        <w:r w:rsidRPr="00F00AB4">
          <w:rPr>
            <w:rStyle w:val="Hyperlink"/>
            <w:rFonts w:ascii="Times New Roman" w:hAnsi="Times New Roman" w:cs="Times New Roman"/>
            <w:noProof/>
            <w:sz w:val="26"/>
            <w:szCs w:val="26"/>
          </w:rPr>
          <w:t>Hình 4.13</w:t>
        </w:r>
        <w:r w:rsidRPr="00F00AB4">
          <w:rPr>
            <w:rStyle w:val="Hyperlink"/>
            <w:rFonts w:ascii="Times New Roman" w:hAnsi="Times New Roman" w:cs="Times New Roman"/>
            <w:noProof/>
            <w:sz w:val="26"/>
            <w:szCs w:val="26"/>
            <w:lang w:val="vi-VN"/>
          </w:rPr>
          <w:t xml:space="preserve"> Phân bố nhãn</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_Toc229267742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35</w:t>
        </w:r>
        <w:r w:rsidRPr="00F00AB4">
          <w:rPr>
            <w:rFonts w:ascii="Times New Roman" w:hAnsi="Times New Roman" w:cs="Times New Roman"/>
            <w:noProof/>
            <w:webHidden/>
            <w:sz w:val="26"/>
            <w:szCs w:val="26"/>
          </w:rPr>
          <w:fldChar w:fldCharType="end"/>
        </w:r>
      </w:hyperlink>
    </w:p>
    <w:p w14:paraId="45CB8BB5" w14:textId="112D4604"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43" w:history="1">
        <w:r w:rsidRPr="00F00AB4">
          <w:rPr>
            <w:rStyle w:val="Hyperlink"/>
            <w:rFonts w:ascii="Times New Roman" w:hAnsi="Times New Roman" w:cs="Times New Roman"/>
            <w:noProof/>
            <w:sz w:val="26"/>
            <w:szCs w:val="26"/>
          </w:rPr>
          <w:t>Hình 4.14</w:t>
        </w:r>
        <w:r w:rsidRPr="00F00AB4">
          <w:rPr>
            <w:rStyle w:val="Hyperlink"/>
            <w:rFonts w:ascii="Times New Roman" w:hAnsi="Times New Roman" w:cs="Times New Roman"/>
            <w:noProof/>
            <w:sz w:val="26"/>
            <w:szCs w:val="26"/>
            <w:lang w:val="vi-VN"/>
          </w:rPr>
          <w:t xml:space="preserve"> Kết quả ROC-AUC</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_Toc229267743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37</w:t>
        </w:r>
        <w:r w:rsidRPr="00F00AB4">
          <w:rPr>
            <w:rFonts w:ascii="Times New Roman" w:hAnsi="Times New Roman" w:cs="Times New Roman"/>
            <w:noProof/>
            <w:webHidden/>
            <w:sz w:val="26"/>
            <w:szCs w:val="26"/>
          </w:rPr>
          <w:fldChar w:fldCharType="end"/>
        </w:r>
      </w:hyperlink>
    </w:p>
    <w:p w14:paraId="2CBB845C" w14:textId="0E2D6F9E"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44" w:history="1">
        <w:r w:rsidRPr="00F00AB4">
          <w:rPr>
            <w:rStyle w:val="Hyperlink"/>
            <w:rFonts w:ascii="Times New Roman" w:hAnsi="Times New Roman" w:cs="Times New Roman"/>
            <w:noProof/>
            <w:sz w:val="26"/>
            <w:szCs w:val="26"/>
          </w:rPr>
          <w:t>Hình 4.15</w:t>
        </w:r>
        <w:r w:rsidRPr="00F00AB4">
          <w:rPr>
            <w:rStyle w:val="Hyperlink"/>
            <w:rFonts w:ascii="Times New Roman" w:hAnsi="Times New Roman" w:cs="Times New Roman"/>
            <w:noProof/>
            <w:sz w:val="26"/>
            <w:szCs w:val="26"/>
            <w:lang w:val="vi-VN"/>
          </w:rPr>
          <w:t xml:space="preserve"> So sánh Accuracy</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_Toc229267744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40</w:t>
        </w:r>
        <w:r w:rsidRPr="00F00AB4">
          <w:rPr>
            <w:rFonts w:ascii="Times New Roman" w:hAnsi="Times New Roman" w:cs="Times New Roman"/>
            <w:noProof/>
            <w:webHidden/>
            <w:sz w:val="26"/>
            <w:szCs w:val="26"/>
          </w:rPr>
          <w:fldChar w:fldCharType="end"/>
        </w:r>
      </w:hyperlink>
    </w:p>
    <w:p w14:paraId="30D17C96" w14:textId="592DC21A"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45" w:history="1">
        <w:r w:rsidRPr="00F00AB4">
          <w:rPr>
            <w:rStyle w:val="Hyperlink"/>
            <w:rFonts w:ascii="Times New Roman" w:hAnsi="Times New Roman" w:cs="Times New Roman"/>
            <w:noProof/>
            <w:sz w:val="26"/>
            <w:szCs w:val="26"/>
          </w:rPr>
          <w:t>Hình 4.16</w:t>
        </w:r>
        <w:r w:rsidRPr="00F00AB4">
          <w:rPr>
            <w:rStyle w:val="Hyperlink"/>
            <w:rFonts w:ascii="Times New Roman" w:hAnsi="Times New Roman" w:cs="Times New Roman"/>
            <w:noProof/>
            <w:sz w:val="26"/>
            <w:szCs w:val="26"/>
            <w:lang w:val="vi-VN"/>
          </w:rPr>
          <w:t xml:space="preserve"> So sánh score_gap</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_Toc229267745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40</w:t>
        </w:r>
        <w:r w:rsidRPr="00F00AB4">
          <w:rPr>
            <w:rFonts w:ascii="Times New Roman" w:hAnsi="Times New Roman" w:cs="Times New Roman"/>
            <w:noProof/>
            <w:webHidden/>
            <w:sz w:val="26"/>
            <w:szCs w:val="26"/>
          </w:rPr>
          <w:fldChar w:fldCharType="end"/>
        </w:r>
      </w:hyperlink>
    </w:p>
    <w:p w14:paraId="6FA5650D" w14:textId="778087A5"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46" w:history="1">
        <w:r w:rsidRPr="00F00AB4">
          <w:rPr>
            <w:rStyle w:val="Hyperlink"/>
            <w:rFonts w:ascii="Times New Roman" w:hAnsi="Times New Roman" w:cs="Times New Roman"/>
            <w:noProof/>
            <w:sz w:val="26"/>
            <w:szCs w:val="26"/>
          </w:rPr>
          <w:t>Hình 4.17</w:t>
        </w:r>
        <w:r w:rsidRPr="00F00AB4">
          <w:rPr>
            <w:rStyle w:val="Hyperlink"/>
            <w:rFonts w:ascii="Times New Roman" w:hAnsi="Times New Roman" w:cs="Times New Roman"/>
            <w:noProof/>
            <w:sz w:val="26"/>
            <w:szCs w:val="26"/>
            <w:lang w:val="vi-VN"/>
          </w:rPr>
          <w:t xml:space="preserve"> So sánh total_score trung bình của nhóm ứng viên đúng sai</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_Toc229267746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41</w:t>
        </w:r>
        <w:r w:rsidRPr="00F00AB4">
          <w:rPr>
            <w:rFonts w:ascii="Times New Roman" w:hAnsi="Times New Roman" w:cs="Times New Roman"/>
            <w:noProof/>
            <w:webHidden/>
            <w:sz w:val="26"/>
            <w:szCs w:val="26"/>
          </w:rPr>
          <w:fldChar w:fldCharType="end"/>
        </w:r>
      </w:hyperlink>
    </w:p>
    <w:p w14:paraId="37228667" w14:textId="7F90C9DC"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47" w:history="1">
        <w:r w:rsidRPr="00F00AB4">
          <w:rPr>
            <w:rStyle w:val="Hyperlink"/>
            <w:rFonts w:ascii="Times New Roman" w:hAnsi="Times New Roman" w:cs="Times New Roman"/>
            <w:noProof/>
            <w:sz w:val="26"/>
            <w:szCs w:val="26"/>
          </w:rPr>
          <w:t>Hình 4.18</w:t>
        </w:r>
        <w:r w:rsidRPr="00F00AB4">
          <w:rPr>
            <w:rStyle w:val="Hyperlink"/>
            <w:rFonts w:ascii="Times New Roman" w:hAnsi="Times New Roman" w:cs="Times New Roman"/>
            <w:noProof/>
            <w:sz w:val="26"/>
            <w:szCs w:val="26"/>
            <w:lang w:val="vi-VN"/>
          </w:rPr>
          <w:t xml:space="preserve"> So sánh mức độ liên quan từng điểm thành phần với is_corect</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_Toc229267747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42</w:t>
        </w:r>
        <w:r w:rsidRPr="00F00AB4">
          <w:rPr>
            <w:rFonts w:ascii="Times New Roman" w:hAnsi="Times New Roman" w:cs="Times New Roman"/>
            <w:noProof/>
            <w:webHidden/>
            <w:sz w:val="26"/>
            <w:szCs w:val="26"/>
          </w:rPr>
          <w:fldChar w:fldCharType="end"/>
        </w:r>
      </w:hyperlink>
    </w:p>
    <w:p w14:paraId="428AFFCD" w14:textId="52905BD2"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48" w:history="1">
        <w:r w:rsidRPr="00F00AB4">
          <w:rPr>
            <w:rStyle w:val="Hyperlink"/>
            <w:rFonts w:ascii="Times New Roman" w:hAnsi="Times New Roman" w:cs="Times New Roman"/>
            <w:noProof/>
            <w:sz w:val="26"/>
            <w:szCs w:val="26"/>
          </w:rPr>
          <w:t>Hình 4.19</w:t>
        </w:r>
        <w:r w:rsidRPr="00F00AB4">
          <w:rPr>
            <w:rStyle w:val="Hyperlink"/>
            <w:rFonts w:ascii="Times New Roman" w:hAnsi="Times New Roman" w:cs="Times New Roman"/>
            <w:noProof/>
            <w:sz w:val="26"/>
            <w:szCs w:val="26"/>
            <w:lang w:val="vi-VN"/>
          </w:rPr>
          <w:t xml:space="preserve"> So sánh Accuracy 5 chiều – 3 chiều</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_Toc229267748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43</w:t>
        </w:r>
        <w:r w:rsidRPr="00F00AB4">
          <w:rPr>
            <w:rFonts w:ascii="Times New Roman" w:hAnsi="Times New Roman" w:cs="Times New Roman"/>
            <w:noProof/>
            <w:webHidden/>
            <w:sz w:val="26"/>
            <w:szCs w:val="26"/>
          </w:rPr>
          <w:fldChar w:fldCharType="end"/>
        </w:r>
      </w:hyperlink>
    </w:p>
    <w:p w14:paraId="698421E7" w14:textId="5B876D85"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49" w:history="1">
        <w:r w:rsidRPr="00F00AB4">
          <w:rPr>
            <w:rStyle w:val="Hyperlink"/>
            <w:rFonts w:ascii="Times New Roman" w:hAnsi="Times New Roman" w:cs="Times New Roman"/>
            <w:noProof/>
            <w:sz w:val="26"/>
            <w:szCs w:val="26"/>
          </w:rPr>
          <w:t>Hình 4.20</w:t>
        </w:r>
        <w:r w:rsidRPr="00F00AB4">
          <w:rPr>
            <w:rStyle w:val="Hyperlink"/>
            <w:rFonts w:ascii="Times New Roman" w:hAnsi="Times New Roman" w:cs="Times New Roman"/>
            <w:noProof/>
            <w:sz w:val="26"/>
            <w:szCs w:val="26"/>
            <w:lang w:val="vi-VN"/>
          </w:rPr>
          <w:t xml:space="preserve"> So sánh score_gap 5 chiều – 3 chiều</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_Toc229267749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43</w:t>
        </w:r>
        <w:r w:rsidRPr="00F00AB4">
          <w:rPr>
            <w:rFonts w:ascii="Times New Roman" w:hAnsi="Times New Roman" w:cs="Times New Roman"/>
            <w:noProof/>
            <w:webHidden/>
            <w:sz w:val="26"/>
            <w:szCs w:val="26"/>
          </w:rPr>
          <w:fldChar w:fldCharType="end"/>
        </w:r>
      </w:hyperlink>
    </w:p>
    <w:p w14:paraId="0D15913C" w14:textId="7FFD4740"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50" w:history="1">
        <w:r w:rsidRPr="00F00AB4">
          <w:rPr>
            <w:rStyle w:val="Hyperlink"/>
            <w:rFonts w:ascii="Times New Roman" w:hAnsi="Times New Roman" w:cs="Times New Roman"/>
            <w:noProof/>
            <w:sz w:val="26"/>
            <w:szCs w:val="26"/>
          </w:rPr>
          <w:t>Hình 4.21</w:t>
        </w:r>
        <w:r w:rsidRPr="00F00AB4">
          <w:rPr>
            <w:rStyle w:val="Hyperlink"/>
            <w:rFonts w:ascii="Times New Roman" w:hAnsi="Times New Roman" w:cs="Times New Roman"/>
            <w:noProof/>
            <w:sz w:val="26"/>
            <w:szCs w:val="26"/>
            <w:lang w:val="vi-VN"/>
          </w:rPr>
          <w:t xml:space="preserve"> So sánh điểm trung bình ứng viên đúng/sai 5 chiều – 3 chiều</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_Toc229267750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44</w:t>
        </w:r>
        <w:r w:rsidRPr="00F00AB4">
          <w:rPr>
            <w:rFonts w:ascii="Times New Roman" w:hAnsi="Times New Roman" w:cs="Times New Roman"/>
            <w:noProof/>
            <w:webHidden/>
            <w:sz w:val="26"/>
            <w:szCs w:val="26"/>
          </w:rPr>
          <w:fldChar w:fldCharType="end"/>
        </w:r>
      </w:hyperlink>
    </w:p>
    <w:p w14:paraId="0F715702" w14:textId="4149CAC9"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7751" w:history="1">
        <w:r w:rsidRPr="00F00AB4">
          <w:rPr>
            <w:rStyle w:val="Hyperlink"/>
            <w:rFonts w:ascii="Times New Roman" w:hAnsi="Times New Roman" w:cs="Times New Roman"/>
            <w:noProof/>
            <w:sz w:val="26"/>
            <w:szCs w:val="26"/>
          </w:rPr>
          <w:t>Hình 4.22</w:t>
        </w:r>
        <w:r w:rsidRPr="00F00AB4">
          <w:rPr>
            <w:rStyle w:val="Hyperlink"/>
            <w:rFonts w:ascii="Times New Roman" w:hAnsi="Times New Roman" w:cs="Times New Roman"/>
            <w:noProof/>
            <w:sz w:val="26"/>
            <w:szCs w:val="26"/>
            <w:lang w:val="vi-VN"/>
          </w:rPr>
          <w:t xml:space="preserve"> So sánh mức độ liên quan từng thành phần với is_score 5 chiều – 3 chiều</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_Toc229267751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45</w:t>
        </w:r>
        <w:r w:rsidRPr="00F00AB4">
          <w:rPr>
            <w:rFonts w:ascii="Times New Roman" w:hAnsi="Times New Roman" w:cs="Times New Roman"/>
            <w:noProof/>
            <w:webHidden/>
            <w:sz w:val="26"/>
            <w:szCs w:val="26"/>
          </w:rPr>
          <w:fldChar w:fldCharType="end"/>
        </w:r>
      </w:hyperlink>
    </w:p>
    <w:p w14:paraId="2336C1D4" w14:textId="0A23A1A6" w:rsidR="0062260C" w:rsidRDefault="00F00AB4" w:rsidP="0062260C">
      <w:pPr>
        <w:spacing w:after="0" w:line="240" w:lineRule="auto"/>
        <w:jc w:val="center"/>
        <w:rPr>
          <w:rFonts w:cs="Times New Roman"/>
          <w:b/>
          <w:bCs/>
          <w:sz w:val="32"/>
          <w:szCs w:val="28"/>
          <w:lang w:val="vi-VN"/>
        </w:rPr>
      </w:pPr>
      <w:r w:rsidRPr="00F00AB4">
        <w:rPr>
          <w:rFonts w:cs="Times New Roman"/>
          <w:b/>
          <w:bCs/>
          <w:i/>
          <w:iCs/>
          <w:szCs w:val="26"/>
          <w:lang w:val="vi-VN"/>
        </w:rPr>
        <w:fldChar w:fldCharType="end"/>
      </w:r>
    </w:p>
    <w:p w14:paraId="26274DB9" w14:textId="77777777" w:rsidR="0062260C" w:rsidRPr="0062260C" w:rsidRDefault="0062260C" w:rsidP="0062260C">
      <w:pPr>
        <w:rPr>
          <w:rFonts w:cs="Times New Roman"/>
          <w:sz w:val="32"/>
          <w:szCs w:val="28"/>
          <w:lang w:val="vi-VN"/>
        </w:rPr>
      </w:pPr>
    </w:p>
    <w:p w14:paraId="789679C9" w14:textId="77777777" w:rsidR="0062260C" w:rsidRDefault="0062260C" w:rsidP="0062260C">
      <w:pPr>
        <w:rPr>
          <w:rFonts w:cs="Times New Roman"/>
          <w:b/>
          <w:bCs/>
          <w:sz w:val="32"/>
          <w:szCs w:val="28"/>
          <w:lang w:val="vi-VN"/>
        </w:rPr>
      </w:pPr>
    </w:p>
    <w:p w14:paraId="2DDE15D0" w14:textId="382036A3" w:rsidR="0062260C" w:rsidRDefault="0062260C" w:rsidP="0062260C">
      <w:pPr>
        <w:tabs>
          <w:tab w:val="left" w:pos="3255"/>
        </w:tabs>
        <w:rPr>
          <w:rFonts w:cs="Times New Roman"/>
          <w:b/>
          <w:bCs/>
          <w:sz w:val="32"/>
          <w:szCs w:val="28"/>
          <w:lang w:val="vi-VN"/>
        </w:rPr>
      </w:pPr>
      <w:r>
        <w:rPr>
          <w:rFonts w:cs="Times New Roman"/>
          <w:b/>
          <w:bCs/>
          <w:sz w:val="32"/>
          <w:szCs w:val="28"/>
          <w:lang w:val="vi-VN"/>
        </w:rPr>
        <w:tab/>
      </w:r>
    </w:p>
    <w:p w14:paraId="46DCD266" w14:textId="77777777" w:rsidR="0062260C" w:rsidRDefault="0062260C">
      <w:pPr>
        <w:spacing w:after="0" w:line="240" w:lineRule="auto"/>
        <w:rPr>
          <w:rFonts w:cs="Times New Roman"/>
          <w:b/>
          <w:bCs/>
          <w:sz w:val="32"/>
          <w:szCs w:val="28"/>
          <w:lang w:val="vi-VN"/>
        </w:rPr>
      </w:pPr>
      <w:r>
        <w:rPr>
          <w:rFonts w:cs="Times New Roman"/>
          <w:b/>
          <w:bCs/>
          <w:sz w:val="32"/>
          <w:szCs w:val="28"/>
          <w:lang w:val="vi-VN"/>
        </w:rPr>
        <w:br w:type="page"/>
      </w:r>
    </w:p>
    <w:p w14:paraId="0300288C" w14:textId="33DAD2B1" w:rsidR="0062260C" w:rsidRDefault="0062260C" w:rsidP="0062260C">
      <w:pPr>
        <w:tabs>
          <w:tab w:val="left" w:pos="3255"/>
        </w:tabs>
        <w:jc w:val="center"/>
        <w:rPr>
          <w:rFonts w:cs="Times New Roman"/>
          <w:b/>
          <w:bCs/>
          <w:sz w:val="32"/>
          <w:szCs w:val="28"/>
          <w:lang w:val="vi-VN"/>
        </w:rPr>
      </w:pPr>
      <w:r>
        <w:rPr>
          <w:rFonts w:cs="Times New Roman"/>
          <w:b/>
          <w:bCs/>
          <w:sz w:val="32"/>
          <w:szCs w:val="28"/>
          <w:lang w:val="vi-VN"/>
        </w:rPr>
        <w:lastRenderedPageBreak/>
        <w:t xml:space="preserve">Danh mục bảng </w:t>
      </w:r>
    </w:p>
    <w:p w14:paraId="5B1DAC24" w14:textId="77777777" w:rsidR="00F00AB4" w:rsidRDefault="00F00AB4" w:rsidP="0062260C">
      <w:pPr>
        <w:tabs>
          <w:tab w:val="left" w:pos="3255"/>
        </w:tabs>
        <w:rPr>
          <w:noProof/>
        </w:rPr>
      </w:pPr>
      <w:r>
        <w:rPr>
          <w:rFonts w:cs="Times New Roman"/>
          <w:b/>
          <w:bCs/>
          <w:sz w:val="32"/>
          <w:szCs w:val="28"/>
          <w:lang w:val="vi-VN"/>
        </w:rPr>
        <w:tab/>
      </w:r>
      <w:r w:rsidR="0062260C">
        <w:rPr>
          <w:rFonts w:cs="Times New Roman"/>
          <w:sz w:val="32"/>
          <w:szCs w:val="28"/>
          <w:lang w:val="vi-VN"/>
        </w:rPr>
        <w:tab/>
      </w:r>
      <w:r>
        <w:rPr>
          <w:rFonts w:cs="Times New Roman"/>
          <w:sz w:val="32"/>
          <w:szCs w:val="28"/>
          <w:lang w:val="vi-VN"/>
        </w:rPr>
        <w:fldChar w:fldCharType="begin"/>
      </w:r>
      <w:r>
        <w:rPr>
          <w:rFonts w:cs="Times New Roman"/>
          <w:sz w:val="32"/>
          <w:szCs w:val="28"/>
          <w:lang w:val="vi-VN"/>
        </w:rPr>
        <w:instrText xml:space="preserve"> TOC \h \z \c "Bảng" </w:instrText>
      </w:r>
      <w:r>
        <w:rPr>
          <w:rFonts w:cs="Times New Roman"/>
          <w:sz w:val="32"/>
          <w:szCs w:val="28"/>
          <w:lang w:val="vi-VN"/>
        </w:rPr>
        <w:fldChar w:fldCharType="separate"/>
      </w:r>
    </w:p>
    <w:p w14:paraId="1C61C902" w14:textId="2814FBF5"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57" w:history="1">
        <w:r w:rsidRPr="00F00AB4">
          <w:rPr>
            <w:rStyle w:val="Hyperlink"/>
            <w:rFonts w:ascii="Times New Roman" w:hAnsi="Times New Roman" w:cs="Times New Roman"/>
            <w:noProof/>
            <w:sz w:val="26"/>
            <w:szCs w:val="26"/>
          </w:rPr>
          <w:t>Bảng 3.1</w:t>
        </w:r>
        <w:r w:rsidRPr="00F00AB4">
          <w:rPr>
            <w:rStyle w:val="Hyperlink"/>
            <w:rFonts w:ascii="Times New Roman" w:hAnsi="Times New Roman" w:cs="Times New Roman"/>
            <w:noProof/>
            <w:sz w:val="26"/>
            <w:szCs w:val="26"/>
            <w:lang w:val="vi-VN"/>
          </w:rPr>
          <w:t xml:space="preserve"> Luồng xử lý chính của hệ thống</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_Toc229268157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13</w:t>
        </w:r>
        <w:r w:rsidRPr="00F00AB4">
          <w:rPr>
            <w:rFonts w:ascii="Times New Roman" w:hAnsi="Times New Roman" w:cs="Times New Roman"/>
            <w:noProof/>
            <w:webHidden/>
            <w:sz w:val="26"/>
            <w:szCs w:val="26"/>
          </w:rPr>
          <w:fldChar w:fldCharType="end"/>
        </w:r>
      </w:hyperlink>
    </w:p>
    <w:p w14:paraId="6E6902BA" w14:textId="0F85139B"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58" w:history="1">
        <w:r w:rsidRPr="00F00AB4">
          <w:rPr>
            <w:rStyle w:val="Hyperlink"/>
            <w:rFonts w:ascii="Times New Roman" w:hAnsi="Times New Roman" w:cs="Times New Roman"/>
            <w:noProof/>
            <w:sz w:val="26"/>
            <w:szCs w:val="26"/>
          </w:rPr>
          <w:t>Bảng 3.2</w:t>
        </w:r>
        <w:r w:rsidRPr="00F00AB4">
          <w:rPr>
            <w:rStyle w:val="Hyperlink"/>
            <w:rFonts w:ascii="Times New Roman" w:hAnsi="Times New Roman" w:cs="Times New Roman"/>
            <w:noProof/>
            <w:sz w:val="26"/>
            <w:szCs w:val="26"/>
            <w:lang w:val="vi-VN"/>
          </w:rPr>
          <w:t xml:space="preserve"> Phân loại các Exeption</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_Toc229268158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14</w:t>
        </w:r>
        <w:r w:rsidRPr="00F00AB4">
          <w:rPr>
            <w:rFonts w:ascii="Times New Roman" w:hAnsi="Times New Roman" w:cs="Times New Roman"/>
            <w:noProof/>
            <w:webHidden/>
            <w:sz w:val="26"/>
            <w:szCs w:val="26"/>
          </w:rPr>
          <w:fldChar w:fldCharType="end"/>
        </w:r>
      </w:hyperlink>
    </w:p>
    <w:p w14:paraId="4D9A91D4" w14:textId="67A117EC"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59" w:history="1">
        <w:r w:rsidRPr="00F00AB4">
          <w:rPr>
            <w:rStyle w:val="Hyperlink"/>
            <w:rFonts w:ascii="Times New Roman" w:hAnsi="Times New Roman" w:cs="Times New Roman"/>
            <w:noProof/>
            <w:sz w:val="26"/>
            <w:szCs w:val="26"/>
          </w:rPr>
          <w:t>Bảng 3.3</w:t>
        </w:r>
        <w:r w:rsidRPr="00F00AB4">
          <w:rPr>
            <w:rStyle w:val="Hyperlink"/>
            <w:rFonts w:ascii="Times New Roman" w:hAnsi="Times New Roman" w:cs="Times New Roman"/>
            <w:noProof/>
            <w:sz w:val="26"/>
            <w:szCs w:val="26"/>
            <w:lang w:val="vi-VN"/>
          </w:rPr>
          <w:t xml:space="preserve"> Các trường thông tin trong ElementSnapshot</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_Toc229268159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14</w:t>
        </w:r>
        <w:r w:rsidRPr="00F00AB4">
          <w:rPr>
            <w:rFonts w:ascii="Times New Roman" w:hAnsi="Times New Roman" w:cs="Times New Roman"/>
            <w:noProof/>
            <w:webHidden/>
            <w:sz w:val="26"/>
            <w:szCs w:val="26"/>
          </w:rPr>
          <w:fldChar w:fldCharType="end"/>
        </w:r>
      </w:hyperlink>
    </w:p>
    <w:p w14:paraId="3DD96063" w14:textId="1C297654"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60" w:history="1">
        <w:r w:rsidRPr="00F00AB4">
          <w:rPr>
            <w:rStyle w:val="Hyperlink"/>
            <w:rFonts w:ascii="Times New Roman" w:hAnsi="Times New Roman" w:cs="Times New Roman"/>
            <w:noProof/>
            <w:sz w:val="26"/>
            <w:szCs w:val="26"/>
          </w:rPr>
          <w:t>Bảng 3.4</w:t>
        </w:r>
        <w:r w:rsidRPr="00F00AB4">
          <w:rPr>
            <w:rStyle w:val="Hyperlink"/>
            <w:rFonts w:ascii="Times New Roman" w:hAnsi="Times New Roman" w:cs="Times New Roman"/>
            <w:noProof/>
            <w:sz w:val="26"/>
            <w:szCs w:val="26"/>
            <w:lang w:val="vi-VN"/>
          </w:rPr>
          <w:t xml:space="preserve"> Trọng số thuộc tính trong Attribute</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_Toc229268160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15</w:t>
        </w:r>
        <w:r w:rsidRPr="00F00AB4">
          <w:rPr>
            <w:rFonts w:ascii="Times New Roman" w:hAnsi="Times New Roman" w:cs="Times New Roman"/>
            <w:noProof/>
            <w:webHidden/>
            <w:sz w:val="26"/>
            <w:szCs w:val="26"/>
          </w:rPr>
          <w:fldChar w:fldCharType="end"/>
        </w:r>
      </w:hyperlink>
    </w:p>
    <w:p w14:paraId="57537ECB" w14:textId="7B9B56A0"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61" w:history="1">
        <w:r w:rsidRPr="00F00AB4">
          <w:rPr>
            <w:rStyle w:val="Hyperlink"/>
            <w:rFonts w:ascii="Times New Roman" w:hAnsi="Times New Roman" w:cs="Times New Roman"/>
            <w:noProof/>
            <w:sz w:val="26"/>
            <w:szCs w:val="26"/>
          </w:rPr>
          <w:t>Bảng 3.5</w:t>
        </w:r>
        <w:r w:rsidRPr="00F00AB4">
          <w:rPr>
            <w:rStyle w:val="Hyperlink"/>
            <w:rFonts w:ascii="Times New Roman" w:hAnsi="Times New Roman" w:cs="Times New Roman"/>
            <w:noProof/>
            <w:sz w:val="26"/>
            <w:szCs w:val="26"/>
            <w:lang w:val="vi-VN"/>
          </w:rPr>
          <w:t xml:space="preserve"> Trọng số thuộc tính trong Semantic</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_Toc229268161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16</w:t>
        </w:r>
        <w:r w:rsidRPr="00F00AB4">
          <w:rPr>
            <w:rFonts w:ascii="Times New Roman" w:hAnsi="Times New Roman" w:cs="Times New Roman"/>
            <w:noProof/>
            <w:webHidden/>
            <w:sz w:val="26"/>
            <w:szCs w:val="26"/>
          </w:rPr>
          <w:fldChar w:fldCharType="end"/>
        </w:r>
      </w:hyperlink>
    </w:p>
    <w:p w14:paraId="393420DE" w14:textId="5960C88A"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62" w:history="1">
        <w:r w:rsidRPr="00F00AB4">
          <w:rPr>
            <w:rStyle w:val="Hyperlink"/>
            <w:rFonts w:ascii="Times New Roman" w:hAnsi="Times New Roman" w:cs="Times New Roman"/>
            <w:noProof/>
            <w:sz w:val="26"/>
            <w:szCs w:val="26"/>
          </w:rPr>
          <w:t>Bảng 3.6</w:t>
        </w:r>
        <w:r w:rsidRPr="00F00AB4">
          <w:rPr>
            <w:rStyle w:val="Hyperlink"/>
            <w:rFonts w:ascii="Times New Roman" w:hAnsi="Times New Roman" w:cs="Times New Roman"/>
            <w:noProof/>
            <w:sz w:val="26"/>
            <w:szCs w:val="26"/>
            <w:lang w:val="vi-VN"/>
          </w:rPr>
          <w:t xml:space="preserve"> Trọng số thuộc tính trong Structure</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_Toc229268162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16</w:t>
        </w:r>
        <w:r w:rsidRPr="00F00AB4">
          <w:rPr>
            <w:rFonts w:ascii="Times New Roman" w:hAnsi="Times New Roman" w:cs="Times New Roman"/>
            <w:noProof/>
            <w:webHidden/>
            <w:sz w:val="26"/>
            <w:szCs w:val="26"/>
          </w:rPr>
          <w:fldChar w:fldCharType="end"/>
        </w:r>
      </w:hyperlink>
    </w:p>
    <w:p w14:paraId="1FDDA670" w14:textId="49515227"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63" w:history="1">
        <w:r w:rsidRPr="00F00AB4">
          <w:rPr>
            <w:rStyle w:val="Hyperlink"/>
            <w:rFonts w:ascii="Times New Roman" w:hAnsi="Times New Roman" w:cs="Times New Roman"/>
            <w:noProof/>
            <w:sz w:val="26"/>
            <w:szCs w:val="26"/>
          </w:rPr>
          <w:t>Bảng 3.7</w:t>
        </w:r>
        <w:r w:rsidRPr="00F00AB4">
          <w:rPr>
            <w:rStyle w:val="Hyperlink"/>
            <w:rFonts w:ascii="Times New Roman" w:hAnsi="Times New Roman" w:cs="Times New Roman"/>
            <w:noProof/>
            <w:sz w:val="26"/>
            <w:szCs w:val="26"/>
            <w:lang w:val="vi-VN"/>
          </w:rPr>
          <w:t xml:space="preserve"> Tiêu chí đánh giá</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_Toc229268163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18</w:t>
        </w:r>
        <w:r w:rsidRPr="00F00AB4">
          <w:rPr>
            <w:rFonts w:ascii="Times New Roman" w:hAnsi="Times New Roman" w:cs="Times New Roman"/>
            <w:noProof/>
            <w:webHidden/>
            <w:sz w:val="26"/>
            <w:szCs w:val="26"/>
          </w:rPr>
          <w:fldChar w:fldCharType="end"/>
        </w:r>
      </w:hyperlink>
    </w:p>
    <w:p w14:paraId="1546DC99" w14:textId="02A3C800"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64" w:history="1">
        <w:r w:rsidRPr="00F00AB4">
          <w:rPr>
            <w:rStyle w:val="Hyperlink"/>
            <w:rFonts w:ascii="Times New Roman" w:hAnsi="Times New Roman" w:cs="Times New Roman"/>
            <w:noProof/>
            <w:sz w:val="26"/>
            <w:szCs w:val="26"/>
          </w:rPr>
          <w:t>Bảng 3.8</w:t>
        </w:r>
        <w:r w:rsidRPr="00F00AB4">
          <w:rPr>
            <w:rStyle w:val="Hyperlink"/>
            <w:rFonts w:ascii="Times New Roman" w:hAnsi="Times New Roman" w:cs="Times New Roman"/>
            <w:noProof/>
            <w:sz w:val="26"/>
            <w:szCs w:val="26"/>
            <w:lang w:val="vi-VN"/>
          </w:rPr>
          <w:t xml:space="preserve"> Điểm mức độ phù hợp</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_Toc229268164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18</w:t>
        </w:r>
        <w:r w:rsidRPr="00F00AB4">
          <w:rPr>
            <w:rFonts w:ascii="Times New Roman" w:hAnsi="Times New Roman" w:cs="Times New Roman"/>
            <w:noProof/>
            <w:webHidden/>
            <w:sz w:val="26"/>
            <w:szCs w:val="26"/>
          </w:rPr>
          <w:fldChar w:fldCharType="end"/>
        </w:r>
      </w:hyperlink>
    </w:p>
    <w:p w14:paraId="5A899F1D" w14:textId="08EF8D95"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65" w:history="1">
        <w:r w:rsidRPr="00F00AB4">
          <w:rPr>
            <w:rStyle w:val="Hyperlink"/>
            <w:rFonts w:ascii="Times New Roman" w:hAnsi="Times New Roman" w:cs="Times New Roman"/>
            <w:noProof/>
            <w:sz w:val="26"/>
            <w:szCs w:val="26"/>
          </w:rPr>
          <w:t>Bảng 3.9</w:t>
        </w:r>
        <w:r w:rsidRPr="00F00AB4">
          <w:rPr>
            <w:rStyle w:val="Hyperlink"/>
            <w:rFonts w:ascii="Times New Roman" w:hAnsi="Times New Roman" w:cs="Times New Roman"/>
            <w:noProof/>
            <w:sz w:val="26"/>
            <w:szCs w:val="26"/>
            <w:lang w:val="vi-VN"/>
          </w:rPr>
          <w:t xml:space="preserve"> Đánh giá các tiêu chí</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_Toc229268165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19</w:t>
        </w:r>
        <w:r w:rsidRPr="00F00AB4">
          <w:rPr>
            <w:rFonts w:ascii="Times New Roman" w:hAnsi="Times New Roman" w:cs="Times New Roman"/>
            <w:noProof/>
            <w:webHidden/>
            <w:sz w:val="26"/>
            <w:szCs w:val="26"/>
          </w:rPr>
          <w:fldChar w:fldCharType="end"/>
        </w:r>
      </w:hyperlink>
    </w:p>
    <w:p w14:paraId="6CAA0AF3" w14:textId="3B053844"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66" w:history="1">
        <w:r w:rsidRPr="00F00AB4">
          <w:rPr>
            <w:rStyle w:val="Hyperlink"/>
            <w:rFonts w:ascii="Times New Roman" w:hAnsi="Times New Roman" w:cs="Times New Roman"/>
            <w:noProof/>
            <w:sz w:val="26"/>
            <w:szCs w:val="26"/>
          </w:rPr>
          <w:t>Bảng 3.10</w:t>
        </w:r>
        <w:r w:rsidRPr="00F00AB4">
          <w:rPr>
            <w:rStyle w:val="Hyperlink"/>
            <w:rFonts w:ascii="Times New Roman" w:hAnsi="Times New Roman" w:cs="Times New Roman"/>
            <w:noProof/>
            <w:sz w:val="26"/>
            <w:szCs w:val="26"/>
            <w:lang w:val="vi-VN"/>
          </w:rPr>
          <w:t xml:space="preserve"> Hệ số sau khi chuẩn hóa của các chiều</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_Toc229268166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21</w:t>
        </w:r>
        <w:r w:rsidRPr="00F00AB4">
          <w:rPr>
            <w:rFonts w:ascii="Times New Roman" w:hAnsi="Times New Roman" w:cs="Times New Roman"/>
            <w:noProof/>
            <w:webHidden/>
            <w:sz w:val="26"/>
            <w:szCs w:val="26"/>
          </w:rPr>
          <w:fldChar w:fldCharType="end"/>
        </w:r>
      </w:hyperlink>
    </w:p>
    <w:p w14:paraId="5273104D" w14:textId="5889D35D"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67" w:history="1">
        <w:r w:rsidRPr="00F00AB4">
          <w:rPr>
            <w:rStyle w:val="Hyperlink"/>
            <w:rFonts w:ascii="Times New Roman" w:hAnsi="Times New Roman" w:cs="Times New Roman"/>
            <w:noProof/>
            <w:sz w:val="26"/>
            <w:szCs w:val="26"/>
          </w:rPr>
          <w:t>Bảng 3.11</w:t>
        </w:r>
        <w:r w:rsidRPr="00F00AB4">
          <w:rPr>
            <w:rStyle w:val="Hyperlink"/>
            <w:rFonts w:ascii="Times New Roman" w:hAnsi="Times New Roman" w:cs="Times New Roman"/>
            <w:noProof/>
            <w:sz w:val="26"/>
            <w:szCs w:val="26"/>
            <w:lang w:val="vi-VN"/>
          </w:rPr>
          <w:t xml:space="preserve"> Thang điểm Saaty</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_Toc229268167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22</w:t>
        </w:r>
        <w:r w:rsidRPr="00F00AB4">
          <w:rPr>
            <w:rFonts w:ascii="Times New Roman" w:hAnsi="Times New Roman" w:cs="Times New Roman"/>
            <w:noProof/>
            <w:webHidden/>
            <w:sz w:val="26"/>
            <w:szCs w:val="26"/>
          </w:rPr>
          <w:fldChar w:fldCharType="end"/>
        </w:r>
      </w:hyperlink>
    </w:p>
    <w:p w14:paraId="234535E9" w14:textId="21BBC464"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68" w:history="1">
        <w:r w:rsidRPr="00F00AB4">
          <w:rPr>
            <w:rStyle w:val="Hyperlink"/>
            <w:rFonts w:ascii="Times New Roman" w:hAnsi="Times New Roman" w:cs="Times New Roman"/>
            <w:noProof/>
            <w:sz w:val="26"/>
            <w:szCs w:val="26"/>
          </w:rPr>
          <w:t>Bảng 3.12</w:t>
        </w:r>
        <w:r w:rsidRPr="00F00AB4">
          <w:rPr>
            <w:rStyle w:val="Hyperlink"/>
            <w:rFonts w:ascii="Times New Roman" w:hAnsi="Times New Roman" w:cs="Times New Roman"/>
            <w:noProof/>
            <w:sz w:val="26"/>
            <w:szCs w:val="26"/>
            <w:lang w:val="vi-VN"/>
          </w:rPr>
          <w:t xml:space="preserve"> So sánh các tiêu chí theo thang điểm Saaty</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_Toc229268168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22</w:t>
        </w:r>
        <w:r w:rsidRPr="00F00AB4">
          <w:rPr>
            <w:rFonts w:ascii="Times New Roman" w:hAnsi="Times New Roman" w:cs="Times New Roman"/>
            <w:noProof/>
            <w:webHidden/>
            <w:sz w:val="26"/>
            <w:szCs w:val="26"/>
          </w:rPr>
          <w:fldChar w:fldCharType="end"/>
        </w:r>
      </w:hyperlink>
    </w:p>
    <w:p w14:paraId="3132009D" w14:textId="6B77236C"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69" w:history="1">
        <w:r w:rsidRPr="00F00AB4">
          <w:rPr>
            <w:rStyle w:val="Hyperlink"/>
            <w:rFonts w:ascii="Times New Roman" w:hAnsi="Times New Roman" w:cs="Times New Roman"/>
            <w:noProof/>
            <w:sz w:val="26"/>
            <w:szCs w:val="26"/>
          </w:rPr>
          <w:t>Bảng 3.13</w:t>
        </w:r>
        <w:r w:rsidRPr="00F00AB4">
          <w:rPr>
            <w:rStyle w:val="Hyperlink"/>
            <w:rFonts w:ascii="Times New Roman" w:hAnsi="Times New Roman" w:cs="Times New Roman"/>
            <w:noProof/>
            <w:sz w:val="26"/>
            <w:szCs w:val="26"/>
            <w:lang w:val="vi-VN"/>
          </w:rPr>
          <w:t xml:space="preserve"> So sánh các tiêu chí sau khi chuẩn hóa</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_Toc229268169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23</w:t>
        </w:r>
        <w:r w:rsidRPr="00F00AB4">
          <w:rPr>
            <w:rFonts w:ascii="Times New Roman" w:hAnsi="Times New Roman" w:cs="Times New Roman"/>
            <w:noProof/>
            <w:webHidden/>
            <w:sz w:val="26"/>
            <w:szCs w:val="26"/>
          </w:rPr>
          <w:fldChar w:fldCharType="end"/>
        </w:r>
      </w:hyperlink>
    </w:p>
    <w:p w14:paraId="664E601F" w14:textId="3C2D0732"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70" w:history="1">
        <w:r w:rsidRPr="00F00AB4">
          <w:rPr>
            <w:rStyle w:val="Hyperlink"/>
            <w:rFonts w:ascii="Times New Roman" w:hAnsi="Times New Roman" w:cs="Times New Roman"/>
            <w:noProof/>
            <w:sz w:val="26"/>
            <w:szCs w:val="26"/>
          </w:rPr>
          <w:t>Bảng 3.14</w:t>
        </w:r>
        <w:r w:rsidRPr="00F00AB4">
          <w:rPr>
            <w:rStyle w:val="Hyperlink"/>
            <w:rFonts w:ascii="Times New Roman" w:hAnsi="Times New Roman" w:cs="Times New Roman"/>
            <w:noProof/>
            <w:sz w:val="26"/>
            <w:szCs w:val="26"/>
            <w:lang w:val="vi-VN"/>
          </w:rPr>
          <w:t xml:space="preserve"> Ngưỡng điểm quyết định</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_Toc229268170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24</w:t>
        </w:r>
        <w:r w:rsidRPr="00F00AB4">
          <w:rPr>
            <w:rFonts w:ascii="Times New Roman" w:hAnsi="Times New Roman" w:cs="Times New Roman"/>
            <w:noProof/>
            <w:webHidden/>
            <w:sz w:val="26"/>
            <w:szCs w:val="26"/>
          </w:rPr>
          <w:fldChar w:fldCharType="end"/>
        </w:r>
      </w:hyperlink>
    </w:p>
    <w:p w14:paraId="67CA8457" w14:textId="2D260D9D"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71" w:history="1">
        <w:r w:rsidRPr="00F00AB4">
          <w:rPr>
            <w:rStyle w:val="Hyperlink"/>
            <w:rFonts w:ascii="Times New Roman" w:hAnsi="Times New Roman" w:cs="Times New Roman"/>
            <w:noProof/>
            <w:sz w:val="26"/>
            <w:szCs w:val="26"/>
          </w:rPr>
          <w:t>Bảng 4.1</w:t>
        </w:r>
        <w:r w:rsidRPr="00F00AB4">
          <w:rPr>
            <w:rStyle w:val="Hyperlink"/>
            <w:rFonts w:ascii="Times New Roman" w:hAnsi="Times New Roman" w:cs="Times New Roman"/>
            <w:noProof/>
            <w:sz w:val="26"/>
            <w:szCs w:val="26"/>
            <w:lang w:val="vi-VN"/>
          </w:rPr>
          <w:t xml:space="preserve"> Môi trường thực nghiệm</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_Toc229268171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27</w:t>
        </w:r>
        <w:r w:rsidRPr="00F00AB4">
          <w:rPr>
            <w:rFonts w:ascii="Times New Roman" w:hAnsi="Times New Roman" w:cs="Times New Roman"/>
            <w:noProof/>
            <w:webHidden/>
            <w:sz w:val="26"/>
            <w:szCs w:val="26"/>
          </w:rPr>
          <w:fldChar w:fldCharType="end"/>
        </w:r>
      </w:hyperlink>
    </w:p>
    <w:p w14:paraId="5F43D9D7" w14:textId="1A01E4DA"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72" w:history="1">
        <w:r w:rsidRPr="00F00AB4">
          <w:rPr>
            <w:rStyle w:val="Hyperlink"/>
            <w:rFonts w:ascii="Times New Roman" w:hAnsi="Times New Roman" w:cs="Times New Roman"/>
            <w:noProof/>
            <w:sz w:val="26"/>
            <w:szCs w:val="26"/>
          </w:rPr>
          <w:t>Bảng 4.2</w:t>
        </w:r>
        <w:r w:rsidRPr="00F00AB4">
          <w:rPr>
            <w:rStyle w:val="Hyperlink"/>
            <w:rFonts w:ascii="Times New Roman" w:hAnsi="Times New Roman" w:cs="Times New Roman"/>
            <w:noProof/>
            <w:sz w:val="26"/>
            <w:szCs w:val="26"/>
            <w:lang w:val="vi-VN"/>
          </w:rPr>
          <w:t xml:space="preserve"> Bộ dữ liệu thực nghiệm</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_Toc229268172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32</w:t>
        </w:r>
        <w:r w:rsidRPr="00F00AB4">
          <w:rPr>
            <w:rFonts w:ascii="Times New Roman" w:hAnsi="Times New Roman" w:cs="Times New Roman"/>
            <w:noProof/>
            <w:webHidden/>
            <w:sz w:val="26"/>
            <w:szCs w:val="26"/>
          </w:rPr>
          <w:fldChar w:fldCharType="end"/>
        </w:r>
      </w:hyperlink>
    </w:p>
    <w:p w14:paraId="4908FDF2" w14:textId="26FAB8E7"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73" w:history="1">
        <w:r w:rsidRPr="00F00AB4">
          <w:rPr>
            <w:rStyle w:val="Hyperlink"/>
            <w:rFonts w:ascii="Times New Roman" w:hAnsi="Times New Roman" w:cs="Times New Roman"/>
            <w:noProof/>
            <w:sz w:val="26"/>
            <w:szCs w:val="26"/>
          </w:rPr>
          <w:t>Bảng 4.3</w:t>
        </w:r>
        <w:r w:rsidRPr="00F00AB4">
          <w:rPr>
            <w:rStyle w:val="Hyperlink"/>
            <w:rFonts w:ascii="Times New Roman" w:hAnsi="Times New Roman" w:cs="Times New Roman"/>
            <w:noProof/>
            <w:sz w:val="26"/>
            <w:szCs w:val="26"/>
            <w:lang w:val="vi-VN"/>
          </w:rPr>
          <w:t xml:space="preserve"> Các phiên bản mutation UI</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_Toc229268173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32</w:t>
        </w:r>
        <w:r w:rsidRPr="00F00AB4">
          <w:rPr>
            <w:rFonts w:ascii="Times New Roman" w:hAnsi="Times New Roman" w:cs="Times New Roman"/>
            <w:noProof/>
            <w:webHidden/>
            <w:sz w:val="26"/>
            <w:szCs w:val="26"/>
          </w:rPr>
          <w:fldChar w:fldCharType="end"/>
        </w:r>
      </w:hyperlink>
    </w:p>
    <w:p w14:paraId="79031BE1" w14:textId="022989A5"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74" w:history="1">
        <w:r w:rsidRPr="00F00AB4">
          <w:rPr>
            <w:rStyle w:val="Hyperlink"/>
            <w:rFonts w:ascii="Times New Roman" w:hAnsi="Times New Roman" w:cs="Times New Roman"/>
            <w:noProof/>
            <w:sz w:val="26"/>
            <w:szCs w:val="26"/>
          </w:rPr>
          <w:t>Bảng 4.4</w:t>
        </w:r>
        <w:r w:rsidRPr="00F00AB4">
          <w:rPr>
            <w:rStyle w:val="Hyperlink"/>
            <w:rFonts w:ascii="Times New Roman" w:hAnsi="Times New Roman" w:cs="Times New Roman"/>
            <w:noProof/>
            <w:sz w:val="26"/>
            <w:szCs w:val="26"/>
            <w:lang w:val="vi-VN"/>
          </w:rPr>
          <w:t xml:space="preserve"> Mô tả thuộc tính dữ liệu</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_Toc229268174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34</w:t>
        </w:r>
        <w:r w:rsidRPr="00F00AB4">
          <w:rPr>
            <w:rFonts w:ascii="Times New Roman" w:hAnsi="Times New Roman" w:cs="Times New Roman"/>
            <w:noProof/>
            <w:webHidden/>
            <w:sz w:val="26"/>
            <w:szCs w:val="26"/>
          </w:rPr>
          <w:fldChar w:fldCharType="end"/>
        </w:r>
      </w:hyperlink>
    </w:p>
    <w:p w14:paraId="07518752" w14:textId="1BAA6D45"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75" w:history="1">
        <w:r w:rsidRPr="00F00AB4">
          <w:rPr>
            <w:rStyle w:val="Hyperlink"/>
            <w:rFonts w:ascii="Times New Roman" w:hAnsi="Times New Roman" w:cs="Times New Roman"/>
            <w:noProof/>
            <w:sz w:val="26"/>
            <w:szCs w:val="26"/>
          </w:rPr>
          <w:t>Bảng 4.5</w:t>
        </w:r>
        <w:r w:rsidRPr="00F00AB4">
          <w:rPr>
            <w:rStyle w:val="Hyperlink"/>
            <w:rFonts w:ascii="Times New Roman" w:hAnsi="Times New Roman" w:cs="Times New Roman"/>
            <w:noProof/>
            <w:sz w:val="26"/>
            <w:szCs w:val="26"/>
            <w:lang w:val="vi-VN"/>
          </w:rPr>
          <w:t xml:space="preserve"> Phân tách dữ liệu train/test</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_Toc229268175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36</w:t>
        </w:r>
        <w:r w:rsidRPr="00F00AB4">
          <w:rPr>
            <w:rFonts w:ascii="Times New Roman" w:hAnsi="Times New Roman" w:cs="Times New Roman"/>
            <w:noProof/>
            <w:webHidden/>
            <w:sz w:val="26"/>
            <w:szCs w:val="26"/>
          </w:rPr>
          <w:fldChar w:fldCharType="end"/>
        </w:r>
      </w:hyperlink>
    </w:p>
    <w:p w14:paraId="5DC0FC93" w14:textId="3DB7AC7C"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76" w:history="1">
        <w:r w:rsidRPr="00F00AB4">
          <w:rPr>
            <w:rStyle w:val="Hyperlink"/>
            <w:rFonts w:ascii="Times New Roman" w:hAnsi="Times New Roman" w:cs="Times New Roman"/>
            <w:noProof/>
            <w:sz w:val="26"/>
            <w:szCs w:val="26"/>
          </w:rPr>
          <w:t>Bảng 4.6</w:t>
        </w:r>
        <w:r w:rsidRPr="00F00AB4">
          <w:rPr>
            <w:rStyle w:val="Hyperlink"/>
            <w:rFonts w:ascii="Times New Roman" w:hAnsi="Times New Roman" w:cs="Times New Roman"/>
            <w:noProof/>
            <w:sz w:val="26"/>
            <w:szCs w:val="26"/>
            <w:lang w:val="vi-VN"/>
          </w:rPr>
          <w:t xml:space="preserve"> So sánh model</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_Toc229268176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36</w:t>
        </w:r>
        <w:r w:rsidRPr="00F00AB4">
          <w:rPr>
            <w:rFonts w:ascii="Times New Roman" w:hAnsi="Times New Roman" w:cs="Times New Roman"/>
            <w:noProof/>
            <w:webHidden/>
            <w:sz w:val="26"/>
            <w:szCs w:val="26"/>
          </w:rPr>
          <w:fldChar w:fldCharType="end"/>
        </w:r>
      </w:hyperlink>
    </w:p>
    <w:p w14:paraId="4FA67E8D" w14:textId="03E34F59"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77" w:history="1">
        <w:r w:rsidRPr="00F00AB4">
          <w:rPr>
            <w:rStyle w:val="Hyperlink"/>
            <w:rFonts w:ascii="Times New Roman" w:hAnsi="Times New Roman" w:cs="Times New Roman"/>
            <w:noProof/>
            <w:sz w:val="26"/>
            <w:szCs w:val="26"/>
          </w:rPr>
          <w:t>Bảng 4.7</w:t>
        </w:r>
        <w:r w:rsidRPr="00F00AB4">
          <w:rPr>
            <w:rStyle w:val="Hyperlink"/>
            <w:rFonts w:ascii="Times New Roman" w:hAnsi="Times New Roman" w:cs="Times New Roman"/>
            <w:noProof/>
            <w:sz w:val="26"/>
            <w:szCs w:val="26"/>
            <w:lang w:val="vi-VN"/>
          </w:rPr>
          <w:t xml:space="preserve"> Ma trận nhầm lẫn</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_Toc229268177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37</w:t>
        </w:r>
        <w:r w:rsidRPr="00F00AB4">
          <w:rPr>
            <w:rFonts w:ascii="Times New Roman" w:hAnsi="Times New Roman" w:cs="Times New Roman"/>
            <w:noProof/>
            <w:webHidden/>
            <w:sz w:val="26"/>
            <w:szCs w:val="26"/>
          </w:rPr>
          <w:fldChar w:fldCharType="end"/>
        </w:r>
      </w:hyperlink>
    </w:p>
    <w:p w14:paraId="4151B752" w14:textId="1EF177D3"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78" w:history="1">
        <w:r w:rsidRPr="00F00AB4">
          <w:rPr>
            <w:rStyle w:val="Hyperlink"/>
            <w:rFonts w:ascii="Times New Roman" w:hAnsi="Times New Roman" w:cs="Times New Roman"/>
            <w:noProof/>
            <w:sz w:val="26"/>
            <w:szCs w:val="26"/>
          </w:rPr>
          <w:t>Bảng 4.8</w:t>
        </w:r>
        <w:r w:rsidRPr="00F00AB4">
          <w:rPr>
            <w:rStyle w:val="Hyperlink"/>
            <w:rFonts w:ascii="Times New Roman" w:hAnsi="Times New Roman" w:cs="Times New Roman"/>
            <w:noProof/>
            <w:sz w:val="26"/>
            <w:szCs w:val="26"/>
            <w:lang w:val="vi-VN"/>
          </w:rPr>
          <w:t xml:space="preserve"> Kết quả train model</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_Toc229268178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38</w:t>
        </w:r>
        <w:r w:rsidRPr="00F00AB4">
          <w:rPr>
            <w:rFonts w:ascii="Times New Roman" w:hAnsi="Times New Roman" w:cs="Times New Roman"/>
            <w:noProof/>
            <w:webHidden/>
            <w:sz w:val="26"/>
            <w:szCs w:val="26"/>
          </w:rPr>
          <w:fldChar w:fldCharType="end"/>
        </w:r>
      </w:hyperlink>
    </w:p>
    <w:p w14:paraId="76F2A54B" w14:textId="6A07E2CB" w:rsidR="00F00AB4" w:rsidRPr="00F00AB4" w:rsidRDefault="00F00AB4">
      <w:pPr>
        <w:pStyle w:val="TableofFigures"/>
        <w:tabs>
          <w:tab w:val="right" w:leader="dot" w:pos="9344"/>
        </w:tabs>
        <w:rPr>
          <w:rFonts w:ascii="Times New Roman" w:eastAsiaTheme="minorEastAsia" w:hAnsi="Times New Roman" w:cs="Times New Roman"/>
          <w:i w:val="0"/>
          <w:iCs w:val="0"/>
          <w:noProof/>
          <w:color w:val="auto"/>
          <w:kern w:val="2"/>
          <w:sz w:val="26"/>
          <w:szCs w:val="26"/>
          <w14:ligatures w14:val="standardContextual"/>
        </w:rPr>
      </w:pPr>
      <w:hyperlink w:anchor="_Toc229268179" w:history="1">
        <w:r w:rsidRPr="00F00AB4">
          <w:rPr>
            <w:rStyle w:val="Hyperlink"/>
            <w:rFonts w:ascii="Times New Roman" w:hAnsi="Times New Roman" w:cs="Times New Roman"/>
            <w:noProof/>
            <w:sz w:val="26"/>
            <w:szCs w:val="26"/>
          </w:rPr>
          <w:t>Bảng 4.9</w:t>
        </w:r>
        <w:r w:rsidRPr="00F00AB4">
          <w:rPr>
            <w:rStyle w:val="Hyperlink"/>
            <w:rFonts w:ascii="Times New Roman" w:hAnsi="Times New Roman" w:cs="Times New Roman"/>
            <w:noProof/>
            <w:sz w:val="26"/>
            <w:szCs w:val="26"/>
            <w:lang w:val="vi-VN"/>
          </w:rPr>
          <w:t xml:space="preserve"> Kết quả trọng số tối ưu</w:t>
        </w:r>
        <w:r w:rsidRPr="00F00AB4">
          <w:rPr>
            <w:rFonts w:ascii="Times New Roman" w:hAnsi="Times New Roman" w:cs="Times New Roman"/>
            <w:noProof/>
            <w:webHidden/>
            <w:sz w:val="26"/>
            <w:szCs w:val="26"/>
          </w:rPr>
          <w:tab/>
        </w:r>
        <w:r w:rsidRPr="00F00AB4">
          <w:rPr>
            <w:rFonts w:ascii="Times New Roman" w:hAnsi="Times New Roman" w:cs="Times New Roman"/>
            <w:noProof/>
            <w:webHidden/>
            <w:sz w:val="26"/>
            <w:szCs w:val="26"/>
          </w:rPr>
          <w:fldChar w:fldCharType="begin"/>
        </w:r>
        <w:r w:rsidRPr="00F00AB4">
          <w:rPr>
            <w:rFonts w:ascii="Times New Roman" w:hAnsi="Times New Roman" w:cs="Times New Roman"/>
            <w:noProof/>
            <w:webHidden/>
            <w:sz w:val="26"/>
            <w:szCs w:val="26"/>
          </w:rPr>
          <w:instrText xml:space="preserve"> PAGEREF _Toc229268179 \h </w:instrText>
        </w:r>
        <w:r w:rsidRPr="00F00AB4">
          <w:rPr>
            <w:rFonts w:ascii="Times New Roman" w:hAnsi="Times New Roman" w:cs="Times New Roman"/>
            <w:noProof/>
            <w:webHidden/>
            <w:sz w:val="26"/>
            <w:szCs w:val="26"/>
          </w:rPr>
        </w:r>
        <w:r w:rsidRPr="00F00AB4">
          <w:rPr>
            <w:rFonts w:ascii="Times New Roman" w:hAnsi="Times New Roman" w:cs="Times New Roman"/>
            <w:noProof/>
            <w:webHidden/>
            <w:sz w:val="26"/>
            <w:szCs w:val="26"/>
          </w:rPr>
          <w:fldChar w:fldCharType="separate"/>
        </w:r>
        <w:r w:rsidRPr="00F00AB4">
          <w:rPr>
            <w:rFonts w:ascii="Times New Roman" w:hAnsi="Times New Roman" w:cs="Times New Roman"/>
            <w:noProof/>
            <w:webHidden/>
            <w:sz w:val="26"/>
            <w:szCs w:val="26"/>
          </w:rPr>
          <w:t>39</w:t>
        </w:r>
        <w:r w:rsidRPr="00F00AB4">
          <w:rPr>
            <w:rFonts w:ascii="Times New Roman" w:hAnsi="Times New Roman" w:cs="Times New Roman"/>
            <w:noProof/>
            <w:webHidden/>
            <w:sz w:val="26"/>
            <w:szCs w:val="26"/>
          </w:rPr>
          <w:fldChar w:fldCharType="end"/>
        </w:r>
      </w:hyperlink>
    </w:p>
    <w:p w14:paraId="73D9124C" w14:textId="6DFB41F1" w:rsidR="0062260C" w:rsidRPr="0062260C" w:rsidRDefault="00F00AB4" w:rsidP="0062260C">
      <w:pPr>
        <w:tabs>
          <w:tab w:val="left" w:pos="3255"/>
        </w:tabs>
        <w:rPr>
          <w:rFonts w:cs="Times New Roman"/>
          <w:sz w:val="32"/>
          <w:szCs w:val="28"/>
          <w:lang w:val="vi-VN"/>
        </w:rPr>
        <w:sectPr w:rsidR="0062260C" w:rsidRPr="0062260C" w:rsidSect="00CC47A2">
          <w:headerReference w:type="default" r:id="rId13"/>
          <w:footerReference w:type="default" r:id="rId14"/>
          <w:headerReference w:type="first" r:id="rId15"/>
          <w:footerReference w:type="first" r:id="rId16"/>
          <w:pgSz w:w="11906" w:h="16838" w:code="9"/>
          <w:pgMar w:top="1134" w:right="851" w:bottom="1134" w:left="1701" w:header="720" w:footer="720" w:gutter="0"/>
          <w:pgNumType w:start="1"/>
          <w:cols w:space="720"/>
          <w:docGrid w:linePitch="360"/>
        </w:sectPr>
      </w:pPr>
      <w:r>
        <w:rPr>
          <w:rFonts w:cs="Times New Roman"/>
          <w:sz w:val="32"/>
          <w:szCs w:val="28"/>
          <w:lang w:val="vi-VN"/>
        </w:rPr>
        <w:fldChar w:fldCharType="end"/>
      </w:r>
    </w:p>
    <w:p w14:paraId="680B083C" w14:textId="0A47D6CB" w:rsidR="00A35801" w:rsidRPr="00A35801" w:rsidRDefault="00A35801" w:rsidP="00CC47A2">
      <w:pPr>
        <w:spacing w:after="0" w:line="360" w:lineRule="auto"/>
        <w:rPr>
          <w:rFonts w:cs="Times New Roman"/>
          <w:b/>
          <w:bCs/>
          <w:lang w:val="vi-VN"/>
        </w:rPr>
      </w:pPr>
    </w:p>
    <w:p w14:paraId="0107D9EE" w14:textId="4B82E2F5" w:rsidR="00C0183F" w:rsidRDefault="00A35801" w:rsidP="00CC47A2">
      <w:pPr>
        <w:pStyle w:val="Heading1"/>
        <w:spacing w:line="360" w:lineRule="auto"/>
        <w:rPr>
          <w:lang w:val="vi-VN"/>
        </w:rPr>
      </w:pPr>
      <w:r w:rsidRPr="00A35801">
        <w:rPr>
          <w:lang w:val="vi-VN"/>
        </w:rPr>
        <w:t xml:space="preserve"> </w:t>
      </w:r>
      <w:bookmarkStart w:id="0" w:name="_Toc229267328"/>
      <w:r w:rsidR="003A3A6F">
        <w:rPr>
          <w:lang w:val="vi-VN"/>
        </w:rPr>
        <w:t>GIỚI THIỆU</w:t>
      </w:r>
      <w:bookmarkEnd w:id="0"/>
    </w:p>
    <w:p w14:paraId="249AB898" w14:textId="7874AC58" w:rsidR="003A3A6F" w:rsidRDefault="003653F7" w:rsidP="003A3A6F">
      <w:pPr>
        <w:pStyle w:val="Heading2"/>
        <w:rPr>
          <w:lang w:val="vi-VN"/>
        </w:rPr>
      </w:pPr>
      <w:bookmarkStart w:id="1" w:name="_Toc229267329"/>
      <w:r>
        <w:rPr>
          <w:lang w:val="vi-VN"/>
        </w:rPr>
        <w:t>Phát biểu bài toán</w:t>
      </w:r>
      <w:bookmarkEnd w:id="1"/>
      <w:r>
        <w:rPr>
          <w:lang w:val="vi-VN"/>
        </w:rPr>
        <w:t xml:space="preserve"> </w:t>
      </w:r>
    </w:p>
    <w:p w14:paraId="307DE5CC" w14:textId="78E1619A" w:rsidR="000209BC" w:rsidRDefault="003653F7" w:rsidP="003653F7">
      <w:pPr>
        <w:pStyle w:val="Style1"/>
      </w:pPr>
      <w:r>
        <w:t>Trong bối cảnh phát triển phần mềm hiện đại, kiểm thử tự động giao diện người dùng (UI web autonation testing) đã trở thành một phần không thể thiếu trong quy trình CI/CD. Các framework kiểm thử như Selenium Webdriver cho phép viết các kịch bản kiểm thử tự động, mô phỏng hành vi người dùng thực tế trên trình duyệt web.</w:t>
      </w:r>
    </w:p>
    <w:p w14:paraId="5A1B8011" w14:textId="32A2153C" w:rsidR="003653F7" w:rsidRDefault="003653F7" w:rsidP="003653F7">
      <w:pPr>
        <w:pStyle w:val="Style1"/>
      </w:pPr>
      <w:r>
        <w:t>Tuy nhiên, một vấn đề nghiêm trọng luôn tồn tại trong thực tế: khi giao diện người dùng thay đổi dù nhỏ như đổi giá trị thuộc tính data-testid, thêm một lớp CSS, hay tái cấu trúc DOM thì các bộ định vị phần tử (locator) trong test case sẽ không còn hợp lệ, nó khiến toàn bộ test suite bị hỏng (broken). Các kỹ sư kiểm thử buộc phải dành hàng giờ thậm chí hàng ngày để tìm kiếm và sửa chữa từng locator.</w:t>
      </w:r>
    </w:p>
    <w:p w14:paraId="41D983E4" w14:textId="04A8FDED" w:rsidR="003653F7" w:rsidRDefault="003653F7" w:rsidP="003653F7">
      <w:pPr>
        <w:pStyle w:val="Style1"/>
      </w:pPr>
      <w:r>
        <w:t xml:space="preserve">Vấn đề này </w:t>
      </w:r>
      <w:r w:rsidR="00C4708F">
        <w:t>sẽ trở nên nghiêm trọng hơn khi dự án có quy mô hớn với hàng trăm test case, hoăck khi team frontend liên tục cập nhật giao diện trong các sprint ngắn. Chi phí bảo trì test_hay còn gọi là “test maintenance cost” có thể chiếm đến 30-40% tổng chi phí kiểm thử, làm giảm đáng kể lợi ích ban đầu của automation.</w:t>
      </w:r>
    </w:p>
    <w:p w14:paraId="51798263" w14:textId="5D5B335E" w:rsidR="00C4708F" w:rsidRDefault="00C4708F" w:rsidP="003653F7">
      <w:pPr>
        <w:pStyle w:val="Style1"/>
      </w:pPr>
      <w:r>
        <w:t xml:space="preserve">Câu hỏi đặt ra là: Liệu có thể xây dựng một cơ chế tự động phát hiện test bị hỏng do thay đổi UI, và tự động tìm kiếm, lựa chọn, thay thế phù hợp mà không cần sự can thiệp </w:t>
      </w:r>
      <w:r w:rsidR="007346D9">
        <w:t xml:space="preserve">thủ </w:t>
      </w:r>
      <w:r>
        <w:t>công của các kỹ sư test? Đây chính là bài toán self healing UI testing mà khóa luận này hướng tới.</w:t>
      </w:r>
    </w:p>
    <w:p w14:paraId="735431E4" w14:textId="13FE1D5F" w:rsidR="00C4708F" w:rsidRDefault="00C4708F" w:rsidP="00C4708F">
      <w:pPr>
        <w:pStyle w:val="Heading2"/>
        <w:rPr>
          <w:lang w:val="vi-VN"/>
        </w:rPr>
      </w:pPr>
      <w:bookmarkStart w:id="2" w:name="_Toc229267330"/>
      <w:r>
        <w:t>Mục</w:t>
      </w:r>
      <w:r>
        <w:rPr>
          <w:lang w:val="vi-VN"/>
        </w:rPr>
        <w:t xml:space="preserve"> tiêu nghiên cứu</w:t>
      </w:r>
      <w:bookmarkEnd w:id="2"/>
    </w:p>
    <w:p w14:paraId="63216211" w14:textId="655EF22D" w:rsidR="00C4708F" w:rsidRDefault="00C4708F" w:rsidP="00C4708F">
      <w:pPr>
        <w:pStyle w:val="Style1"/>
      </w:pPr>
      <w:r>
        <w:t>Khóa luận này đặt ra các mục tiêu nghiên cứu cụ thể như sau:</w:t>
      </w:r>
    </w:p>
    <w:p w14:paraId="1C4AEB52" w14:textId="7740636F" w:rsidR="00C4708F" w:rsidRDefault="00C4708F" w:rsidP="00C4708F">
      <w:pPr>
        <w:pStyle w:val="Style1"/>
        <w:numPr>
          <w:ilvl w:val="0"/>
          <w:numId w:val="10"/>
        </w:numPr>
      </w:pPr>
      <w:r>
        <w:t>Xây dựng cơ chế tự động phát hiện và phân loại các ecception Selenium phát sinh do thay đổi UI, phân biệt giữa lỗi cần healing và lỗi kỹ thuật khác (timeout, stale element, ...).</w:t>
      </w:r>
    </w:p>
    <w:p w14:paraId="6217277A" w14:textId="692C93A9" w:rsidR="00C4708F" w:rsidRDefault="00C4708F" w:rsidP="00C4708F">
      <w:pPr>
        <w:pStyle w:val="Style1"/>
        <w:numPr>
          <w:ilvl w:val="0"/>
          <w:numId w:val="10"/>
        </w:numPr>
      </w:pPr>
      <w:r>
        <w:t>Thiết kế và triển khai hệ thống lưu trữ snapshot phần tử UI gốc đa chiều, bao gồm thông tin thuộc tính HTML, thông tin ngữ nghĩa, thông tin cấu trúc DOM, thông tin trực quan (bounding box) và thông tin ngữ cảnh.</w:t>
      </w:r>
    </w:p>
    <w:p w14:paraId="5221CEAB" w14:textId="5A5FA17F" w:rsidR="00C4708F" w:rsidRDefault="00C4708F" w:rsidP="00C4708F">
      <w:pPr>
        <w:pStyle w:val="Style1"/>
        <w:numPr>
          <w:ilvl w:val="0"/>
          <w:numId w:val="10"/>
        </w:numPr>
      </w:pPr>
      <w:r>
        <w:t>Xây dựng engine tính điểm tương đồng 5 chiều (Attribute, Semantic, Structure, Visual, Context) để nhận diện phần tử đúng trong DOM mới khi locator cũ thất bại.</w:t>
      </w:r>
    </w:p>
    <w:p w14:paraId="5E843579" w14:textId="1DE83001" w:rsidR="00C4708F" w:rsidRDefault="00C4708F" w:rsidP="00C4708F">
      <w:pPr>
        <w:pStyle w:val="Style1"/>
        <w:numPr>
          <w:ilvl w:val="0"/>
          <w:numId w:val="10"/>
        </w:numPr>
      </w:pPr>
      <w:r>
        <w:t xml:space="preserve">Nghiên cứu so sánh hai phương pháp tổng hợp: trọng số tĩnh dựa trên phương pháp SAW/AHP và trọng số động học bởi Logistic </w:t>
      </w:r>
      <w:r w:rsidR="008F0407">
        <w:t>Regression.</w:t>
      </w:r>
    </w:p>
    <w:p w14:paraId="12211CDC" w14:textId="7F261974" w:rsidR="008F0407" w:rsidRDefault="008F0407" w:rsidP="00C4708F">
      <w:pPr>
        <w:pStyle w:val="Style1"/>
        <w:numPr>
          <w:ilvl w:val="0"/>
          <w:numId w:val="10"/>
        </w:numPr>
      </w:pPr>
      <w:r>
        <w:lastRenderedPageBreak/>
        <w:t>Đánh giá hiệu quả hệ thống trên các dạng mutation UI khác nhau như: đổi tên thuộc tính, thay đổi loại thuộc tính, xóa thuộc tính, thay đổi văn bản, thay đổi cấu trúc DOM và tổ hợp đa chiều.</w:t>
      </w:r>
    </w:p>
    <w:p w14:paraId="141C9BFF" w14:textId="7B6F4DA5" w:rsidR="008F0407" w:rsidRDefault="008F0407" w:rsidP="00C4708F">
      <w:pPr>
        <w:pStyle w:val="Style1"/>
        <w:numPr>
          <w:ilvl w:val="0"/>
          <w:numId w:val="10"/>
        </w:numPr>
      </w:pPr>
      <w:r>
        <w:t>Xây dựng Knowledge Base để cache kết quả healing, giảm thời gian phục hồi cho các lần test tiếp theo.</w:t>
      </w:r>
    </w:p>
    <w:p w14:paraId="1B547C1E" w14:textId="6142EF72" w:rsidR="008F0407" w:rsidRDefault="008F0407" w:rsidP="008F0407">
      <w:pPr>
        <w:pStyle w:val="Heading2"/>
        <w:rPr>
          <w:lang w:val="vi-VN"/>
        </w:rPr>
      </w:pPr>
      <w:bookmarkStart w:id="3" w:name="_Toc229267331"/>
      <w:r>
        <w:t>Phạm</w:t>
      </w:r>
      <w:r>
        <w:rPr>
          <w:lang w:val="vi-VN"/>
        </w:rPr>
        <w:t xml:space="preserve"> vi nghiên cứu</w:t>
      </w:r>
      <w:bookmarkEnd w:id="3"/>
    </w:p>
    <w:p w14:paraId="033F7D73" w14:textId="75EE9781" w:rsidR="008F0407" w:rsidRDefault="008F0407" w:rsidP="008F0407">
      <w:pPr>
        <w:pStyle w:val="Style1"/>
      </w:pPr>
      <w:r>
        <w:t>Khóa luận tập trung nghiêm cứu trong các phạm vi sau:</w:t>
      </w:r>
    </w:p>
    <w:p w14:paraId="25A11783" w14:textId="25D0ECBE" w:rsidR="008F0407" w:rsidRDefault="008F0407" w:rsidP="008F0407">
      <w:pPr>
        <w:pStyle w:val="Style1"/>
        <w:numPr>
          <w:ilvl w:val="0"/>
          <w:numId w:val="11"/>
        </w:numPr>
      </w:pPr>
      <w:r>
        <w:t>Framework kiểm thử: Selenium WebDriver với Python, chạy trên trình duyệt Chrome.</w:t>
      </w:r>
    </w:p>
    <w:p w14:paraId="1D96B1FD" w14:textId="3D9D8965" w:rsidR="008F0407" w:rsidRDefault="008E19FA" w:rsidP="008F0407">
      <w:pPr>
        <w:pStyle w:val="Style1"/>
        <w:numPr>
          <w:ilvl w:val="0"/>
          <w:numId w:val="11"/>
        </w:numPr>
      </w:pPr>
      <w:r>
        <w:t>Loại ứng dụng được kiểm thử: Ứng dụng web single-page applicatiom (SPA) xây dựng bằng React.js.</w:t>
      </w:r>
    </w:p>
    <w:p w14:paraId="0232E874" w14:textId="4D6B16E5" w:rsidR="008E19FA" w:rsidRDefault="008E19FA" w:rsidP="008F0407">
      <w:pPr>
        <w:pStyle w:val="Style1"/>
        <w:numPr>
          <w:ilvl w:val="0"/>
          <w:numId w:val="11"/>
        </w:numPr>
      </w:pPr>
      <w:r>
        <w:t xml:space="preserve">Dạng thay đổi UI được xử lý: Thay đổi locator (data-testis,id, aria-label, name), thay đổi văn bản hiển thị, thay đổi cấu trúc DOM </w:t>
      </w:r>
      <w:r w:rsidR="007D2325">
        <w:t>( thêm wrapper div) và tổ hợp các dạng trên.</w:t>
      </w:r>
    </w:p>
    <w:p w14:paraId="408E2AEE" w14:textId="5AA85F58" w:rsidR="007D2325" w:rsidRDefault="007D2325" w:rsidP="008F0407">
      <w:pPr>
        <w:pStyle w:val="Style1"/>
        <w:numPr>
          <w:ilvl w:val="0"/>
          <w:numId w:val="11"/>
        </w:numPr>
      </w:pPr>
      <w:r>
        <w:t>Không xử lý các thay đổi logic nghiệp vụ sâu như thêm/xóa màn hình, thay đổi luồng điều hướng hoàn toàn.</w:t>
      </w:r>
    </w:p>
    <w:p w14:paraId="30EA74BD" w14:textId="33C6CF83" w:rsidR="007D2325" w:rsidRDefault="007D2325" w:rsidP="008F0407">
      <w:pPr>
        <w:pStyle w:val="Style1"/>
        <w:numPr>
          <w:ilvl w:val="0"/>
          <w:numId w:val="11"/>
        </w:numPr>
      </w:pPr>
      <w:r>
        <w:t>Dataset thược hiện: 407 mẫu candidate, 80 healing event, 9 phiên bản mutation của ứng dụng demo.</w:t>
      </w:r>
    </w:p>
    <w:p w14:paraId="2565772A" w14:textId="07B32398" w:rsidR="007D2325" w:rsidRDefault="007D2325" w:rsidP="007D2325">
      <w:pPr>
        <w:pStyle w:val="Heading2"/>
        <w:rPr>
          <w:lang w:val="vi-VN"/>
        </w:rPr>
      </w:pPr>
      <w:bookmarkStart w:id="4" w:name="_Toc229267332"/>
      <w:r>
        <w:t>Phương</w:t>
      </w:r>
      <w:r>
        <w:rPr>
          <w:lang w:val="vi-VN"/>
        </w:rPr>
        <w:t xml:space="preserve"> pháp tiếp cận</w:t>
      </w:r>
      <w:bookmarkEnd w:id="4"/>
    </w:p>
    <w:p w14:paraId="2467EE0E" w14:textId="433D6F80" w:rsidR="007D2325" w:rsidRDefault="007D2325" w:rsidP="007D2325">
      <w:pPr>
        <w:pStyle w:val="Style1"/>
      </w:pPr>
      <w:r w:rsidRPr="007D2325">
        <w:t>Hệ thống được xây dựng theo kiến trúc pipeline gồm nhiều module độc lập, phối hợp với nhau theo luồng xử lý rõ ràng:</w:t>
      </w:r>
    </w:p>
    <w:p w14:paraId="2F0D5F6A" w14:textId="3823CA05" w:rsidR="007D2325" w:rsidRDefault="007D2325" w:rsidP="007D2325">
      <w:pPr>
        <w:pStyle w:val="Style1"/>
        <w:numPr>
          <w:ilvl w:val="0"/>
          <w:numId w:val="12"/>
        </w:numPr>
      </w:pPr>
      <w:r>
        <w:t>Module phát hiện lỗi (Exception Interceptor): Dựa trên patten matching loại exception Selenium để phân loại và quyết định chiến lược xử lý.</w:t>
      </w:r>
    </w:p>
    <w:p w14:paraId="2A220C8A" w14:textId="0B4E8594" w:rsidR="007D2325" w:rsidRDefault="007D2325" w:rsidP="007D2325">
      <w:pPr>
        <w:pStyle w:val="Style1"/>
        <w:numPr>
          <w:ilvl w:val="0"/>
          <w:numId w:val="12"/>
        </w:numPr>
      </w:pPr>
      <w:r>
        <w:t>Module lưu trữ thông tin (Snapshot Engine): Sử dụng SQLite database và JSON file để lưu trữ snapshot với những chiều thông tin của phần tử UI.</w:t>
      </w:r>
    </w:p>
    <w:p w14:paraId="7CC564E4" w14:textId="44C0563A" w:rsidR="007D2325" w:rsidRDefault="007D2325" w:rsidP="007D2325">
      <w:pPr>
        <w:pStyle w:val="Style1"/>
        <w:numPr>
          <w:ilvl w:val="0"/>
          <w:numId w:val="12"/>
        </w:numPr>
      </w:pPr>
      <w:r>
        <w:t xml:space="preserve">Module tính tương đồng (Siminalrity Engine): Áp dụng công thức SAW (Simple Additive Weighting) với 5 nhóm đặc trưng, mỗi nhóm có công thức tính điểm riêng dựa trên </w:t>
      </w:r>
      <w:r w:rsidR="00796506">
        <w:t>phương pháp SAW VÀ AHP.</w:t>
      </w:r>
    </w:p>
    <w:p w14:paraId="686F33CB" w14:textId="77777777" w:rsidR="007D2325" w:rsidRDefault="007D2325" w:rsidP="007D2325">
      <w:pPr>
        <w:pStyle w:val="Style1"/>
        <w:numPr>
          <w:ilvl w:val="0"/>
          <w:numId w:val="12"/>
        </w:numPr>
      </w:pPr>
      <w:r>
        <w:t xml:space="preserve">Module xếp hạng (Candidate Ranker): </w:t>
      </w:r>
      <w:r>
        <w:t>Sử dụng ngưỡng điẻm AUTO_FIX (0.75) và SUGGEST (0.5) để quyết định tự động sửa hay đề xuất.</w:t>
      </w:r>
    </w:p>
    <w:p w14:paraId="3759C5DD" w14:textId="30C92F2F" w:rsidR="00796506" w:rsidRDefault="00796506" w:rsidP="007D2325">
      <w:pPr>
        <w:pStyle w:val="Style1"/>
        <w:numPr>
          <w:ilvl w:val="0"/>
          <w:numId w:val="12"/>
        </w:numPr>
      </w:pPr>
      <w:r>
        <w:t>Module học lại (Knowledge Base): Lưu trữ những lần phần tử bị hỏng heal thành công để áp dụng cho những lần test sau_tối ưu thời gian test.</w:t>
      </w:r>
    </w:p>
    <w:p w14:paraId="7D8A1E34" w14:textId="2C1C1231" w:rsidR="003653F7" w:rsidRDefault="00796506" w:rsidP="000209BC">
      <w:pPr>
        <w:pStyle w:val="Style1"/>
        <w:numPr>
          <w:ilvl w:val="0"/>
          <w:numId w:val="12"/>
        </w:numPr>
      </w:pPr>
      <w:r>
        <w:lastRenderedPageBreak/>
        <w:t>Tối ưu trọng số: Dùng Logistic Regression với GroupShuffleSplit theo healing_event_id để tránh leakge.</w:t>
      </w:r>
    </w:p>
    <w:p w14:paraId="396D2BD1" w14:textId="7ABA3C7C" w:rsidR="00796506" w:rsidRDefault="00796506" w:rsidP="00796506">
      <w:pPr>
        <w:pStyle w:val="Heading2"/>
        <w:rPr>
          <w:lang w:val="vi-VN"/>
        </w:rPr>
      </w:pPr>
      <w:bookmarkStart w:id="5" w:name="_Toc229267333"/>
      <w:r>
        <w:t>Đóng</w:t>
      </w:r>
      <w:r>
        <w:rPr>
          <w:lang w:val="vi-VN"/>
        </w:rPr>
        <w:t xml:space="preserve"> góp của khóa luận</w:t>
      </w:r>
      <w:bookmarkEnd w:id="5"/>
    </w:p>
    <w:p w14:paraId="40A64EDD" w14:textId="720D2267" w:rsidR="00796506" w:rsidRDefault="00796506" w:rsidP="00796506">
      <w:pPr>
        <w:pStyle w:val="Style1"/>
      </w:pPr>
      <w:r>
        <w:t>Khóa luận có những đóng góp như sau:</w:t>
      </w:r>
    </w:p>
    <w:p w14:paraId="001804F3" w14:textId="77777777" w:rsidR="009D0313" w:rsidRPr="009D0313" w:rsidRDefault="009D0313" w:rsidP="009D0313">
      <w:pPr>
        <w:numPr>
          <w:ilvl w:val="0"/>
          <w:numId w:val="13"/>
        </w:numPr>
        <w:rPr>
          <w:lang w:val="vi-VN"/>
        </w:rPr>
      </w:pPr>
      <w:r w:rsidRPr="009D0313">
        <w:rPr>
          <w:lang w:val="vi-VN"/>
        </w:rPr>
        <w:t>Đề xuất mô hình đánh giá tương đồng 5 chiều cho bài toán self-healing UI, tích hợp đồng thời các chiều Attribute, Semantic, Structure, Visual và Context, trong đó mở rộng thêm các tín hiệu Visual (bounding box) và Context (form context, URL context) nhằm tăng khả năng phục hồi trong các trường hợp giao diện thay đổi mạnh.</w:t>
      </w:r>
    </w:p>
    <w:p w14:paraId="0DC885B1" w14:textId="04FF0E7B" w:rsidR="009D0313" w:rsidRPr="009D0313" w:rsidRDefault="009D0313" w:rsidP="009D0313">
      <w:pPr>
        <w:numPr>
          <w:ilvl w:val="0"/>
          <w:numId w:val="13"/>
        </w:numPr>
        <w:rPr>
          <w:lang w:val="vi-VN"/>
        </w:rPr>
      </w:pPr>
      <w:r w:rsidRPr="009D0313">
        <w:rPr>
          <w:lang w:val="vi-VN"/>
        </w:rPr>
        <w:t>Xây dựng và đánh giá thực nghiệm cơ chế gán trọng số theo hai hướng: trọng số tĩnh (SAW/AHP) và trọng số học từ dữ liệu bằng Machine Learning, trên cùng tập dữ liệu và cùng quy trình đánh giá; kết quả cho thấy phương pháp học trọng số đạt hiệu quả tốt hơn trên phần lớn các chỉ số đánh giá.</w:t>
      </w:r>
    </w:p>
    <w:p w14:paraId="60B5DAA8" w14:textId="29306687" w:rsidR="009D0313" w:rsidRPr="009D0313" w:rsidRDefault="009D0313" w:rsidP="009D0313">
      <w:pPr>
        <w:numPr>
          <w:ilvl w:val="0"/>
          <w:numId w:val="13"/>
        </w:numPr>
        <w:rPr>
          <w:lang w:val="vi-VN"/>
        </w:rPr>
      </w:pPr>
      <w:r w:rsidRPr="009D0313">
        <w:rPr>
          <w:lang w:val="vi-VN"/>
        </w:rPr>
        <w:t>Thông qua thực nghiệm trên bộ dữ liệu mutation đa dạng, chỉ ra rằng trong phạm vi khảo sát của đề tài, Visual similarity có mức đóng góp nổi bật (trọng số học được đạt 0.54), cho thấy đặc trưng trực quan có thể đóng vai trò quan trọng hơn các đặc trưng thuộc tính truyền thống trong các kịch bản thay đổi UI phức tạp.</w:t>
      </w:r>
    </w:p>
    <w:p w14:paraId="4842F72F" w14:textId="390954CD" w:rsidR="00796506" w:rsidRPr="009D0313" w:rsidRDefault="009D0313" w:rsidP="009D0313">
      <w:pPr>
        <w:numPr>
          <w:ilvl w:val="0"/>
          <w:numId w:val="13"/>
        </w:numPr>
        <w:rPr>
          <w:lang w:val="vi-VN"/>
        </w:rPr>
      </w:pPr>
      <w:r w:rsidRPr="009D0313">
        <w:rPr>
          <w:lang w:val="vi-VN"/>
        </w:rPr>
        <w:t xml:space="preserve">Thiết kế và hiện thực một hệ thống self-healing hoàn chỉnh tích hợp Selenium, </w:t>
      </w:r>
      <w:r>
        <w:rPr>
          <w:lang w:val="vi-VN"/>
        </w:rPr>
        <w:t>Python,</w:t>
      </w:r>
      <w:r w:rsidRPr="009D0313">
        <w:rPr>
          <w:lang w:val="vi-VN"/>
        </w:rPr>
        <w:t xml:space="preserve"> SQLite</w:t>
      </w:r>
      <w:r>
        <w:rPr>
          <w:lang w:val="vi-VN"/>
        </w:rPr>
        <w:t xml:space="preserve"> </w:t>
      </w:r>
      <w:r w:rsidRPr="009D0313">
        <w:rPr>
          <w:lang w:val="vi-VN"/>
        </w:rPr>
        <w:t>và cơ chế Knowledge Base, hỗ trợ lưu trữ lịch sử healing, học thích nghi theo dữ liệu thực nghiệm, và có khả năng mở rộng để tích hợp vào quy trình kiểm thử tự động.</w:t>
      </w:r>
    </w:p>
    <w:p w14:paraId="46656BA3" w14:textId="56C0586B" w:rsidR="009D0313" w:rsidRDefault="009D0313" w:rsidP="009D0313">
      <w:pPr>
        <w:pStyle w:val="Heading2"/>
        <w:rPr>
          <w:lang w:val="vi-VN"/>
        </w:rPr>
      </w:pPr>
      <w:bookmarkStart w:id="6" w:name="_Toc229267334"/>
      <w:r>
        <w:rPr>
          <w:lang w:val="vi-VN"/>
        </w:rPr>
        <w:t>Cấu trúc khóa luận</w:t>
      </w:r>
      <w:bookmarkEnd w:id="6"/>
    </w:p>
    <w:p w14:paraId="2AB0F8B4" w14:textId="77777777" w:rsidR="009D0313" w:rsidRPr="009D0313" w:rsidRDefault="009D0313" w:rsidP="009D0313">
      <w:pPr>
        <w:pStyle w:val="Style1"/>
      </w:pPr>
      <w:r w:rsidRPr="009D0313">
        <w:t>Khóa luận được tổ chức thành 5 chương chính như sau:</w:t>
      </w:r>
    </w:p>
    <w:p w14:paraId="6241E1C9" w14:textId="77777777" w:rsidR="009D0313" w:rsidRPr="009D0313" w:rsidRDefault="009D0313" w:rsidP="009D0313">
      <w:pPr>
        <w:numPr>
          <w:ilvl w:val="0"/>
          <w:numId w:val="16"/>
        </w:numPr>
      </w:pPr>
      <w:r w:rsidRPr="009D0313">
        <w:t>Chương 1 — Giới thiệu: Phát biểu bài toán, mục tiêu, phạm vi, phương pháp và đóng góp.</w:t>
      </w:r>
    </w:p>
    <w:p w14:paraId="147FD867" w14:textId="77777777" w:rsidR="009D0313" w:rsidRPr="009D0313" w:rsidRDefault="009D0313" w:rsidP="009D0313">
      <w:pPr>
        <w:numPr>
          <w:ilvl w:val="0"/>
          <w:numId w:val="16"/>
        </w:numPr>
      </w:pPr>
      <w:r w:rsidRPr="009D0313">
        <w:t>Chương 2 — Cơ sở lý thuyết và các phương pháp liên quan: Trình bày nền tảng lý thuyết về kiểm thử UI, self-healing testing, các phương pháp đo tương đồng văn bản và cấu trúc, và tổng quan các nghiên cứu liên quan.</w:t>
      </w:r>
    </w:p>
    <w:p w14:paraId="079DAEFA" w14:textId="77777777" w:rsidR="009D0313" w:rsidRPr="009D0313" w:rsidRDefault="009D0313" w:rsidP="009D0313">
      <w:pPr>
        <w:numPr>
          <w:ilvl w:val="0"/>
          <w:numId w:val="16"/>
        </w:numPr>
      </w:pPr>
      <w:r w:rsidRPr="009D0313">
        <w:t>Chương 3 — Phương pháp đề xuất: Mô tả chi tiết kiến trúc hệ thống, thuật toán tính tương đồng 5 chiều, phương pháp tối ưu trọng số và cơ chế Knowledge Base.</w:t>
      </w:r>
    </w:p>
    <w:p w14:paraId="474E7234" w14:textId="77777777" w:rsidR="009D0313" w:rsidRPr="009D0313" w:rsidRDefault="009D0313" w:rsidP="009D0313">
      <w:pPr>
        <w:numPr>
          <w:ilvl w:val="0"/>
          <w:numId w:val="16"/>
        </w:numPr>
      </w:pPr>
      <w:r w:rsidRPr="009D0313">
        <w:t>Chương 4 — Thực nghiệm và đánh giá: Mô tả môi trường thực nghiệm, các phiên bản mutation, kết quả đánh giá và phân tích so sánh.</w:t>
      </w:r>
    </w:p>
    <w:p w14:paraId="27801660" w14:textId="77777777" w:rsidR="009D0313" w:rsidRPr="009D0313" w:rsidRDefault="009D0313" w:rsidP="009D0313">
      <w:pPr>
        <w:numPr>
          <w:ilvl w:val="0"/>
          <w:numId w:val="16"/>
        </w:numPr>
      </w:pPr>
      <w:r w:rsidRPr="009D0313">
        <w:t>Chương 5 — Kết luận và hướng phát triển: Tóm tắt kết quả, hạn chế và đề xuất các hướng nghiên cứu tiếp theo.</w:t>
      </w:r>
    </w:p>
    <w:p w14:paraId="7D14A6E3" w14:textId="16BBE2BA" w:rsidR="009D0313" w:rsidRDefault="009D0313" w:rsidP="009D0313">
      <w:pPr>
        <w:pStyle w:val="Heading1"/>
        <w:rPr>
          <w:lang w:val="vi-VN"/>
        </w:rPr>
      </w:pPr>
      <w:bookmarkStart w:id="7" w:name="_Toc229267335"/>
      <w:r>
        <w:lastRenderedPageBreak/>
        <w:t>CƠ</w:t>
      </w:r>
      <w:r>
        <w:rPr>
          <w:lang w:val="vi-VN"/>
        </w:rPr>
        <w:t xml:space="preserve"> SỞ LÝ THUYẾT VÀ CÁC PHƯƠNG PHÁP LIÊN QUAN</w:t>
      </w:r>
      <w:bookmarkEnd w:id="7"/>
      <w:r>
        <w:rPr>
          <w:lang w:val="vi-VN"/>
        </w:rPr>
        <w:t xml:space="preserve"> </w:t>
      </w:r>
    </w:p>
    <w:p w14:paraId="2D4CC7E7" w14:textId="3114C89F" w:rsidR="009D0313" w:rsidRDefault="009D0313" w:rsidP="009D0313">
      <w:pPr>
        <w:pStyle w:val="Heading2"/>
        <w:rPr>
          <w:lang w:val="vi-VN"/>
        </w:rPr>
      </w:pPr>
      <w:bookmarkStart w:id="8" w:name="_Toc229267336"/>
      <w:r>
        <w:rPr>
          <w:lang w:val="vi-VN"/>
        </w:rPr>
        <w:t>Kiểm thử giao diện người dùng</w:t>
      </w:r>
      <w:bookmarkEnd w:id="8"/>
    </w:p>
    <w:p w14:paraId="7DF0AB74" w14:textId="77777777" w:rsidR="009D0313" w:rsidRDefault="009D0313" w:rsidP="009D0313">
      <w:pPr>
        <w:pStyle w:val="Style1"/>
        <w:rPr>
          <w:color w:val="auto"/>
          <w:szCs w:val="26"/>
        </w:rPr>
      </w:pPr>
      <w:r>
        <w:t>Kiểm thử giao diện người dùng tự động (automated UI testing) là phương pháp sử dụng phần mềm để tự động hóa việc thực thi và kiểm tra hành vi giao diện của ứng dụng web. Thay vì người kiểm thử tương tác thủ công với ứng dụng, các kịch bản kiểm thử được viết thành code và thực thi bởi framework kiểm thử.</w:t>
      </w:r>
    </w:p>
    <w:p w14:paraId="14EE8AD3" w14:textId="2F0A3AC1" w:rsidR="009D0313" w:rsidRDefault="009D0313" w:rsidP="009D0313">
      <w:pPr>
        <w:pStyle w:val="Style1"/>
      </w:pPr>
      <w:r>
        <w:t xml:space="preserve">Selenium WebDriver là framework kiểm thử UI phổ biến nhất hiện nay, cho phép điều khiển trình duyệt web thông qua API lập trình. Cơ chế hoạt động của Selenium dựa trên khái niệm 'locator' </w:t>
      </w:r>
      <w:r>
        <w:t>-</w:t>
      </w:r>
      <w:r>
        <w:t xml:space="preserve"> một chuỗi định vị xác định vị trí của một phần tử trong DOM. Các loại locator phổ biến bao gồm: ID, Name, XPath, CSS Selector, Class Name, Link Text và Tag Name.</w:t>
      </w:r>
    </w:p>
    <w:p w14:paraId="1E507E52" w14:textId="4070BF32" w:rsidR="009D0313" w:rsidRDefault="009D0313" w:rsidP="009D0313">
      <w:pPr>
        <w:pStyle w:val="Style1"/>
      </w:pPr>
      <w:r>
        <w:t xml:space="preserve">Vấn đề cốt lõi của kiểm thử UI tự động là 'locator fragility' (tính dễ gãy của locator). Khi giao diện thay đổi </w:t>
      </w:r>
      <w:r>
        <w:t xml:space="preserve">- </w:t>
      </w:r>
      <w:r>
        <w:t xml:space="preserve">dù chỉ là đổi tên một thuộc tính HTML </w:t>
      </w:r>
      <w:r>
        <w:t>-</w:t>
      </w:r>
      <w:r>
        <w:t xml:space="preserve"> locator trong test case không còn tìm thấy phần tử, gây ra NoSuchElementException và làm test fail.</w:t>
      </w:r>
    </w:p>
    <w:p w14:paraId="1E1A3147" w14:textId="353C3351" w:rsidR="0095326F" w:rsidRDefault="0095326F" w:rsidP="0095326F">
      <w:pPr>
        <w:pStyle w:val="Heading2"/>
        <w:rPr>
          <w:lang w:val="vi-VN"/>
        </w:rPr>
      </w:pPr>
      <w:bookmarkStart w:id="9" w:name="_Toc229267337"/>
      <w:r>
        <w:t>Self</w:t>
      </w:r>
      <w:r>
        <w:rPr>
          <w:lang w:val="vi-VN"/>
        </w:rPr>
        <w:t xml:space="preserve"> Healing Test – Khái niệm lịch sử</w:t>
      </w:r>
      <w:bookmarkEnd w:id="9"/>
    </w:p>
    <w:p w14:paraId="2608A81C" w14:textId="77777777" w:rsidR="0095326F" w:rsidRDefault="0095326F" w:rsidP="0095326F">
      <w:pPr>
        <w:pStyle w:val="Style1"/>
        <w:rPr>
          <w:color w:val="auto"/>
          <w:szCs w:val="26"/>
        </w:rPr>
      </w:pPr>
      <w:r>
        <w:t>Self-healing test là cơ chế mà hệ thống kiểm thử tự động phát hiện khi một locator thất bại và tự tìm phần tử thay thế trong DOM hiện tại, thay vì dừng lại và báo lỗi cho kỹ sư.</w:t>
      </w:r>
    </w:p>
    <w:p w14:paraId="3525F238" w14:textId="77777777" w:rsidR="0095326F" w:rsidRDefault="0095326F" w:rsidP="0095326F">
      <w:pPr>
        <w:pStyle w:val="Style1"/>
      </w:pPr>
      <w:r>
        <w:t>Khái niệm này lần đầu được đề xuất trong các nghiên cứu về 'robust test automation' vào đầu thập niên 2010. Các công cụ thương mại như Healenium, TestIM, mabl và Applitools đã đưa ra các triển khai thực tế. Tuy nhiên, phần lớn các công cụ này sử dụng cách tiếp cận hộp đen (black-box) dựa trên machine learning thuần túy mà không giải thích được lý do chọn phần tử.</w:t>
      </w:r>
    </w:p>
    <w:p w14:paraId="0BCA2317" w14:textId="77777777" w:rsidR="0095326F" w:rsidRDefault="0095326F" w:rsidP="0095326F">
      <w:pPr>
        <w:pStyle w:val="Style1"/>
      </w:pPr>
      <w:r>
        <w:t>Tiếp cận của khóa luận này là hybrid approach: kết hợp kỹ thuật đo tương đồng có giải thích được (explainable similarity scoring) với machine learning để tối ưu trọng số. Điều này giúp hệ thống vừa có độ chính xác cao, vừa cho phép kỹ sư hiểu và tin tưởng vào quyết định của hệ thống.</w:t>
      </w:r>
    </w:p>
    <w:p w14:paraId="39298B8F" w14:textId="3D11B900" w:rsidR="0095326F" w:rsidRDefault="0095326F" w:rsidP="0095326F">
      <w:pPr>
        <w:pStyle w:val="Heading2"/>
        <w:rPr>
          <w:lang w:val="vi-VN"/>
        </w:rPr>
      </w:pPr>
      <w:bookmarkStart w:id="10" w:name="_Toc229267338"/>
      <w:r>
        <w:t>Tổng</w:t>
      </w:r>
      <w:r>
        <w:rPr>
          <w:lang w:val="vi-VN"/>
        </w:rPr>
        <w:t xml:space="preserve"> quan về </w:t>
      </w:r>
      <w:r>
        <w:t>Selenium WebDriver</w:t>
      </w:r>
      <w:bookmarkEnd w:id="10"/>
    </w:p>
    <w:p w14:paraId="669E0E50" w14:textId="24E2BF95" w:rsidR="0095326F" w:rsidRPr="0095326F" w:rsidRDefault="0095326F" w:rsidP="0095326F">
      <w:pPr>
        <w:pStyle w:val="Heading3"/>
        <w:rPr>
          <w:lang w:val="vi-VN"/>
        </w:rPr>
      </w:pPr>
      <w:bookmarkStart w:id="11" w:name="_Toc229267339"/>
      <w:r>
        <w:rPr>
          <w:lang w:val="vi-VN"/>
        </w:rPr>
        <w:t>Khái niệm</w:t>
      </w:r>
      <w:bookmarkEnd w:id="11"/>
    </w:p>
    <w:p w14:paraId="1431A4F6" w14:textId="77777777" w:rsidR="0095326F" w:rsidRPr="0095326F" w:rsidRDefault="0095326F" w:rsidP="0095326F">
      <w:pPr>
        <w:pStyle w:val="Style1"/>
      </w:pPr>
      <w:r w:rsidRPr="0095326F">
        <w:t>WebDriver là một giao diện lập trình ứng dụng (API) cho phép thực hiện thao tác trên các trình duyệt web như mở trang web, nhập dữ liệu, nhấn nút, kéo thả, chụp ảnh màn hình... WebDriver được ra đời vào năm 2006 bởi Simon Stewart, một kỹ sư phần mềm. Năm 2008, WebDriver được kết hợp với Selenium RC để tạo ra Selenium 2.0, phiên bản hiện tại của Selenium.</w:t>
      </w:r>
    </w:p>
    <w:p w14:paraId="4F921E19" w14:textId="77777777" w:rsidR="0095326F" w:rsidRPr="0095326F" w:rsidRDefault="0095326F" w:rsidP="0095326F">
      <w:pPr>
        <w:pStyle w:val="Style1"/>
      </w:pPr>
    </w:p>
    <w:p w14:paraId="74D1C8CB" w14:textId="33998FC8" w:rsidR="0095326F" w:rsidRPr="0095326F" w:rsidRDefault="0095326F" w:rsidP="0095326F">
      <w:pPr>
        <w:pStyle w:val="Style1"/>
      </w:pPr>
      <w:r w:rsidRPr="0095326F">
        <w:lastRenderedPageBreak/>
        <w:t>Selenium WebDriver là một thành phần của Selenium, bao gồm cả Selenium IDE, Selenium Grid và Selenium RC. Selenium WebDriver là phiên bản nâng cấp của Selenium RC, với khả năng tương tác trực tiếp với trình duyệt và thực hiện các thao tác như click, nhập liệu, kéo thả, chụp ảnh màn hình,... Selenium WebDriver hỗ trợ nhiều ngôn ngữ lập trình và nhiều trình duyệt khác nhau rất thân thiện và dễ sử dụng.</w:t>
      </w:r>
    </w:p>
    <w:p w14:paraId="00C4D624" w14:textId="5021FA33" w:rsidR="009D0313" w:rsidRDefault="0095326F" w:rsidP="0095326F">
      <w:pPr>
        <w:pStyle w:val="Heading3"/>
        <w:rPr>
          <w:lang w:val="vi-VN"/>
        </w:rPr>
      </w:pPr>
      <w:bookmarkStart w:id="12" w:name="_Toc229267340"/>
      <w:r>
        <w:t>Tại sao nên sử dụng selenium</w:t>
      </w:r>
      <w:r>
        <w:rPr>
          <w:lang w:val="vi-VN"/>
        </w:rPr>
        <w:t xml:space="preserve"> WebDriver?</w:t>
      </w:r>
      <w:bookmarkEnd w:id="12"/>
    </w:p>
    <w:p w14:paraId="2D60701F" w14:textId="77777777" w:rsidR="0095326F" w:rsidRPr="0095326F" w:rsidRDefault="0095326F" w:rsidP="0095326F">
      <w:pPr>
        <w:numPr>
          <w:ilvl w:val="0"/>
          <w:numId w:val="17"/>
        </w:numPr>
        <w:rPr>
          <w:lang w:val="vi-VN"/>
        </w:rPr>
      </w:pPr>
      <w:r w:rsidRPr="0095326F">
        <w:rPr>
          <w:lang w:val="vi-VN"/>
        </w:rPr>
        <w:t>WebDriver hoàn toàn miễn phí và dễ sử dụng.</w:t>
      </w:r>
    </w:p>
    <w:p w14:paraId="67BA2B34" w14:textId="77777777" w:rsidR="0095326F" w:rsidRPr="0095326F" w:rsidRDefault="0095326F" w:rsidP="0095326F">
      <w:pPr>
        <w:numPr>
          <w:ilvl w:val="0"/>
          <w:numId w:val="17"/>
        </w:numPr>
        <w:rPr>
          <w:lang w:val="vi-VN"/>
        </w:rPr>
      </w:pPr>
      <w:r w:rsidRPr="0095326F">
        <w:rPr>
          <w:lang w:val="vi-VN"/>
        </w:rPr>
        <w:t>WebDriver hỗ trợ nhiều ngôn ngữ lập trình khác nhau để bạn có thể viết kịch bản kiểm thử theo ý muốn. Bạn cũng có thể áp dụng các cấu trúc điều khiển như if else hay vòng lặp để làm cho kịch bản chính xác hơn.</w:t>
      </w:r>
    </w:p>
    <w:p w14:paraId="0457629D" w14:textId="6C1850D7" w:rsidR="0095326F" w:rsidRDefault="0095326F" w:rsidP="0095326F">
      <w:pPr>
        <w:numPr>
          <w:ilvl w:val="0"/>
          <w:numId w:val="17"/>
        </w:numPr>
        <w:rPr>
          <w:lang w:val="vi-VN"/>
        </w:rPr>
      </w:pPr>
      <w:r w:rsidRPr="0095326F">
        <w:rPr>
          <w:lang w:val="vi-VN"/>
        </w:rPr>
        <w:t>WebDriver là công cụ nhanh nhất trong bộ Selenium, vì nó giao tiếp trực tiếp với trình duyệt mà không cần qua bất kỳ lớp trung gian nào.</w:t>
      </w:r>
    </w:p>
    <w:p w14:paraId="53F71A5D" w14:textId="08FD9401" w:rsidR="0095326F" w:rsidRDefault="0095326F" w:rsidP="0095326F">
      <w:pPr>
        <w:pStyle w:val="Heading3"/>
        <w:rPr>
          <w:lang w:val="vi-VN"/>
        </w:rPr>
      </w:pPr>
      <w:bookmarkStart w:id="13" w:name="_Toc229267341"/>
      <w:r>
        <w:rPr>
          <w:lang w:val="vi-VN"/>
        </w:rPr>
        <w:t>Ưu và nhược điểm</w:t>
      </w:r>
      <w:bookmarkEnd w:id="13"/>
      <w:r>
        <w:rPr>
          <w:lang w:val="vi-VN"/>
        </w:rPr>
        <w:t xml:space="preserve"> </w:t>
      </w:r>
    </w:p>
    <w:p w14:paraId="4EFC68B3" w14:textId="2C683A71" w:rsidR="0095326F" w:rsidRPr="0095326F" w:rsidRDefault="0095326F" w:rsidP="0095326F">
      <w:pPr>
        <w:pStyle w:val="Style1"/>
      </w:pPr>
      <w:r w:rsidRPr="0095326F">
        <w:t>WebDriver có nhiều ưu điểm so với các công cụ kiểm thử tự động khác, đặc biệt là so với Selenium RC, phiên bản trước đó của Selenium. Một số ưu điểm chính của WebDriver là:</w:t>
      </w:r>
    </w:p>
    <w:p w14:paraId="444980B5" w14:textId="77777777" w:rsidR="0095326F" w:rsidRPr="0095326F" w:rsidRDefault="0095326F" w:rsidP="0095326F">
      <w:pPr>
        <w:numPr>
          <w:ilvl w:val="0"/>
          <w:numId w:val="19"/>
        </w:numPr>
        <w:rPr>
          <w:lang w:val="vi-VN"/>
        </w:rPr>
      </w:pPr>
      <w:r w:rsidRPr="0095326F">
        <w:rPr>
          <w:lang w:val="vi-VN"/>
        </w:rPr>
        <w:t>Mã nguồn mở: Selenium WebDriver là một dự án mã nguồn mở, có nghĩa là bất kỳ ai cũng có thể sử dụng và đóng góp cho dự án. Điều này giúp Selenium WebDriver được phát triển và cập nhật thường xuyên, đảm bảo luôn đáp ứng được các nhu cầu của người dùng.</w:t>
      </w:r>
    </w:p>
    <w:p w14:paraId="52DB65E3" w14:textId="77777777" w:rsidR="0095326F" w:rsidRPr="0095326F" w:rsidRDefault="0095326F" w:rsidP="0095326F">
      <w:pPr>
        <w:numPr>
          <w:ilvl w:val="0"/>
          <w:numId w:val="19"/>
        </w:numPr>
        <w:rPr>
          <w:lang w:val="vi-VN"/>
        </w:rPr>
      </w:pPr>
      <w:r w:rsidRPr="0095326F">
        <w:rPr>
          <w:lang w:val="vi-VN"/>
        </w:rPr>
        <w:t>Tương thích nhiều trình duyệt: Selenium WebDriver hỗ trợ nhiều trình duyệt phổ biến, bao gồm Chrome, Firefox, Edge, Safari,... Điều này giúp bạn có thể sử dụng Selenium WebDriver để kiểm thử các ứng dụng web trên nhiều trình duyệt khác nhau.</w:t>
      </w:r>
    </w:p>
    <w:p w14:paraId="45E08FE7" w14:textId="77777777" w:rsidR="0095326F" w:rsidRPr="0095326F" w:rsidRDefault="0095326F" w:rsidP="0095326F">
      <w:pPr>
        <w:numPr>
          <w:ilvl w:val="0"/>
          <w:numId w:val="19"/>
        </w:numPr>
        <w:rPr>
          <w:lang w:val="vi-VN"/>
        </w:rPr>
      </w:pPr>
      <w:r w:rsidRPr="0095326F">
        <w:rPr>
          <w:lang w:val="vi-VN"/>
        </w:rPr>
        <w:t>Hỗ trợ đa ngôn ngữ lập trình: Selenium WebDriver hỗ trợ nhiều ngôn ngữ lập trình phổ biến, bao gồm Java, Python, C#... Điều này giúp bạn có thể sử dụng ngôn ngữ lập trình mà mình mong muốn để tạo các kịch bản kiểm thử tự động.</w:t>
      </w:r>
    </w:p>
    <w:p w14:paraId="52FD73F9" w14:textId="77777777" w:rsidR="0095326F" w:rsidRPr="0095326F" w:rsidRDefault="0095326F" w:rsidP="0095326F">
      <w:pPr>
        <w:numPr>
          <w:ilvl w:val="0"/>
          <w:numId w:val="19"/>
        </w:numPr>
        <w:rPr>
          <w:lang w:val="vi-VN"/>
        </w:rPr>
      </w:pPr>
      <w:r w:rsidRPr="0095326F">
        <w:rPr>
          <w:lang w:val="vi-VN"/>
        </w:rPr>
        <w:t>Tốc độ thực thi nhanh: Selenium Webdriver có tốc độ thực thi nhanh và hiệu quả.</w:t>
      </w:r>
    </w:p>
    <w:p w14:paraId="09BE4385" w14:textId="6056F63D" w:rsidR="0095326F" w:rsidRPr="0095326F" w:rsidRDefault="0095326F" w:rsidP="0095326F">
      <w:pPr>
        <w:numPr>
          <w:ilvl w:val="0"/>
          <w:numId w:val="19"/>
        </w:numPr>
        <w:rPr>
          <w:lang w:val="vi-VN"/>
        </w:rPr>
      </w:pPr>
      <w:r w:rsidRPr="0095326F">
        <w:rPr>
          <w:lang w:val="vi-VN"/>
        </w:rPr>
        <w:t>Nâng cao chất lượng ứng dụng: Selenium WebDriver có thể giúp bạn nâng cao chất lượng ứng dụng web của mình bằng cách phát hiện và khắc phục các lỗi sớm.</w:t>
      </w:r>
    </w:p>
    <w:p w14:paraId="7D9BF4FD" w14:textId="7ECB8245" w:rsidR="0095326F" w:rsidRPr="0095326F" w:rsidRDefault="0095326F" w:rsidP="00770606">
      <w:pPr>
        <w:pStyle w:val="Style1"/>
      </w:pPr>
      <w:r w:rsidRPr="0095326F">
        <w:t>Bên cạnh những ưu điểm nổi bật, Selenium WebDriver cũng có một số nhược điểm, như:</w:t>
      </w:r>
    </w:p>
    <w:p w14:paraId="63127BD4" w14:textId="77777777" w:rsidR="0095326F" w:rsidRPr="0095326F" w:rsidRDefault="0095326F" w:rsidP="0095326F">
      <w:pPr>
        <w:numPr>
          <w:ilvl w:val="0"/>
          <w:numId w:val="20"/>
        </w:numPr>
        <w:spacing w:line="360" w:lineRule="auto"/>
        <w:rPr>
          <w:lang w:val="vi-VN"/>
        </w:rPr>
      </w:pPr>
      <w:r w:rsidRPr="0095326F">
        <w:rPr>
          <w:lang w:val="vi-VN"/>
        </w:rPr>
        <w:t xml:space="preserve">Chỉ hỗ trợ ứng dụng web: Selenium WebDriver chỉ hỗ trợ kiểm thử tự động các ứng dụng web. Điều này có nghĩa là nếu bạn muốn kiểm tra tốc độ ứng dụng trên Windows, bạn sẽ gặp nhiều khó khăn vì Selenium WebDriver không hỗ trợ đầy đủ </w:t>
      </w:r>
      <w:r w:rsidRPr="0095326F">
        <w:rPr>
          <w:lang w:val="vi-VN"/>
        </w:rPr>
        <w:lastRenderedPageBreak/>
        <w:t>các tính năng và công cụ tiện ích trên hệ điều hành này. Đây là một nhược điểm lớn của Selenium WebDriver khi làm việc với Windows.</w:t>
      </w:r>
    </w:p>
    <w:p w14:paraId="53CFC0CF" w14:textId="57255FD6" w:rsidR="00CC47A2" w:rsidRDefault="0095326F" w:rsidP="0095326F">
      <w:pPr>
        <w:numPr>
          <w:ilvl w:val="0"/>
          <w:numId w:val="20"/>
        </w:numPr>
        <w:spacing w:line="360" w:lineRule="auto"/>
        <w:rPr>
          <w:lang w:val="vi-VN"/>
        </w:rPr>
      </w:pPr>
      <w:r w:rsidRPr="0095326F">
        <w:rPr>
          <w:lang w:val="vi-VN"/>
        </w:rPr>
        <w:t>Đòi hỏi kinh nghiệm lập trình: Để sử dụng Selenium WebDriver, bạn cần có kiến thức về lập trình. Điều này có thể là một trở ngại lớn đối với những bạn không có kinh nghiệm lập trình.</w:t>
      </w:r>
    </w:p>
    <w:p w14:paraId="17B1230C" w14:textId="77777777" w:rsidR="00770606" w:rsidRPr="00770606" w:rsidRDefault="00770606" w:rsidP="00770606">
      <w:pPr>
        <w:numPr>
          <w:ilvl w:val="0"/>
          <w:numId w:val="20"/>
        </w:numPr>
        <w:spacing w:line="360" w:lineRule="auto"/>
        <w:rPr>
          <w:lang w:val="vi-VN"/>
        </w:rPr>
      </w:pPr>
      <w:r w:rsidRPr="00770606">
        <w:rPr>
          <w:lang w:val="vi-VN"/>
        </w:rPr>
        <w:t>Khó bảo trì và mở rộng: Các kịch bản kiểm thử Selenium WebDriver có thể trở nên phức tạp và khó bảo trì, đặc biệt là đối với các ứng dụng web phức tạp. Ngoài ra, Selenium WebDriver cũng có thể khó mở rộng để đáp ứng các nhu cầu cụ thể của bạn.</w:t>
      </w:r>
    </w:p>
    <w:p w14:paraId="019A3471" w14:textId="77777777" w:rsidR="00770606" w:rsidRPr="00770606" w:rsidRDefault="00770606" w:rsidP="00770606">
      <w:pPr>
        <w:numPr>
          <w:ilvl w:val="0"/>
          <w:numId w:val="20"/>
        </w:numPr>
        <w:spacing w:line="360" w:lineRule="auto"/>
        <w:rPr>
          <w:lang w:val="vi-VN"/>
        </w:rPr>
      </w:pPr>
      <w:r w:rsidRPr="00770606">
        <w:rPr>
          <w:lang w:val="vi-VN"/>
        </w:rPr>
        <w:t>Không có hỗ trợ kỹ thuật: Bạn không có sự hỗ trợ kỹ thuật chính thức từ nhà phát triển của Selenium WebDriver. Bạn phải tự tìm kiếm và giải quyết các vấn đề gặp phải khi sử dụng Selenium WebDriver. Bạn có thể tham khảo các tài liệu, diễn đàn, blog hay video trên mạng để học hỏi và giải đáp các thắc mắc của mình.</w:t>
      </w:r>
    </w:p>
    <w:p w14:paraId="633A742B" w14:textId="13DA858E" w:rsidR="00770606" w:rsidRDefault="00770606" w:rsidP="00770606">
      <w:pPr>
        <w:numPr>
          <w:ilvl w:val="0"/>
          <w:numId w:val="20"/>
        </w:numPr>
        <w:spacing w:line="360" w:lineRule="auto"/>
        <w:rPr>
          <w:lang w:val="vi-VN"/>
        </w:rPr>
      </w:pPr>
      <w:r w:rsidRPr="00770606">
        <w:rPr>
          <w:lang w:val="vi-VN"/>
        </w:rPr>
        <w:t>Thiếu tính năng báo cáo tự động: Bạn không có tính năng báo cáo tự động khi sử dụng Selenium WebDriver. Bạn phải tự viết mã để tạo ra các báo cáo chi tiết về kết quả kiểm thử, số lượng lỗi, thời gian thực thi... Bạn cũng có thể sử dụng các công cụ khác như TestNG, JUnit, Allure... để hỗ trợ việc tạo báo cáo.</w:t>
      </w:r>
    </w:p>
    <w:p w14:paraId="356F881B" w14:textId="1586A8A4" w:rsidR="00770606" w:rsidRDefault="00770606" w:rsidP="00770606">
      <w:pPr>
        <w:pStyle w:val="Heading3"/>
        <w:rPr>
          <w:lang w:val="vi-VN"/>
        </w:rPr>
      </w:pPr>
      <w:bookmarkStart w:id="14" w:name="_Toc229267342"/>
      <w:r>
        <w:rPr>
          <w:lang w:val="vi-VN"/>
        </w:rPr>
        <w:t>Một số khái niệm cần biết trong Selenium WebDriver</w:t>
      </w:r>
      <w:bookmarkEnd w:id="14"/>
    </w:p>
    <w:p w14:paraId="4123AEC1" w14:textId="77777777" w:rsidR="00770606" w:rsidRPr="00770606" w:rsidRDefault="00770606" w:rsidP="00770606">
      <w:pPr>
        <w:pStyle w:val="Heading4"/>
        <w:rPr>
          <w:lang w:val="vi-VN"/>
        </w:rPr>
      </w:pPr>
      <w:r w:rsidRPr="00770606">
        <w:rPr>
          <w:lang w:val="vi-VN"/>
        </w:rPr>
        <w:t>Session</w:t>
      </w:r>
    </w:p>
    <w:p w14:paraId="795DC519" w14:textId="31061DB1" w:rsidR="00770606" w:rsidRPr="00770606" w:rsidRDefault="00770606" w:rsidP="00770606">
      <w:pPr>
        <w:pStyle w:val="Style1"/>
      </w:pPr>
      <w:r w:rsidRPr="00770606">
        <w:t>Session là một kết nối giữa WebDriver và trình duyệt. Mỗi session có một ID duy nhất, được sử dụng để xác định các lệnh và kết quả. Một session được tạo ra khi bạn khởi tạo một đối tượng WebDriver trong mã của bạn. Một session được kết thúc khi bạn đóng trình duyệt hoặc gọi phương thức quit() của đối tượng WebDriver.</w:t>
      </w:r>
    </w:p>
    <w:p w14:paraId="1D5F3A2F" w14:textId="77777777" w:rsidR="00770606" w:rsidRPr="00770606" w:rsidRDefault="00770606" w:rsidP="00770606">
      <w:pPr>
        <w:pStyle w:val="Heading4"/>
        <w:rPr>
          <w:lang w:val="vi-VN"/>
        </w:rPr>
      </w:pPr>
      <w:r w:rsidRPr="00770606">
        <w:rPr>
          <w:lang w:val="vi-VN"/>
        </w:rPr>
        <w:t>Element</w:t>
      </w:r>
    </w:p>
    <w:p w14:paraId="04437573" w14:textId="3CB0B305" w:rsidR="00770606" w:rsidRDefault="00770606" w:rsidP="00770606">
      <w:pPr>
        <w:pStyle w:val="Style1"/>
      </w:pPr>
      <w:r w:rsidRPr="00770606">
        <w:t>Element là đối tượng đại diện cho một thành phần của giao diện người dùng trên trang web, ví dụ như một nút, một liên kết, một ô nhập liệu,... Bạn có thể tìm kiếm các Element trên trang web bằng cách sử dụng các phương thức find_element_by_() của đối tượng WebDriver, hoặc bằng cách sử dụng các phương thức find_elements_by_() để tìm kiếm nhiều Element cùng một lúc. Bạn có thể tương tác với các Element bằng cách sử dụng các phương thức như click(), send_keys(), clear(),...</w:t>
      </w:r>
    </w:p>
    <w:p w14:paraId="1965B917" w14:textId="77777777" w:rsidR="00770606" w:rsidRPr="00770606" w:rsidRDefault="00770606" w:rsidP="00770606">
      <w:pPr>
        <w:pStyle w:val="Style1"/>
      </w:pPr>
    </w:p>
    <w:p w14:paraId="2AFD6936" w14:textId="77777777" w:rsidR="00770606" w:rsidRPr="00770606" w:rsidRDefault="00770606" w:rsidP="00770606">
      <w:pPr>
        <w:pStyle w:val="Heading4"/>
        <w:rPr>
          <w:lang w:val="vi-VN"/>
        </w:rPr>
      </w:pPr>
      <w:r w:rsidRPr="00770606">
        <w:rPr>
          <w:lang w:val="vi-VN"/>
        </w:rPr>
        <w:lastRenderedPageBreak/>
        <w:t>Locator</w:t>
      </w:r>
    </w:p>
    <w:p w14:paraId="3A55CB30" w14:textId="2C66D784" w:rsidR="00770606" w:rsidRPr="00770606" w:rsidRDefault="00770606" w:rsidP="00770606">
      <w:pPr>
        <w:pStyle w:val="Style1"/>
      </w:pPr>
      <w:r w:rsidRPr="00770606">
        <w:t>Locator là một cách để xác định vị trí của một Element trên trang web, bằng cách sử dụng một thuộc tính hoặc một biểu thức của Element đó. Có nhiều loại locator khác nhau, ví dụ như ID, name, class name, tag name, CSS selector, XPath,... Bạn có thể sử dụng Locator để truyền vào các phương thức find_element_by_() hoặc find_elements_by_() để tìm kiếm các Element mong muốn.</w:t>
      </w:r>
    </w:p>
    <w:p w14:paraId="0860C1D0" w14:textId="77777777" w:rsidR="00770606" w:rsidRPr="00770606" w:rsidRDefault="00770606" w:rsidP="00770606">
      <w:pPr>
        <w:pStyle w:val="Heading4"/>
        <w:rPr>
          <w:lang w:val="vi-VN"/>
        </w:rPr>
      </w:pPr>
      <w:r w:rsidRPr="00770606">
        <w:rPr>
          <w:lang w:val="vi-VN"/>
        </w:rPr>
        <w:t>Wait</w:t>
      </w:r>
    </w:p>
    <w:p w14:paraId="000E0BFB" w14:textId="0066BD8C" w:rsidR="00770606" w:rsidRPr="00770606" w:rsidRDefault="00770606" w:rsidP="00770606">
      <w:pPr>
        <w:pStyle w:val="Style1"/>
      </w:pPr>
      <w:r w:rsidRPr="00770606">
        <w:t>Wait là một kỹ thuật cho phép bạn đợi một khoảng thời gian nhất định hoặc cho đến khi một điều kiện nào đó được thỏa mãn trước khi tiếp tục thực hiện các lệnh tiếp theo. Có hai loại Wait chính là Implicit Wait và Explicit Wait. Implicit Wait là một cài đặt toàn cục cho phép bạn đặt một khoảng thời gian tối đa mà WebDriver sẽ đợi cho mỗi lần tìm kiếm Element. Explicit Wait là một cài đặt cục bộ cho phép bạn đặt một khoảng thời gian tối đa và một điều kiện cụ thể mà WebDriver sẽ đợi cho một Element nào đó.</w:t>
      </w:r>
    </w:p>
    <w:p w14:paraId="35EE4014" w14:textId="77777777" w:rsidR="00770606" w:rsidRPr="00770606" w:rsidRDefault="00770606" w:rsidP="00770606">
      <w:pPr>
        <w:pStyle w:val="Heading4"/>
        <w:rPr>
          <w:lang w:val="vi-VN"/>
        </w:rPr>
      </w:pPr>
      <w:r w:rsidRPr="00770606">
        <w:rPr>
          <w:lang w:val="vi-VN"/>
        </w:rPr>
        <w:t>Alert</w:t>
      </w:r>
    </w:p>
    <w:p w14:paraId="2ACE47C6" w14:textId="101D09F7" w:rsidR="00770606" w:rsidRDefault="00770606" w:rsidP="00770606">
      <w:pPr>
        <w:pStyle w:val="Style1"/>
      </w:pPr>
      <w:r w:rsidRPr="00770606">
        <w:t>Alert là hộp thoại xuất hiện trên trang web, yêu cầu người dùng nhập liệu hoặc xác nhận một hành động nào đó. Có ba loại Alert chính là Simple Alert, Confirmation Alert và Prompt Alert. Bạn có thể xử lý các Alert bằng cách sử dụng lớp Alert và các phương thức như accept(), dismiss(), send_keys(),...</w:t>
      </w:r>
    </w:p>
    <w:p w14:paraId="7D16E1B9" w14:textId="3008E4F0" w:rsidR="00770606" w:rsidRDefault="00770606" w:rsidP="00770606">
      <w:pPr>
        <w:pStyle w:val="Heading2"/>
        <w:rPr>
          <w:lang w:val="vi-VN"/>
        </w:rPr>
      </w:pPr>
      <w:bookmarkStart w:id="15" w:name="_Toc229267343"/>
      <w:r>
        <w:t>Tổng</w:t>
      </w:r>
      <w:r>
        <w:rPr>
          <w:lang w:val="vi-VN"/>
        </w:rPr>
        <w:t xml:space="preserve"> quan về DOM và locator</w:t>
      </w:r>
      <w:bookmarkEnd w:id="15"/>
    </w:p>
    <w:p w14:paraId="1E021083" w14:textId="3A047ABF" w:rsidR="00770606" w:rsidRDefault="00770606" w:rsidP="00770606">
      <w:pPr>
        <w:pStyle w:val="Heading3"/>
        <w:rPr>
          <w:lang w:val="vi-VN"/>
        </w:rPr>
      </w:pPr>
      <w:bookmarkStart w:id="16" w:name="_Toc229267344"/>
      <w:r>
        <w:rPr>
          <w:lang w:val="vi-VN"/>
        </w:rPr>
        <w:t>DOM</w:t>
      </w:r>
      <w:bookmarkEnd w:id="16"/>
      <w:r>
        <w:rPr>
          <w:lang w:val="vi-VN"/>
        </w:rPr>
        <w:t xml:space="preserve"> </w:t>
      </w:r>
    </w:p>
    <w:p w14:paraId="7F25EA9B" w14:textId="681A5B51" w:rsidR="0067376E" w:rsidRPr="0067376E" w:rsidRDefault="0067376E" w:rsidP="0067376E">
      <w:pPr>
        <w:pStyle w:val="Heading4"/>
        <w:rPr>
          <w:lang w:val="vi-VN"/>
        </w:rPr>
      </w:pPr>
      <w:r>
        <w:rPr>
          <w:lang w:val="vi-VN"/>
        </w:rPr>
        <w:t>Khái niệm</w:t>
      </w:r>
    </w:p>
    <w:p w14:paraId="48AE65A9" w14:textId="2BAC2C7C" w:rsidR="00770606" w:rsidRDefault="0067376E" w:rsidP="0067376E">
      <w:pPr>
        <w:pStyle w:val="Style1"/>
      </w:pPr>
      <w:r w:rsidRPr="0067376E">
        <w:t>DOM (viết tắt của Document Object Model - Mô hình Đối tượng Tài liệu) là một giao diện lập trình ứng dụng (API) chuẩn hóa bởi W3C, dùng để truy xuất và thao tác các tài liệu dạng HTML hoặc XML. Khi trình duyệt tải trang web, nó chuyển đổi mã HTML thành một cấu trúc cây logic (cây DOM), trong đó mỗi phần tử (thẻ, văn bản, thuộc tính) là một "nút" (node).</w:t>
      </w:r>
    </w:p>
    <w:p w14:paraId="605B72A8" w14:textId="7665959A" w:rsidR="0067376E" w:rsidRDefault="0067376E" w:rsidP="0067376E">
      <w:pPr>
        <w:pStyle w:val="Heading4"/>
        <w:rPr>
          <w:lang w:val="vi-VN"/>
        </w:rPr>
      </w:pPr>
      <w:r>
        <w:t>Các</w:t>
      </w:r>
      <w:r>
        <w:rPr>
          <w:lang w:val="vi-VN"/>
        </w:rPr>
        <w:t xml:space="preserve"> thành phần chính </w:t>
      </w:r>
    </w:p>
    <w:p w14:paraId="716E3FD8" w14:textId="77777777" w:rsidR="0067376E" w:rsidRDefault="0067376E" w:rsidP="0067376E">
      <w:pPr>
        <w:numPr>
          <w:ilvl w:val="0"/>
          <w:numId w:val="21"/>
        </w:numPr>
        <w:rPr>
          <w:lang w:val="vi-VN"/>
        </w:rPr>
      </w:pPr>
      <w:r w:rsidRPr="0067376E">
        <w:rPr>
          <w:lang w:val="vi-VN"/>
        </w:rPr>
        <w:t>Document: Nút gốc (root node) đại diện cho toàn bộ tài liệu</w:t>
      </w:r>
    </w:p>
    <w:p w14:paraId="2C51CDAD" w14:textId="54956CD1" w:rsidR="0067376E" w:rsidRDefault="0067376E" w:rsidP="0067376E">
      <w:pPr>
        <w:numPr>
          <w:ilvl w:val="0"/>
          <w:numId w:val="21"/>
        </w:numPr>
        <w:rPr>
          <w:lang w:val="vi-VN"/>
        </w:rPr>
      </w:pPr>
      <w:r w:rsidRPr="0067376E">
        <w:rPr>
          <w:lang w:val="vi-VN"/>
        </w:rPr>
        <w:t>HTML.Element: Các nút đại diện cho các thẻ HTML (ví dụ: &lt;div&gt;, &lt;p&gt;, &lt;input&gt;).</w:t>
      </w:r>
    </w:p>
    <w:p w14:paraId="5D4833B4" w14:textId="77777777" w:rsidR="0067376E" w:rsidRDefault="0067376E" w:rsidP="0067376E">
      <w:pPr>
        <w:numPr>
          <w:ilvl w:val="0"/>
          <w:numId w:val="21"/>
        </w:numPr>
        <w:rPr>
          <w:lang w:val="vi-VN"/>
        </w:rPr>
      </w:pPr>
      <w:r w:rsidRPr="0067376E">
        <w:rPr>
          <w:lang w:val="vi-VN"/>
        </w:rPr>
        <w:t>Attribute: Thuộc tính của thẻ (ví dụ: class, id, name).</w:t>
      </w:r>
    </w:p>
    <w:p w14:paraId="2C943805" w14:textId="594C4036" w:rsidR="0067376E" w:rsidRDefault="0067376E" w:rsidP="0067376E">
      <w:pPr>
        <w:numPr>
          <w:ilvl w:val="0"/>
          <w:numId w:val="21"/>
        </w:numPr>
        <w:rPr>
          <w:lang w:val="vi-VN"/>
        </w:rPr>
      </w:pPr>
      <w:r w:rsidRPr="0067376E">
        <w:rPr>
          <w:lang w:val="vi-VN"/>
        </w:rPr>
        <w:t>Text: Nội dung văn bản bên trong các thẻ HTML.</w:t>
      </w:r>
    </w:p>
    <w:p w14:paraId="569CFC43" w14:textId="32C72E51" w:rsidR="0067376E" w:rsidRDefault="0067376E" w:rsidP="0067376E">
      <w:pPr>
        <w:pStyle w:val="Heading4"/>
        <w:rPr>
          <w:lang w:val="vi-VN"/>
        </w:rPr>
      </w:pPr>
      <w:r>
        <w:rPr>
          <w:lang w:val="vi-VN"/>
        </w:rPr>
        <w:t>Vai trò</w:t>
      </w:r>
    </w:p>
    <w:p w14:paraId="087791C9" w14:textId="77777777" w:rsidR="0067376E" w:rsidRDefault="0067376E" w:rsidP="0067376E">
      <w:pPr>
        <w:numPr>
          <w:ilvl w:val="0"/>
          <w:numId w:val="22"/>
        </w:numPr>
        <w:rPr>
          <w:lang w:val="vi-VN"/>
        </w:rPr>
      </w:pPr>
      <w:r w:rsidRPr="0067376E">
        <w:rPr>
          <w:lang w:val="vi-VN"/>
        </w:rPr>
        <w:t>Thao tác nội dung: Cho phép JavaScript thay đổi văn bản, hình ảnh, hoặc cấu trúc HTML.</w:t>
      </w:r>
    </w:p>
    <w:p w14:paraId="710CCE31" w14:textId="77777777" w:rsidR="0067376E" w:rsidRDefault="0067376E" w:rsidP="0067376E">
      <w:pPr>
        <w:numPr>
          <w:ilvl w:val="0"/>
          <w:numId w:val="22"/>
        </w:numPr>
        <w:rPr>
          <w:lang w:val="vi-VN"/>
        </w:rPr>
      </w:pPr>
      <w:r w:rsidRPr="0067376E">
        <w:rPr>
          <w:lang w:val="vi-VN"/>
        </w:rPr>
        <w:lastRenderedPageBreak/>
        <w:t>Tương tác người dùng: Phản hồi lại các sự kiện (click, di chuột, nhập liệu).</w:t>
      </w:r>
    </w:p>
    <w:p w14:paraId="64AAB98A" w14:textId="6E2087F6" w:rsidR="0067376E" w:rsidRDefault="0067376E" w:rsidP="0067376E">
      <w:pPr>
        <w:numPr>
          <w:ilvl w:val="0"/>
          <w:numId w:val="22"/>
        </w:numPr>
        <w:rPr>
          <w:lang w:val="vi-VN"/>
        </w:rPr>
      </w:pPr>
      <w:r w:rsidRPr="0067376E">
        <w:rPr>
          <w:lang w:val="vi-VN"/>
        </w:rPr>
        <w:t>Dynamic Update: Cập nhật giao diện mà không cần tải lại trang.</w:t>
      </w:r>
    </w:p>
    <w:p w14:paraId="6E199C3B" w14:textId="0F349E00" w:rsidR="0067376E" w:rsidRDefault="0067376E" w:rsidP="0067376E">
      <w:pPr>
        <w:pStyle w:val="Heading3"/>
        <w:rPr>
          <w:lang w:val="vi-VN"/>
        </w:rPr>
      </w:pPr>
      <w:bookmarkStart w:id="17" w:name="_Toc229267345"/>
      <w:r>
        <w:rPr>
          <w:lang w:val="vi-VN"/>
        </w:rPr>
        <w:t>Locator</w:t>
      </w:r>
      <w:bookmarkEnd w:id="17"/>
    </w:p>
    <w:p w14:paraId="7D18F0EC" w14:textId="32406797" w:rsidR="0067376E" w:rsidRDefault="0067376E" w:rsidP="0067376E">
      <w:pPr>
        <w:pStyle w:val="Heading4"/>
        <w:rPr>
          <w:lang w:val="vi-VN"/>
        </w:rPr>
      </w:pPr>
      <w:r>
        <w:rPr>
          <w:lang w:val="vi-VN"/>
        </w:rPr>
        <w:t>Khái niệm</w:t>
      </w:r>
    </w:p>
    <w:p w14:paraId="4E5DADF9" w14:textId="77777777" w:rsidR="0067376E" w:rsidRDefault="0067376E" w:rsidP="0067376E">
      <w:pPr>
        <w:pStyle w:val="Style1"/>
      </w:pPr>
      <w:r w:rsidRPr="0067376E">
        <w:t>Locator (bộ định vị) là một kỹ thuật hoặc phương pháp dùng để xác định vị trí của một phần tử (element) cụ thể trên trang web (như button, ô nhập liệu, checkbox) dựa trên cấu trúc DOM.</w:t>
      </w:r>
    </w:p>
    <w:p w14:paraId="34E9C8B8" w14:textId="77777777" w:rsidR="0067376E" w:rsidRDefault="0067376E" w:rsidP="0067376E">
      <w:pPr>
        <w:pStyle w:val="Heading4"/>
        <w:rPr>
          <w:lang w:val="vi-VN"/>
        </w:rPr>
      </w:pPr>
      <w:r w:rsidRPr="0067376E">
        <w:rPr>
          <w:lang w:val="vi-VN"/>
        </w:rPr>
        <w:t>Vai trò của Locator:</w:t>
      </w:r>
    </w:p>
    <w:p w14:paraId="51E9B3B7" w14:textId="77777777" w:rsidR="0067376E" w:rsidRDefault="0067376E" w:rsidP="0067376E">
      <w:pPr>
        <w:numPr>
          <w:ilvl w:val="0"/>
          <w:numId w:val="23"/>
        </w:numPr>
        <w:rPr>
          <w:lang w:val="vi-VN"/>
        </w:rPr>
      </w:pPr>
      <w:r w:rsidRPr="0067376E">
        <w:rPr>
          <w:lang w:val="vi-VN"/>
        </w:rPr>
        <w:t>Automation Testing: Dùng để tìm kiếm phần tử để tương tác (click, nhập liệu) trong các công cụ như Selenium, Appium, Cypress.</w:t>
      </w:r>
    </w:p>
    <w:p w14:paraId="5B6101D6" w14:textId="77777777" w:rsidR="0067376E" w:rsidRDefault="0067376E" w:rsidP="0067376E">
      <w:pPr>
        <w:numPr>
          <w:ilvl w:val="0"/>
          <w:numId w:val="23"/>
        </w:numPr>
        <w:rPr>
          <w:lang w:val="vi-VN"/>
        </w:rPr>
      </w:pPr>
      <w:r w:rsidRPr="0067376E">
        <w:rPr>
          <w:lang w:val="vi-VN"/>
        </w:rPr>
        <w:t>Web Scraping: Dùng để cào dữ liệu từ website.</w:t>
      </w:r>
    </w:p>
    <w:p w14:paraId="5AC7B083" w14:textId="77777777" w:rsidR="0067376E" w:rsidRDefault="0067376E" w:rsidP="0067376E">
      <w:pPr>
        <w:pStyle w:val="Heading4"/>
        <w:rPr>
          <w:lang w:val="vi-VN"/>
        </w:rPr>
      </w:pPr>
      <w:r w:rsidRPr="0067376E">
        <w:rPr>
          <w:lang w:val="vi-VN"/>
        </w:rPr>
        <w:t>Các loại Locator phổ biến:</w:t>
      </w:r>
    </w:p>
    <w:p w14:paraId="4D665B4D" w14:textId="77777777" w:rsidR="0067376E" w:rsidRDefault="0067376E" w:rsidP="0067376E">
      <w:pPr>
        <w:numPr>
          <w:ilvl w:val="0"/>
          <w:numId w:val="24"/>
        </w:numPr>
        <w:rPr>
          <w:lang w:val="vi-VN"/>
        </w:rPr>
      </w:pPr>
      <w:r w:rsidRPr="0067376E">
        <w:rPr>
          <w:lang w:val="vi-VN"/>
        </w:rPr>
        <w:t>ID: Cách nhanh và chính xác nhất. ID nên là duy nhất trên trang.</w:t>
      </w:r>
    </w:p>
    <w:p w14:paraId="50B03FEB" w14:textId="77777777" w:rsidR="0067376E" w:rsidRDefault="0067376E" w:rsidP="0067376E">
      <w:pPr>
        <w:numPr>
          <w:ilvl w:val="0"/>
          <w:numId w:val="24"/>
        </w:numPr>
        <w:rPr>
          <w:lang w:val="vi-VN"/>
        </w:rPr>
      </w:pPr>
      <w:r w:rsidRPr="0067376E">
        <w:rPr>
          <w:lang w:val="vi-VN"/>
        </w:rPr>
        <w:t>Name: Thường dùng cho các thẻ input, button.</w:t>
      </w:r>
    </w:p>
    <w:p w14:paraId="4D7CB6FA" w14:textId="77777777" w:rsidR="0067376E" w:rsidRDefault="0067376E" w:rsidP="0067376E">
      <w:pPr>
        <w:numPr>
          <w:ilvl w:val="0"/>
          <w:numId w:val="24"/>
        </w:numPr>
        <w:rPr>
          <w:lang w:val="vi-VN"/>
        </w:rPr>
      </w:pPr>
      <w:r w:rsidRPr="0067376E">
        <w:rPr>
          <w:lang w:val="vi-VN"/>
        </w:rPr>
        <w:t>Class Name: Sử dụng tên class của CSS, có thể trùng nhau.</w:t>
      </w:r>
    </w:p>
    <w:p w14:paraId="27681D23" w14:textId="77777777" w:rsidR="0067376E" w:rsidRDefault="0067376E" w:rsidP="0067376E">
      <w:pPr>
        <w:numPr>
          <w:ilvl w:val="0"/>
          <w:numId w:val="24"/>
        </w:numPr>
        <w:rPr>
          <w:lang w:val="vi-VN"/>
        </w:rPr>
      </w:pPr>
      <w:r w:rsidRPr="0067376E">
        <w:rPr>
          <w:lang w:val="vi-VN"/>
        </w:rPr>
        <w:t>Tag Name: Sử dụng thẻ HTML (ví dụ: &lt;a&gt;, &lt;h1&gt;).</w:t>
      </w:r>
    </w:p>
    <w:p w14:paraId="0FBD69A9" w14:textId="77777777" w:rsidR="0067376E" w:rsidRDefault="0067376E" w:rsidP="0067376E">
      <w:pPr>
        <w:numPr>
          <w:ilvl w:val="0"/>
          <w:numId w:val="24"/>
        </w:numPr>
        <w:rPr>
          <w:lang w:val="vi-VN"/>
        </w:rPr>
      </w:pPr>
      <w:r w:rsidRPr="0067376E">
        <w:rPr>
          <w:lang w:val="vi-VN"/>
        </w:rPr>
        <w:t>CSS Selector: Cú pháp mạnh mẽ, linh hoạt, tốc độ nhanh, thường được khuyến khích sử dụng.</w:t>
      </w:r>
    </w:p>
    <w:p w14:paraId="26B454F6" w14:textId="77777777" w:rsidR="0067376E" w:rsidRDefault="0067376E" w:rsidP="0067376E">
      <w:pPr>
        <w:numPr>
          <w:ilvl w:val="0"/>
          <w:numId w:val="24"/>
        </w:numPr>
        <w:rPr>
          <w:lang w:val="vi-VN"/>
        </w:rPr>
      </w:pPr>
      <w:r w:rsidRPr="0067376E">
        <w:rPr>
          <w:lang w:val="vi-VN"/>
        </w:rPr>
        <w:t>XPath: Rất mạnh, có thể tìm kiếm theo cấu trúc cây (con, cha, anh em) hoặc nội dung văn bản.</w:t>
      </w:r>
    </w:p>
    <w:p w14:paraId="14E24DEB" w14:textId="708B2FC4" w:rsidR="0067376E" w:rsidRDefault="0067376E" w:rsidP="0067376E">
      <w:pPr>
        <w:numPr>
          <w:ilvl w:val="0"/>
          <w:numId w:val="24"/>
        </w:numPr>
        <w:rPr>
          <w:lang w:val="vi-VN"/>
        </w:rPr>
      </w:pPr>
      <w:r w:rsidRPr="0067376E">
        <w:rPr>
          <w:lang w:val="vi-VN"/>
        </w:rPr>
        <w:t>Link Text / Partial Link Text: Dùng đặc thù cho các thẻ liên kết &lt;a&gt;</w:t>
      </w:r>
    </w:p>
    <w:p w14:paraId="309ED4D9" w14:textId="703017D3" w:rsidR="0067376E" w:rsidRDefault="0067376E" w:rsidP="0067376E">
      <w:pPr>
        <w:pStyle w:val="Heading3"/>
        <w:rPr>
          <w:lang w:val="vi-VN"/>
        </w:rPr>
      </w:pPr>
      <w:bookmarkStart w:id="18" w:name="_Toc229267346"/>
      <w:r>
        <w:rPr>
          <w:lang w:val="vi-VN"/>
        </w:rPr>
        <w:t>Mối quan hệ giữa DOM và Locator</w:t>
      </w:r>
      <w:bookmarkEnd w:id="18"/>
    </w:p>
    <w:p w14:paraId="1EAFB856" w14:textId="77777777" w:rsidR="0067376E" w:rsidRDefault="0067376E" w:rsidP="0067376E">
      <w:pPr>
        <w:pStyle w:val="Style1"/>
      </w:pPr>
      <w:r w:rsidRPr="0067376E">
        <w:t xml:space="preserve">DOM là bản đồ, Locator là địa chỉ: DOM cung cấp cấu trúc cây cho phép trình duyệt hiểu trang web. </w:t>
      </w:r>
    </w:p>
    <w:p w14:paraId="5F69C242" w14:textId="77777777" w:rsidR="0067376E" w:rsidRDefault="0067376E" w:rsidP="0067376E">
      <w:pPr>
        <w:pStyle w:val="Style1"/>
      </w:pPr>
      <w:r w:rsidRPr="0067376E">
        <w:t>Locator giúp lập trình viên/tester tìm đường đến một node (thành phần) cụ thể trong cây đó.</w:t>
      </w:r>
    </w:p>
    <w:p w14:paraId="54CB8F66" w14:textId="5A1B454B" w:rsidR="0067376E" w:rsidRPr="0067376E" w:rsidRDefault="0067376E" w:rsidP="0067376E">
      <w:pPr>
        <w:pStyle w:val="Style1"/>
      </w:pPr>
      <w:r w:rsidRPr="0067376E">
        <w:t xml:space="preserve">Tương tác: </w:t>
      </w:r>
      <w:r>
        <w:t>D</w:t>
      </w:r>
      <w:r w:rsidRPr="0067376E">
        <w:t>ùng Locator (như XPath hoặc CSS) để tìm một node trong DOM, sau đó sử dụng JavaScript hoặc công cụ Automation để thay đổi/thao tác node đó.</w:t>
      </w:r>
    </w:p>
    <w:p w14:paraId="7AB983DC" w14:textId="0DEFD338" w:rsidR="0067376E" w:rsidRDefault="0067376E" w:rsidP="0067376E">
      <w:pPr>
        <w:pStyle w:val="Heading2"/>
        <w:rPr>
          <w:lang w:val="vi-VN"/>
        </w:rPr>
      </w:pPr>
      <w:bookmarkStart w:id="19" w:name="_Toc229267347"/>
      <w:r>
        <w:lastRenderedPageBreak/>
        <w:t>Tổng</w:t>
      </w:r>
      <w:r>
        <w:rPr>
          <w:lang w:val="vi-VN"/>
        </w:rPr>
        <w:t xml:space="preserve"> quan về SAW và AHP</w:t>
      </w:r>
      <w:bookmarkEnd w:id="19"/>
    </w:p>
    <w:p w14:paraId="030AF0AB" w14:textId="5277A2C6" w:rsidR="0067376E" w:rsidRDefault="0067376E" w:rsidP="0067376E">
      <w:pPr>
        <w:pStyle w:val="Heading3"/>
        <w:rPr>
          <w:lang w:val="vi-VN"/>
        </w:rPr>
      </w:pPr>
      <w:bookmarkStart w:id="20" w:name="_Toc229267348"/>
      <w:r>
        <w:rPr>
          <w:lang w:val="vi-VN"/>
        </w:rPr>
        <w:t>SAW</w:t>
      </w:r>
      <w:bookmarkEnd w:id="20"/>
    </w:p>
    <w:p w14:paraId="39A0BD37" w14:textId="5365920B" w:rsidR="0067376E" w:rsidRDefault="0067376E" w:rsidP="0067376E">
      <w:pPr>
        <w:pStyle w:val="Style1"/>
      </w:pPr>
      <w:r w:rsidRPr="0067376E">
        <w:t>SAW, còn được gọi là phương pháp trọng số cộng đơn giản, là một trong những kỹ thuật MCDM đơn giản và được sử dụng rộng rãi nhất.</w:t>
      </w:r>
    </w:p>
    <w:p w14:paraId="747C93A7" w14:textId="7E37A927" w:rsidR="0067376E" w:rsidRDefault="0067376E" w:rsidP="0067376E">
      <w:pPr>
        <w:pStyle w:val="Heading4"/>
        <w:rPr>
          <w:lang w:val="vi-VN"/>
        </w:rPr>
      </w:pPr>
      <w:r>
        <w:t>Nguyên</w:t>
      </w:r>
      <w:r>
        <w:rPr>
          <w:lang w:val="vi-VN"/>
        </w:rPr>
        <w:t xml:space="preserve"> lý</w:t>
      </w:r>
    </w:p>
    <w:p w14:paraId="55B4D108" w14:textId="4D1B500C" w:rsidR="0067376E" w:rsidRDefault="0067376E" w:rsidP="0067376E">
      <w:pPr>
        <w:pStyle w:val="Style1"/>
      </w:pPr>
      <w:r w:rsidRPr="0067376E">
        <w:t>SAW dựa trên tổng trọng số có trọng số của các thuộc tính đánh giá cho từng phương án. Nó giả định sự phụ thuộc tuyến tính giữa các thuộc tính, nghĩa là tổng điểm của một phương án là tổng của các giá trị thuộc tính đã chuẩn hóa nhân với trọng số tương ứng của chúng.</w:t>
      </w:r>
    </w:p>
    <w:p w14:paraId="5E0035FA" w14:textId="46B41222" w:rsidR="0067376E" w:rsidRDefault="0067376E" w:rsidP="0067376E">
      <w:pPr>
        <w:pStyle w:val="Heading4"/>
        <w:rPr>
          <w:lang w:val="vi-VN"/>
        </w:rPr>
      </w:pPr>
      <w:r>
        <w:t>Quy</w:t>
      </w:r>
      <w:r>
        <w:rPr>
          <w:lang w:val="vi-VN"/>
        </w:rPr>
        <w:t xml:space="preserve"> trình</w:t>
      </w:r>
    </w:p>
    <w:p w14:paraId="06CA2CA6" w14:textId="3079C14C" w:rsidR="0091671F" w:rsidRDefault="0091671F" w:rsidP="00003FD6">
      <w:pPr>
        <w:numPr>
          <w:ilvl w:val="0"/>
          <w:numId w:val="26"/>
        </w:numPr>
        <w:rPr>
          <w:lang w:val="vi-VN"/>
        </w:rPr>
      </w:pPr>
      <w:r w:rsidRPr="0091671F">
        <w:t xml:space="preserve">Xác định tiêu chí như 1 người đánh giá về nhứng ưu điểm của 1 biến số đã </w:t>
      </w:r>
      <w:r>
        <w:t>cho</w:t>
      </w:r>
      <w:r>
        <w:rPr>
          <w:lang w:val="vi-VN"/>
        </w:rPr>
        <w:t>.</w:t>
      </w:r>
      <w:r w:rsidRPr="0091671F">
        <w:rPr>
          <w:lang w:val="vi-VN"/>
        </w:rPr>
        <w:t xml:space="preserve"> </w:t>
      </w:r>
    </w:p>
    <w:p w14:paraId="3F3E5C54" w14:textId="43C45170" w:rsidR="0091671F" w:rsidRDefault="0091671F" w:rsidP="00003FD6">
      <w:pPr>
        <w:numPr>
          <w:ilvl w:val="0"/>
          <w:numId w:val="26"/>
        </w:numPr>
        <w:rPr>
          <w:lang w:val="vi-VN"/>
        </w:rPr>
      </w:pPr>
      <w:r>
        <w:t>X</w:t>
      </w:r>
      <w:r w:rsidRPr="0091671F">
        <w:t xml:space="preserve">ác định tỉ lệ phù hợp cho mỗi phương án dựa trên các tiêu chí đã </w:t>
      </w:r>
      <w:r>
        <w:t>cho</w:t>
      </w:r>
      <w:r>
        <w:rPr>
          <w:lang w:val="vi-VN"/>
        </w:rPr>
        <w:t>.</w:t>
      </w:r>
      <w:r w:rsidRPr="0091671F">
        <w:rPr>
          <w:lang w:val="vi-VN"/>
        </w:rPr>
        <w:t xml:space="preserve"> </w:t>
      </w:r>
    </w:p>
    <w:p w14:paraId="70C1A35C" w14:textId="0290EEF0" w:rsidR="0091671F" w:rsidRDefault="0091671F" w:rsidP="00003FD6">
      <w:pPr>
        <w:numPr>
          <w:ilvl w:val="0"/>
          <w:numId w:val="26"/>
        </w:numPr>
        <w:rPr>
          <w:lang w:val="vi-VN"/>
        </w:rPr>
      </w:pPr>
      <w:r w:rsidRPr="0091671F">
        <w:t xml:space="preserve">Lập ma trận quyết định dựa trên các tiêu </w:t>
      </w:r>
      <w:r>
        <w:t>chí</w:t>
      </w:r>
      <w:r>
        <w:rPr>
          <w:lang w:val="vi-VN"/>
        </w:rPr>
        <w:t>.</w:t>
      </w:r>
      <w:r w:rsidRPr="0091671F">
        <w:rPr>
          <w:lang w:val="vi-VN"/>
        </w:rPr>
        <w:t xml:space="preserve"> </w:t>
      </w:r>
    </w:p>
    <w:p w14:paraId="7BDB24DC" w14:textId="2F5B02B7" w:rsidR="0067376E" w:rsidRDefault="00003FD6" w:rsidP="00003FD6">
      <w:pPr>
        <w:numPr>
          <w:ilvl w:val="0"/>
          <w:numId w:val="26"/>
        </w:numPr>
        <w:rPr>
          <w:lang w:val="vi-VN"/>
        </w:rPr>
      </w:pPr>
      <w:r w:rsidRPr="00003FD6">
        <w:rPr>
          <w:lang w:val="vi-VN"/>
        </w:rPr>
        <w:t>T</w:t>
      </w:r>
      <w:r w:rsidR="0091671F" w:rsidRPr="0091671F">
        <w:t xml:space="preserve"> </w:t>
      </w:r>
      <w:r w:rsidR="0091671F" w:rsidRPr="0091671F">
        <w:t>iến hành chuẩn hóa dựa trên lợi ích và chi phí của từng tiêu chí</w:t>
      </w:r>
      <w:r w:rsidRPr="00003FD6">
        <w:rPr>
          <w:lang w:val="vi-VN"/>
        </w:rPr>
        <w:t>.</w:t>
      </w:r>
    </w:p>
    <w:p w14:paraId="4F74C251" w14:textId="762FC903" w:rsidR="0091671F" w:rsidRDefault="0091671F" w:rsidP="00003FD6">
      <w:pPr>
        <w:numPr>
          <w:ilvl w:val="0"/>
          <w:numId w:val="26"/>
        </w:numPr>
        <w:rPr>
          <w:lang w:val="vi-VN"/>
        </w:rPr>
      </w:pPr>
      <w:r w:rsidRPr="0091671F">
        <w:t>Xác định giá trị cuối dùng dựa trên trọng số đã xác định.</w:t>
      </w:r>
    </w:p>
    <w:p w14:paraId="3431A43F" w14:textId="42371E89" w:rsidR="00003FD6" w:rsidRDefault="00003FD6" w:rsidP="00003FD6">
      <w:pPr>
        <w:pStyle w:val="Heading4"/>
        <w:rPr>
          <w:lang w:val="vi-VN"/>
        </w:rPr>
      </w:pPr>
      <w:r>
        <w:rPr>
          <w:lang w:val="vi-VN"/>
        </w:rPr>
        <w:t>Ưu và nhược điểm</w:t>
      </w:r>
    </w:p>
    <w:p w14:paraId="0AD16FA7" w14:textId="77777777" w:rsidR="00003FD6" w:rsidRDefault="00003FD6" w:rsidP="00003FD6">
      <w:pPr>
        <w:numPr>
          <w:ilvl w:val="0"/>
          <w:numId w:val="27"/>
        </w:numPr>
        <w:rPr>
          <w:lang w:val="vi-VN"/>
        </w:rPr>
      </w:pPr>
      <w:r w:rsidRPr="00003FD6">
        <w:rPr>
          <w:lang w:val="vi-VN"/>
        </w:rPr>
        <w:t>Ưu điểm: Dễ hiểu, dễ tính toán và nhanh chóng.</w:t>
      </w:r>
    </w:p>
    <w:p w14:paraId="78F1F60B" w14:textId="29BB2043" w:rsidR="00003FD6" w:rsidRDefault="00003FD6" w:rsidP="00003FD6">
      <w:pPr>
        <w:numPr>
          <w:ilvl w:val="0"/>
          <w:numId w:val="28"/>
        </w:numPr>
        <w:rPr>
          <w:lang w:val="vi-VN"/>
        </w:rPr>
      </w:pPr>
      <w:r w:rsidRPr="00003FD6">
        <w:rPr>
          <w:lang w:val="vi-VN"/>
        </w:rPr>
        <w:t>Nhược điểm: Phụ thuộc vào việc xác định trọng số chính xác và giả định sự tuyến tính (không phản ánh được các mối quan hệ phức tạp giữa các tiêu chí).</w:t>
      </w:r>
    </w:p>
    <w:p w14:paraId="058F8EBC" w14:textId="2C63A070" w:rsidR="00003FD6" w:rsidRDefault="00003FD6" w:rsidP="00003FD6">
      <w:pPr>
        <w:pStyle w:val="Heading4"/>
        <w:rPr>
          <w:lang w:val="vi-VN"/>
        </w:rPr>
      </w:pPr>
      <w:r>
        <w:rPr>
          <w:lang w:val="vi-VN"/>
        </w:rPr>
        <w:t>Công thức</w:t>
      </w:r>
    </w:p>
    <w:p w14:paraId="1D899D6C" w14:textId="10643E1B" w:rsidR="00003FD6" w:rsidRDefault="00003FD6" w:rsidP="00003FD6">
      <w:pPr>
        <w:jc w:val="center"/>
        <w:rPr>
          <w:b/>
          <w:bCs/>
          <w:lang w:val="vi-VN"/>
        </w:rPr>
      </w:pPr>
      <w:r w:rsidRPr="00003FD6">
        <w:rPr>
          <w:b/>
          <w:bCs/>
        </w:rPr>
        <w:t>Score = Σ (wᵢ × sᵢ)  với  Σwᵢ = 1</w:t>
      </w:r>
    </w:p>
    <w:p w14:paraId="23438458" w14:textId="77777777" w:rsidR="00003FD6" w:rsidRDefault="00003FD6" w:rsidP="00003FD6">
      <w:pPr>
        <w:rPr>
          <w:lang w:val="vi-VN"/>
        </w:rPr>
      </w:pPr>
      <w:r>
        <w:rPr>
          <w:lang w:val="vi-VN"/>
        </w:rPr>
        <w:t>Trong đó :</w:t>
      </w:r>
    </w:p>
    <w:p w14:paraId="5F59DB45" w14:textId="0EBCBDE2" w:rsidR="00003FD6" w:rsidRDefault="00003FD6" w:rsidP="00003FD6">
      <w:pPr>
        <w:numPr>
          <w:ilvl w:val="0"/>
          <w:numId w:val="29"/>
        </w:numPr>
        <w:rPr>
          <w:lang w:val="vi-VN"/>
        </w:rPr>
      </w:pPr>
      <w:r w:rsidRPr="00003FD6">
        <w:rPr>
          <w:b/>
          <w:bCs/>
        </w:rPr>
        <w:t>wᵢ</w:t>
      </w:r>
      <w:r>
        <w:rPr>
          <w:b/>
          <w:bCs/>
          <w:lang w:val="vi-VN"/>
        </w:rPr>
        <w:t xml:space="preserve"> </w:t>
      </w:r>
      <w:r>
        <w:rPr>
          <w:lang w:val="vi-VN"/>
        </w:rPr>
        <w:t>là trọng số của tiêu chí i.</w:t>
      </w:r>
    </w:p>
    <w:p w14:paraId="527CA1C1" w14:textId="18135BCF" w:rsidR="00003FD6" w:rsidRDefault="00003FD6" w:rsidP="00003FD6">
      <w:pPr>
        <w:numPr>
          <w:ilvl w:val="0"/>
          <w:numId w:val="29"/>
        </w:numPr>
        <w:rPr>
          <w:lang w:val="vi-VN"/>
        </w:rPr>
      </w:pPr>
      <w:r w:rsidRPr="00003FD6">
        <w:rPr>
          <w:b/>
          <w:bCs/>
        </w:rPr>
        <w:t>sᵢ</w:t>
      </w:r>
      <w:r>
        <w:rPr>
          <w:b/>
          <w:bCs/>
          <w:lang w:val="vi-VN"/>
        </w:rPr>
        <w:t xml:space="preserve"> </w:t>
      </w:r>
      <w:r>
        <w:rPr>
          <w:lang w:val="vi-VN"/>
        </w:rPr>
        <w:t>là điểm của tiêu chí i trong khoảng[0,1].</w:t>
      </w:r>
    </w:p>
    <w:p w14:paraId="7D01570B" w14:textId="0AC32617" w:rsidR="00003FD6" w:rsidRDefault="00003FD6" w:rsidP="00003FD6">
      <w:pPr>
        <w:pStyle w:val="Heading3"/>
        <w:rPr>
          <w:lang w:val="vi-VN"/>
        </w:rPr>
      </w:pPr>
      <w:bookmarkStart w:id="21" w:name="_Toc229267349"/>
      <w:r>
        <w:rPr>
          <w:lang w:val="vi-VN"/>
        </w:rPr>
        <w:t>AHP</w:t>
      </w:r>
      <w:bookmarkEnd w:id="21"/>
    </w:p>
    <w:p w14:paraId="3AE2DBDD" w14:textId="4D37A6C6" w:rsidR="00003FD6" w:rsidRDefault="00003FD6" w:rsidP="00003FD6">
      <w:pPr>
        <w:pStyle w:val="Style1"/>
        <w:tabs>
          <w:tab w:val="left" w:pos="4395"/>
        </w:tabs>
      </w:pPr>
      <w:r>
        <w:t>AHP (Analytic Hierarchy Process) của Saaty (1980) là phương pháp xác định trọng số wᵢ thông qua ma trận so sánh cặp đôi (pairwise comparison matrix). Người chuyên gia đánh giá mức độ quan trọng tương đối của từng cặp tiêu chí theo thang 1-9. Trọng số được tính từ eigenvector chính của ma trận so sánh.</w:t>
      </w:r>
    </w:p>
    <w:p w14:paraId="22BA6659" w14:textId="50930459" w:rsidR="00003FD6" w:rsidRDefault="00003FD6" w:rsidP="00003FD6">
      <w:pPr>
        <w:pStyle w:val="Heading4"/>
      </w:pPr>
      <w:r w:rsidRPr="00003FD6">
        <w:t>Nguyên lý</w:t>
      </w:r>
    </w:p>
    <w:p w14:paraId="58524CFB" w14:textId="63F5322E" w:rsidR="00003FD6" w:rsidRDefault="00003FD6" w:rsidP="00003FD6">
      <w:pPr>
        <w:pStyle w:val="Style1"/>
        <w:tabs>
          <w:tab w:val="left" w:pos="4395"/>
        </w:tabs>
      </w:pPr>
      <w:r w:rsidRPr="00003FD6">
        <w:t>AHP chia nhỏ vấn đề ra quyết định phức tạp thành một cấu trúc thứ bậc bao gồm: mục tiêu, tiêu chí, tiêu chí con và các phương án. Sau đó, nó sử dụng so sánh cặp (pairwise comparison) để đánh giá tầm quan trọng tương đối của các yếu tố.</w:t>
      </w:r>
    </w:p>
    <w:p w14:paraId="768554F2" w14:textId="3D20AF0F" w:rsidR="00003FD6" w:rsidRDefault="00003FD6" w:rsidP="00003FD6">
      <w:pPr>
        <w:pStyle w:val="Heading4"/>
        <w:rPr>
          <w:lang w:val="vi-VN"/>
        </w:rPr>
      </w:pPr>
      <w:r>
        <w:lastRenderedPageBreak/>
        <w:t>Quy</w:t>
      </w:r>
      <w:r>
        <w:rPr>
          <w:lang w:val="vi-VN"/>
        </w:rPr>
        <w:t xml:space="preserve"> trình thực hiện</w:t>
      </w:r>
    </w:p>
    <w:p w14:paraId="097508A6" w14:textId="77777777" w:rsidR="00003FD6" w:rsidRDefault="00003FD6" w:rsidP="00003FD6">
      <w:pPr>
        <w:numPr>
          <w:ilvl w:val="0"/>
          <w:numId w:val="31"/>
        </w:numPr>
        <w:rPr>
          <w:lang w:val="vi-VN"/>
        </w:rPr>
      </w:pPr>
      <w:r w:rsidRPr="00003FD6">
        <w:rPr>
          <w:lang w:val="vi-VN"/>
        </w:rPr>
        <w:t>Xây dựng mô hình thứ bậc.</w:t>
      </w:r>
    </w:p>
    <w:p w14:paraId="71833F14" w14:textId="7FC025BF" w:rsidR="00003FD6" w:rsidRDefault="00003FD6" w:rsidP="00003FD6">
      <w:pPr>
        <w:numPr>
          <w:ilvl w:val="0"/>
          <w:numId w:val="31"/>
        </w:numPr>
        <w:rPr>
          <w:lang w:val="vi-VN"/>
        </w:rPr>
      </w:pPr>
      <w:r w:rsidRPr="00003FD6">
        <w:rPr>
          <w:lang w:val="vi-VN"/>
        </w:rPr>
        <w:t>Thực hiện so sánh cặp giữa các yếu tố (sử dụng thang đo từ 1-9).</w:t>
      </w:r>
    </w:p>
    <w:p w14:paraId="54669DCA" w14:textId="77777777" w:rsidR="00003FD6" w:rsidRDefault="00003FD6" w:rsidP="00003FD6">
      <w:pPr>
        <w:numPr>
          <w:ilvl w:val="0"/>
          <w:numId w:val="31"/>
        </w:numPr>
        <w:rPr>
          <w:lang w:val="vi-VN"/>
        </w:rPr>
      </w:pPr>
      <w:r w:rsidRPr="00003FD6">
        <w:rPr>
          <w:lang w:val="vi-VN"/>
        </w:rPr>
        <w:t>Tính toán trọng số (vector riêng) và kiểm tra tính nhất quán của các so sánh.</w:t>
      </w:r>
    </w:p>
    <w:p w14:paraId="6042CC3D" w14:textId="5317D581" w:rsidR="00003FD6" w:rsidRDefault="00003FD6" w:rsidP="00003FD6">
      <w:pPr>
        <w:numPr>
          <w:ilvl w:val="0"/>
          <w:numId w:val="31"/>
        </w:numPr>
        <w:rPr>
          <w:lang w:val="vi-VN"/>
        </w:rPr>
      </w:pPr>
      <w:r w:rsidRPr="00003FD6">
        <w:rPr>
          <w:lang w:val="vi-VN"/>
        </w:rPr>
        <w:t>Tổng hợp kết quả để đưa ra quyết định cuối cùng.</w:t>
      </w:r>
    </w:p>
    <w:p w14:paraId="4A791B6B" w14:textId="226963C8" w:rsidR="00003FD6" w:rsidRDefault="00003FD6" w:rsidP="00003FD6">
      <w:pPr>
        <w:pStyle w:val="Heading4"/>
        <w:rPr>
          <w:lang w:val="vi-VN"/>
        </w:rPr>
      </w:pPr>
      <w:r>
        <w:rPr>
          <w:lang w:val="vi-VN"/>
        </w:rPr>
        <w:t>Ưu và nhược điểm</w:t>
      </w:r>
    </w:p>
    <w:p w14:paraId="292841FC" w14:textId="77777777" w:rsidR="00003FD6" w:rsidRDefault="00003FD6" w:rsidP="00003FD6">
      <w:pPr>
        <w:numPr>
          <w:ilvl w:val="0"/>
          <w:numId w:val="27"/>
        </w:numPr>
        <w:rPr>
          <w:lang w:val="vi-VN"/>
        </w:rPr>
      </w:pPr>
      <w:r w:rsidRPr="00003FD6">
        <w:rPr>
          <w:lang w:val="vi-VN"/>
        </w:rPr>
        <w:t>Ưu điểm: Có khả năng xử lý các tiêu chí định tính và định lượng, đánh giá tính nhất quán của dữ liệu đầu vào.</w:t>
      </w:r>
    </w:p>
    <w:p w14:paraId="02D59427" w14:textId="34E75157" w:rsidR="00003FD6" w:rsidRDefault="00003FD6" w:rsidP="00003FD6">
      <w:pPr>
        <w:numPr>
          <w:ilvl w:val="0"/>
          <w:numId w:val="28"/>
        </w:numPr>
        <w:rPr>
          <w:lang w:val="vi-VN"/>
        </w:rPr>
      </w:pPr>
      <w:r w:rsidRPr="00003FD6">
        <w:rPr>
          <w:lang w:val="vi-VN"/>
        </w:rPr>
        <w:t>Nhược điểm: Phức tạp hơn trong tính toán khi số lượng tiêu chí quá lớn, có thể gây khó khăn khi so sánh cặp.</w:t>
      </w:r>
    </w:p>
    <w:p w14:paraId="587350AA" w14:textId="594DEDF1" w:rsidR="00003FD6" w:rsidRDefault="00003FD6" w:rsidP="00003FD6">
      <w:pPr>
        <w:rPr>
          <w:lang w:val="vi-VN"/>
        </w:rPr>
      </w:pPr>
      <w:r>
        <w:rPr>
          <w:lang w:val="vi-VN"/>
        </w:rPr>
        <w:t>Trong khóa luận này, AHP được dùng để xác định bộ trọng số khởi điểm (bộ SAW/AHP), sau đó so sánh với bộ trọng số tối ưu của ML để đánh giá kết quả.</w:t>
      </w:r>
    </w:p>
    <w:p w14:paraId="3DF34D3F" w14:textId="7F6798ED" w:rsidR="00003FD6" w:rsidRDefault="00086639" w:rsidP="00086639">
      <w:pPr>
        <w:pStyle w:val="Heading2"/>
        <w:rPr>
          <w:lang w:val="vi-VN"/>
        </w:rPr>
      </w:pPr>
      <w:bookmarkStart w:id="22" w:name="_Toc229267350"/>
      <w:r>
        <w:rPr>
          <w:lang w:val="vi-VN"/>
        </w:rPr>
        <w:t>Logistic Regression</w:t>
      </w:r>
      <w:bookmarkEnd w:id="22"/>
      <w:r>
        <w:rPr>
          <w:lang w:val="vi-VN"/>
        </w:rPr>
        <w:t xml:space="preserve"> </w:t>
      </w:r>
    </w:p>
    <w:p w14:paraId="71CCF16F" w14:textId="77777777" w:rsidR="00086639" w:rsidRDefault="00086639" w:rsidP="00086639">
      <w:pPr>
        <w:pStyle w:val="Style1"/>
        <w:rPr>
          <w:color w:val="auto"/>
          <w:szCs w:val="26"/>
        </w:rPr>
      </w:pPr>
      <w:r>
        <w:t>Logistic Regression (LR) là mô hình học máy tuyến tính cho phân loại nhị phân. Xác suất mẫu thuộc lớp dương tính được tính:</w:t>
      </w:r>
    </w:p>
    <w:p w14:paraId="5E5724A9" w14:textId="77777777" w:rsidR="00086639" w:rsidRDefault="00086639" w:rsidP="00086639">
      <w:pPr>
        <w:spacing w:before="80" w:after="160"/>
        <w:jc w:val="center"/>
      </w:pPr>
      <w:r>
        <w:rPr>
          <w:b/>
          <w:bCs/>
        </w:rPr>
        <w:t>P(y=1|x) = σ(w₀ + w₁x₁ + w₂x₂ + ... + wₙxₙ)</w:t>
      </w:r>
    </w:p>
    <w:p w14:paraId="5026529E" w14:textId="0DD38C63" w:rsidR="00086639" w:rsidRDefault="00086639" w:rsidP="00086639">
      <w:pPr>
        <w:pStyle w:val="Style1"/>
      </w:pPr>
      <w:r>
        <w:t xml:space="preserve">Hàm sigmoid σ(z) = 1 / (1 + e⁻ᶻ) đảm bảo đầu ra trong khoảng (0,1). </w:t>
      </w:r>
      <w:r>
        <w:t xml:space="preserve">Ứng </w:t>
      </w:r>
      <w:r>
        <w:t>dụng</w:t>
      </w:r>
      <w:r>
        <w:t xml:space="preserve"> trong khóa luận</w:t>
      </w:r>
      <w:r>
        <w:t xml:space="preserve"> này, x₁...x₅ là 5 sub-scores (attr, sem, struct, visual, ctx) và nhãn y là is_correct (1 = candidate đúng, 0 = sai).</w:t>
      </w:r>
    </w:p>
    <w:p w14:paraId="693C4E77" w14:textId="77777777" w:rsidR="00086639" w:rsidRDefault="00086639" w:rsidP="00086639">
      <w:pPr>
        <w:pStyle w:val="Style1"/>
      </w:pPr>
      <w:r>
        <w:t>Hệ số w₁...w₅ học được từ dữ liệu, sau khi chuẩn hóa thành tổng bằng 1, trực tiếp trở thành trọng số w cho công thức SAW. Đây là cách chuyển đổi tự nhiên từ ML về dạng có thể giải thích được.</w:t>
      </w:r>
    </w:p>
    <w:p w14:paraId="499B079E" w14:textId="77777777" w:rsidR="00086639" w:rsidRDefault="00086639" w:rsidP="00086639">
      <w:pPr>
        <w:pStyle w:val="Style1"/>
      </w:pPr>
      <w:r>
        <w:t>Tham số class_weight='balanced' được sử dụng vì dữ liệu mất cân bằng: mỗi healing event chỉ có 1 candidate đúng nhưng có thể có 3-10 candidate sai.</w:t>
      </w:r>
    </w:p>
    <w:p w14:paraId="7176B8E1" w14:textId="77777777" w:rsidR="00D6571E" w:rsidRDefault="00D6571E" w:rsidP="00D6571E">
      <w:pPr>
        <w:numPr>
          <w:ilvl w:val="0"/>
          <w:numId w:val="27"/>
        </w:numPr>
        <w:rPr>
          <w:lang w:val="vi-VN"/>
        </w:rPr>
      </w:pPr>
      <w:r w:rsidRPr="00D6571E">
        <w:rPr>
          <w:lang w:val="vi-VN"/>
        </w:rPr>
        <w:t>Ưu điểm: Dễ triển khai, tốc độ tính toán nhanh và cung cấp xác suất cụ thể cho từng dự đoán thay vì chỉ đưa ra nhãn.</w:t>
      </w:r>
    </w:p>
    <w:p w14:paraId="1D2ECD15" w14:textId="25E230CC" w:rsidR="00086639" w:rsidRDefault="00D6571E" w:rsidP="00D6571E">
      <w:pPr>
        <w:numPr>
          <w:ilvl w:val="0"/>
          <w:numId w:val="28"/>
        </w:numPr>
        <w:rPr>
          <w:lang w:val="vi-VN"/>
        </w:rPr>
      </w:pPr>
      <w:r w:rsidRPr="00D6571E">
        <w:rPr>
          <w:lang w:val="vi-VN"/>
        </w:rPr>
        <w:t>Hạn chế: Chỉ hoạt động tốt khi mối quan hệ giữa biến độc lập và biến phụ thuộc là gần như tuyến tính; khó xử lý các bài toán có dữ liệu phức tạp, phi tuyến tính.</w:t>
      </w:r>
    </w:p>
    <w:p w14:paraId="1E3CFFD2" w14:textId="6525577B" w:rsidR="00D6571E" w:rsidRDefault="00D6571E" w:rsidP="00D6571E">
      <w:pPr>
        <w:pStyle w:val="Heading2"/>
        <w:rPr>
          <w:lang w:val="vi-VN"/>
        </w:rPr>
      </w:pPr>
      <w:bookmarkStart w:id="23" w:name="_Toc229267351"/>
      <w:r>
        <w:rPr>
          <w:lang w:val="vi-VN"/>
        </w:rPr>
        <w:t>Các phương pháp đo tương đồng văn bản và chuỗi</w:t>
      </w:r>
      <w:bookmarkEnd w:id="23"/>
      <w:r>
        <w:rPr>
          <w:lang w:val="vi-VN"/>
        </w:rPr>
        <w:t xml:space="preserve"> </w:t>
      </w:r>
    </w:p>
    <w:p w14:paraId="3AF781EB" w14:textId="7780B143" w:rsidR="00D6571E" w:rsidRPr="00D6571E" w:rsidRDefault="00D6571E" w:rsidP="00D6571E">
      <w:pPr>
        <w:pStyle w:val="Heading3"/>
        <w:rPr>
          <w:lang w:val="vi-VN"/>
        </w:rPr>
      </w:pPr>
      <w:bookmarkStart w:id="24" w:name="_Toc229267352"/>
      <w:r w:rsidRPr="00D6571E">
        <w:rPr>
          <w:lang w:val="vi-VN"/>
        </w:rPr>
        <w:t>SequenceMatcher (Difflib)</w:t>
      </w:r>
      <w:bookmarkEnd w:id="24"/>
    </w:p>
    <w:p w14:paraId="07FF2C83" w14:textId="77777777" w:rsidR="00D6571E" w:rsidRDefault="00D6571E" w:rsidP="00D6571E">
      <w:pPr>
        <w:pStyle w:val="Style1"/>
      </w:pPr>
      <w:r w:rsidRPr="00D6571E">
        <w:t xml:space="preserve">Python cung cấp module difflib.SequenceMatcher cho phép tính tỷ lệ tương đồng giữa hai chuỗi dựa trên thuật toán tìm chuỗi con chung dài nhất (Longest Common Subsequence). Công thức tính: </w:t>
      </w:r>
    </w:p>
    <w:p w14:paraId="20C05EA6" w14:textId="77777777" w:rsidR="00D6571E" w:rsidRDefault="00D6571E" w:rsidP="00D6571E">
      <w:pPr>
        <w:pStyle w:val="Style1"/>
        <w:jc w:val="center"/>
      </w:pPr>
      <w:r w:rsidRPr="00D6571E">
        <w:lastRenderedPageBreak/>
        <w:t>ratio = 2.0 * M / T</w:t>
      </w:r>
    </w:p>
    <w:p w14:paraId="774AFC71" w14:textId="67D35881" w:rsidR="00D6571E" w:rsidRDefault="00D6571E" w:rsidP="00D6571E">
      <w:pPr>
        <w:pStyle w:val="Style1"/>
      </w:pPr>
      <w:r>
        <w:t>T</w:t>
      </w:r>
      <w:r w:rsidRPr="00D6571E">
        <w:t xml:space="preserve">rong </w:t>
      </w:r>
      <w:r>
        <w:t>đó:</w:t>
      </w:r>
      <w:r w:rsidRPr="00D6571E">
        <w:t xml:space="preserve"> </w:t>
      </w:r>
    </w:p>
    <w:p w14:paraId="6DED099F" w14:textId="0D590090" w:rsidR="00D6571E" w:rsidRDefault="00D6571E" w:rsidP="00D6571E">
      <w:pPr>
        <w:pStyle w:val="Style1"/>
        <w:numPr>
          <w:ilvl w:val="0"/>
          <w:numId w:val="32"/>
        </w:numPr>
      </w:pPr>
      <w:r w:rsidRPr="00D6571E">
        <w:t xml:space="preserve">M là số ký tự </w:t>
      </w:r>
      <w:r>
        <w:t>khớp.</w:t>
      </w:r>
      <w:r w:rsidRPr="00D6571E">
        <w:t xml:space="preserve"> </w:t>
      </w:r>
    </w:p>
    <w:p w14:paraId="73D696C9" w14:textId="77777777" w:rsidR="00D6571E" w:rsidRDefault="00D6571E" w:rsidP="00D6571E">
      <w:pPr>
        <w:pStyle w:val="Style1"/>
        <w:numPr>
          <w:ilvl w:val="0"/>
          <w:numId w:val="32"/>
        </w:numPr>
      </w:pPr>
      <w:r w:rsidRPr="00D6571E">
        <w:t xml:space="preserve">T là tổng số ký tự. </w:t>
      </w:r>
    </w:p>
    <w:p w14:paraId="443FE96B" w14:textId="39971392" w:rsidR="00D6571E" w:rsidRPr="00D6571E" w:rsidRDefault="00D6571E" w:rsidP="00D6571E">
      <w:pPr>
        <w:pStyle w:val="Style1"/>
      </w:pPr>
      <w:r w:rsidRPr="00D6571E">
        <w:t xml:space="preserve">Đây là phương pháp được sử dụng trong khóa luận cho tất cả các so sánh chuỗi scalar (id, text, href, </w:t>
      </w:r>
      <w:r>
        <w:t>..</w:t>
      </w:r>
      <w:r w:rsidRPr="00D6571E">
        <w:t>.).</w:t>
      </w:r>
    </w:p>
    <w:p w14:paraId="62EA7E91" w14:textId="2A7AF8DD" w:rsidR="00D6571E" w:rsidRPr="00D6571E" w:rsidRDefault="00D6571E" w:rsidP="00D6571E">
      <w:pPr>
        <w:pStyle w:val="Heading3"/>
        <w:rPr>
          <w:lang w:val="vi-VN"/>
        </w:rPr>
      </w:pPr>
      <w:bookmarkStart w:id="25" w:name="_Toc229267353"/>
      <w:r w:rsidRPr="00D6571E">
        <w:rPr>
          <w:lang w:val="vi-VN"/>
        </w:rPr>
        <w:t>Jaccard Similarity cho tập hợp</w:t>
      </w:r>
      <w:bookmarkEnd w:id="25"/>
    </w:p>
    <w:p w14:paraId="17420948" w14:textId="5B6AC8DA" w:rsidR="00D6571E" w:rsidRPr="00D6571E" w:rsidRDefault="00D6571E" w:rsidP="00D6571E">
      <w:pPr>
        <w:pStyle w:val="Style1"/>
        <w:jc w:val="center"/>
        <w:rPr>
          <w:rFonts w:cs="Times New Roman"/>
        </w:rPr>
      </w:pPr>
      <w:r w:rsidRPr="00D6571E">
        <w:t xml:space="preserve">Để so sánh danh sách classes (CSS classes), khóa luận sử dụng Jaccard Similarity: </w:t>
      </w:r>
      <w:r w:rsidRPr="00D6571E">
        <w:rPr>
          <w:rFonts w:cs="Times New Roman"/>
        </w:rPr>
        <w:t xml:space="preserve">J(A,B) = |A ∩ B| / |A </w:t>
      </w:r>
      <w:r w:rsidRPr="00D6571E">
        <w:rPr>
          <w:rFonts w:ascii="Cambria Math" w:hAnsi="Cambria Math" w:cs="Cambria Math"/>
        </w:rPr>
        <w:t>∪</w:t>
      </w:r>
      <w:r w:rsidRPr="00D6571E">
        <w:rPr>
          <w:rFonts w:cs="Times New Roman"/>
        </w:rPr>
        <w:t xml:space="preserve"> B|.</w:t>
      </w:r>
    </w:p>
    <w:p w14:paraId="59067291" w14:textId="29BEC96C" w:rsidR="00D6571E" w:rsidRPr="00D6571E" w:rsidRDefault="00D6571E" w:rsidP="00D6571E">
      <w:pPr>
        <w:pStyle w:val="Style1"/>
      </w:pPr>
      <w:r w:rsidRPr="00D6571E">
        <w:t>C</w:t>
      </w:r>
      <w:r w:rsidRPr="00D6571E">
        <w:rPr>
          <w:rFonts w:cs="Times New Roman"/>
        </w:rPr>
        <w:t>ô</w:t>
      </w:r>
      <w:r w:rsidRPr="00D6571E">
        <w:t>ng th</w:t>
      </w:r>
      <w:r w:rsidRPr="00D6571E">
        <w:rPr>
          <w:rFonts w:cs="Times New Roman"/>
        </w:rPr>
        <w:t>ứ</w:t>
      </w:r>
      <w:r w:rsidRPr="00D6571E">
        <w:t>c n</w:t>
      </w:r>
      <w:r w:rsidRPr="00D6571E">
        <w:rPr>
          <w:rFonts w:cs="Times New Roman"/>
        </w:rPr>
        <w:t>à</w:t>
      </w:r>
      <w:r w:rsidRPr="00D6571E">
        <w:t>y kh</w:t>
      </w:r>
      <w:r w:rsidRPr="00D6571E">
        <w:rPr>
          <w:rFonts w:cs="Times New Roman"/>
        </w:rPr>
        <w:t>ô</w:t>
      </w:r>
      <w:r w:rsidRPr="00D6571E">
        <w:t>ng ph</w:t>
      </w:r>
      <w:r w:rsidRPr="00D6571E">
        <w:rPr>
          <w:rFonts w:cs="Times New Roman"/>
        </w:rPr>
        <w:t>ụ</w:t>
      </w:r>
      <w:r w:rsidRPr="00D6571E">
        <w:t xml:space="preserve"> thu</w:t>
      </w:r>
      <w:r w:rsidRPr="00D6571E">
        <w:rPr>
          <w:rFonts w:cs="Times New Roman"/>
        </w:rPr>
        <w:t>ộ</w:t>
      </w:r>
      <w:r w:rsidRPr="00D6571E">
        <w:t>c v</w:t>
      </w:r>
      <w:r w:rsidRPr="00D6571E">
        <w:rPr>
          <w:rFonts w:cs="Times New Roman"/>
        </w:rPr>
        <w:t>à</w:t>
      </w:r>
      <w:r w:rsidRPr="00D6571E">
        <w:t>o th</w:t>
      </w:r>
      <w:r w:rsidRPr="00D6571E">
        <w:rPr>
          <w:rFonts w:cs="Times New Roman"/>
        </w:rPr>
        <w:t>ứ</w:t>
      </w:r>
      <w:r w:rsidRPr="00D6571E">
        <w:t xml:space="preserve"> t</w:t>
      </w:r>
      <w:r w:rsidRPr="00D6571E">
        <w:rPr>
          <w:rFonts w:cs="Times New Roman"/>
        </w:rPr>
        <w:t>ự</w:t>
      </w:r>
      <w:r w:rsidRPr="00D6571E">
        <w:t xml:space="preserve"> v</w:t>
      </w:r>
      <w:r w:rsidRPr="00D6571E">
        <w:rPr>
          <w:rFonts w:cs="Times New Roman"/>
        </w:rPr>
        <w:t>à</w:t>
      </w:r>
      <w:r w:rsidRPr="00D6571E">
        <w:t xml:space="preserve"> x</w:t>
      </w:r>
      <w:r w:rsidRPr="00D6571E">
        <w:rPr>
          <w:rFonts w:cs="Times New Roman"/>
        </w:rPr>
        <w:t>ử</w:t>
      </w:r>
      <w:r w:rsidRPr="00D6571E">
        <w:t xml:space="preserve"> l</w:t>
      </w:r>
      <w:r w:rsidRPr="00D6571E">
        <w:rPr>
          <w:rFonts w:cs="Times New Roman"/>
        </w:rPr>
        <w:t>ý</w:t>
      </w:r>
      <w:r w:rsidRPr="00D6571E">
        <w:t xml:space="preserve"> t</w:t>
      </w:r>
      <w:r w:rsidRPr="00D6571E">
        <w:rPr>
          <w:rFonts w:cs="Times New Roman"/>
        </w:rPr>
        <w:t>ố</w:t>
      </w:r>
      <w:r w:rsidRPr="00D6571E">
        <w:t>t tr</w:t>
      </w:r>
      <w:r w:rsidRPr="00D6571E">
        <w:rPr>
          <w:rFonts w:cs="Times New Roman"/>
        </w:rPr>
        <w:t>ườ</w:t>
      </w:r>
      <w:r w:rsidRPr="00D6571E">
        <w:t>ng h</w:t>
      </w:r>
      <w:r w:rsidRPr="00D6571E">
        <w:rPr>
          <w:rFonts w:cs="Times New Roman"/>
        </w:rPr>
        <w:t>ợ</w:t>
      </w:r>
      <w:r w:rsidRPr="00D6571E">
        <w:t>p m</w:t>
      </w:r>
      <w:r w:rsidRPr="00D6571E">
        <w:rPr>
          <w:rFonts w:cs="Times New Roman"/>
        </w:rPr>
        <w:t>ộ</w:t>
      </w:r>
      <w:r w:rsidRPr="00D6571E">
        <w:t>t trong hai t</w:t>
      </w:r>
      <w:r w:rsidRPr="00D6571E">
        <w:rPr>
          <w:rFonts w:cs="Times New Roman"/>
        </w:rPr>
        <w:t>ậ</w:t>
      </w:r>
      <w:r w:rsidRPr="00D6571E">
        <w:t>p r</w:t>
      </w:r>
      <w:r w:rsidRPr="00D6571E">
        <w:rPr>
          <w:rFonts w:cs="Times New Roman"/>
        </w:rPr>
        <w:t>ỗ</w:t>
      </w:r>
      <w:r w:rsidRPr="00D6571E">
        <w:t>ng.</w:t>
      </w:r>
    </w:p>
    <w:p w14:paraId="6766021C" w14:textId="075FB0C0" w:rsidR="00D6571E" w:rsidRPr="00D6571E" w:rsidRDefault="00D6571E" w:rsidP="00D6571E">
      <w:pPr>
        <w:pStyle w:val="Heading3"/>
        <w:rPr>
          <w:lang w:val="vi-VN"/>
        </w:rPr>
      </w:pPr>
      <w:bookmarkStart w:id="26" w:name="_Toc229267354"/>
      <w:r w:rsidRPr="00D6571E">
        <w:rPr>
          <w:lang w:val="vi-VN"/>
        </w:rPr>
        <w:t>Phát hiện giá trị động (Dynamic Value Detection)</w:t>
      </w:r>
      <w:bookmarkEnd w:id="26"/>
    </w:p>
    <w:p w14:paraId="7F165936" w14:textId="4F6BD96B" w:rsidR="00D6571E" w:rsidRPr="00D6571E" w:rsidRDefault="00D6571E" w:rsidP="00D6571E">
      <w:pPr>
        <w:pStyle w:val="Style1"/>
      </w:pPr>
      <w:r w:rsidRPr="00D6571E">
        <w:t>Một thách thức quan trọng là nhiều thuộc tính HTML (đặc biệt id và data-testid) được sinh ra tự động bởi framework CSS (ví dụ: css-a1b2c3, sc-xyz) hoặc chứa timestamp/hash dài. Sử dụng các giá trị này để so sánh sẽ cho điểm thấp giả tạo. Hệ thống sử dụng regex patterns để phát hiện và giảm trọng số đóng góp của các giá trị động này.</w:t>
      </w:r>
    </w:p>
    <w:p w14:paraId="7C33C912" w14:textId="49035E16" w:rsidR="00D6571E" w:rsidRPr="00D6571E" w:rsidRDefault="00D6571E" w:rsidP="00D6571E">
      <w:pPr>
        <w:pStyle w:val="Heading2"/>
        <w:rPr>
          <w:lang w:val="vi-VN"/>
        </w:rPr>
      </w:pPr>
      <w:bookmarkStart w:id="27" w:name="_Toc229267355"/>
      <w:r w:rsidRPr="00D6571E">
        <w:rPr>
          <w:lang w:val="vi-VN"/>
        </w:rPr>
        <w:t>Các nghiên cứu liên quan</w:t>
      </w:r>
      <w:bookmarkEnd w:id="27"/>
    </w:p>
    <w:p w14:paraId="7A9ECE0B" w14:textId="1952A1A7" w:rsidR="00D6571E" w:rsidRPr="00D6571E" w:rsidRDefault="00D6571E" w:rsidP="00D6571E">
      <w:pPr>
        <w:pStyle w:val="Heading3"/>
        <w:rPr>
          <w:lang w:val="vi-VN"/>
        </w:rPr>
      </w:pPr>
      <w:bookmarkStart w:id="28" w:name="_Toc229267356"/>
      <w:r w:rsidRPr="00D6571E">
        <w:rPr>
          <w:lang w:val="vi-VN"/>
        </w:rPr>
        <w:t>Nghiên cứu về self-healing test</w:t>
      </w:r>
      <w:bookmarkEnd w:id="28"/>
    </w:p>
    <w:p w14:paraId="53129F60" w14:textId="12105139" w:rsidR="00D6571E" w:rsidRPr="00D6571E" w:rsidRDefault="00D6571E" w:rsidP="00D6571E">
      <w:pPr>
        <w:pStyle w:val="Style1"/>
      </w:pPr>
      <w:r w:rsidRPr="00D6571E">
        <w:t>Bài toán self-healing test đã được nghiên cứu nhằm giảm chi phí bảo trì các kịch bản kiểm thử giao diện khi ứng dụng web thay đổi.</w:t>
      </w:r>
    </w:p>
    <w:p w14:paraId="1847890B" w14:textId="1708AB1C" w:rsidR="00D6571E" w:rsidRPr="00D6571E" w:rsidRDefault="00D6571E" w:rsidP="00D6571E">
      <w:pPr>
        <w:pStyle w:val="Style1"/>
      </w:pPr>
      <w:r w:rsidRPr="00D6571E">
        <w:t>Các nghiên cứu ban đầu tập trung vào sửa chữa locator dựa trên thông tin thuộc tính và cấu trúc DOM. Massimiliano Di Penta và cộng sự, cùng nhiều nhóm nghiên cứu khác như Leotta et al. (2015), đề xuất các phương pháp tự động sinh locator thay thế từ tập locator dự phòng nhằm tăng khả năng phục hồi khi locator gốc không còn hợp lệ.</w:t>
      </w:r>
    </w:p>
    <w:p w14:paraId="2AF715CF" w14:textId="42991BE0" w:rsidR="00D6571E" w:rsidRPr="00D6571E" w:rsidRDefault="00D6571E" w:rsidP="00D6571E">
      <w:pPr>
        <w:pStyle w:val="Style1"/>
      </w:pPr>
      <w:r w:rsidRPr="00D6571E">
        <w:t>Sau đó, các hướng tiếp cận dựa trên đặc trưng cấu trúc được mở rộng nhằm khai thác mức độ tương đồng giữa các phần tử trong cây DOM, tiêu biểu là các nghiên cứu của Shauvik Roy Choudhary et al. với mô hình WATER và các biến thể mở rộng cho incremental repair.</w:t>
      </w:r>
    </w:p>
    <w:p w14:paraId="4A2F2421" w14:textId="1369F7C7" w:rsidR="00D6571E" w:rsidRDefault="00D6571E" w:rsidP="00D6571E">
      <w:pPr>
        <w:pStyle w:val="Style1"/>
      </w:pPr>
      <w:r w:rsidRPr="00D6571E">
        <w:t>Các nghiên cứu gần đây tiếp tục tích hợp thêm tín hiệu trực quan và ngữ nghĩa. Chẳng hạn, Hiroaki Kirinuki et al. trong ASTER đã kết hợp attribute, structural và visual clues nhằm tăng khả năng phục hồi trong các trường hợp giao diện thay đổi mạnh.</w:t>
      </w:r>
    </w:p>
    <w:p w14:paraId="4D035532" w14:textId="77777777" w:rsidR="00D6571E" w:rsidRPr="00D6571E" w:rsidRDefault="00D6571E" w:rsidP="00D6571E">
      <w:pPr>
        <w:pStyle w:val="Style1"/>
      </w:pPr>
    </w:p>
    <w:p w14:paraId="7E8A6C1B" w14:textId="6A62FF69" w:rsidR="00D6571E" w:rsidRPr="00D6571E" w:rsidRDefault="00D6571E" w:rsidP="00D6571E">
      <w:pPr>
        <w:pStyle w:val="Heading3"/>
        <w:rPr>
          <w:lang w:val="vi-VN"/>
        </w:rPr>
      </w:pPr>
      <w:bookmarkStart w:id="29" w:name="_Toc229267357"/>
      <w:r w:rsidRPr="00D6571E">
        <w:rPr>
          <w:lang w:val="vi-VN"/>
        </w:rPr>
        <w:lastRenderedPageBreak/>
        <w:t>Hạn chế của các nghiên cứu trước</w:t>
      </w:r>
      <w:bookmarkEnd w:id="29"/>
    </w:p>
    <w:p w14:paraId="16C5202F" w14:textId="073E3900" w:rsidR="00D6571E" w:rsidRPr="00D6571E" w:rsidRDefault="00D6571E" w:rsidP="00D6571E">
      <w:pPr>
        <w:pStyle w:val="Style1"/>
      </w:pPr>
      <w:r w:rsidRPr="00D6571E">
        <w:t>Mặc dù đạt được kết quả khả quan, phần lớn các nghiên cứu hiện có chủ yếu khai thác từ hai đến ba nhóm đặc trưng, thường tập trung vào attribute, structure và textual similarity.</w:t>
      </w:r>
    </w:p>
    <w:p w14:paraId="2AF6213B" w14:textId="791D6912" w:rsidR="00D6571E" w:rsidRPr="00D6571E" w:rsidRDefault="00D6571E" w:rsidP="00D6571E">
      <w:pPr>
        <w:pStyle w:val="Style1"/>
      </w:pPr>
      <w:r w:rsidRPr="00D6571E">
        <w:t>Các tín hiệu Visual (như bounding box, vị trí hiển thị) và Contextual information (như form context, URL context, semantic neighborhood) tuy có tiềm năng cải thiện khả năng phân biệt giữa các phần tử tương đồng, nhưng chưa được tích hợp đầy đủ hoặc đánh giá định lượng một cách hệ thống trong nhiều nghiên cứu trước.</w:t>
      </w:r>
    </w:p>
    <w:p w14:paraId="37019176" w14:textId="7854E0F4" w:rsidR="00D6571E" w:rsidRPr="00D6571E" w:rsidRDefault="00D6571E" w:rsidP="00D6571E">
      <w:pPr>
        <w:pStyle w:val="Style1"/>
      </w:pPr>
      <w:r w:rsidRPr="00D6571E">
        <w:t>Ngoài ra, đa số các phương pháp vẫn sử dụng trọng số cố định hoặc heuristic thủ công, dẫn tới hạn chế về khả năng thích nghi khi đặc điểm dữ liệu thay đổi giữa các ứng dụng web khác nhau.</w:t>
      </w:r>
    </w:p>
    <w:p w14:paraId="03C2DD6C" w14:textId="5D00BD6F" w:rsidR="00D6571E" w:rsidRPr="00D6571E" w:rsidRDefault="00D6571E" w:rsidP="000B4D6C">
      <w:pPr>
        <w:pStyle w:val="Heading3"/>
        <w:rPr>
          <w:lang w:val="vi-VN"/>
        </w:rPr>
      </w:pPr>
      <w:bookmarkStart w:id="30" w:name="_Toc229267358"/>
      <w:r w:rsidRPr="00D6571E">
        <w:rPr>
          <w:lang w:val="vi-VN"/>
        </w:rPr>
        <w:t>Hướng tiếp cận của khóa luận</w:t>
      </w:r>
      <w:bookmarkEnd w:id="30"/>
    </w:p>
    <w:p w14:paraId="730A0EE6" w14:textId="79F2DAA3" w:rsidR="00D6571E" w:rsidRPr="00D6571E" w:rsidRDefault="00D6571E" w:rsidP="000B4D6C">
      <w:pPr>
        <w:pStyle w:val="Style1"/>
      </w:pPr>
      <w:r w:rsidRPr="00D6571E">
        <w:t>Dựa trên các hạn chế nêu trên, khóa luận đề xuất hướng tiếp cận self-healing dựa trên ba thành phần chính:</w:t>
      </w:r>
    </w:p>
    <w:p w14:paraId="350E62AD" w14:textId="6F196D9A" w:rsidR="00D6571E" w:rsidRPr="00D6571E" w:rsidRDefault="00D6571E" w:rsidP="000B4D6C">
      <w:pPr>
        <w:numPr>
          <w:ilvl w:val="0"/>
          <w:numId w:val="35"/>
        </w:numPr>
        <w:rPr>
          <w:lang w:val="vi-VN"/>
        </w:rPr>
      </w:pPr>
      <w:r w:rsidRPr="00D6571E">
        <w:rPr>
          <w:lang w:val="vi-VN"/>
        </w:rPr>
        <w:t>Xây dựng mô hình đo tương đồng 5 chiều, bao gồm: Attribute, Semantic, Structure, Visual và Context, với công thức định lượng rõ ràng cho từng chiều;</w:t>
      </w:r>
    </w:p>
    <w:p w14:paraId="1ACDD993" w14:textId="680E16AF" w:rsidR="00D6571E" w:rsidRPr="00D6571E" w:rsidRDefault="00D6571E" w:rsidP="000B4D6C">
      <w:pPr>
        <w:numPr>
          <w:ilvl w:val="0"/>
          <w:numId w:val="35"/>
        </w:numPr>
        <w:rPr>
          <w:lang w:val="vi-VN"/>
        </w:rPr>
      </w:pPr>
      <w:r w:rsidRPr="00D6571E">
        <w:rPr>
          <w:lang w:val="vi-VN"/>
        </w:rPr>
        <w:t>Tối ưu trọng số của các chiều bằng phương pháp học máy trên dữ liệu thực nghiệm, thay cho cách gán trọng số thủ công;</w:t>
      </w:r>
    </w:p>
    <w:p w14:paraId="0B47D063" w14:textId="7F89366D" w:rsidR="00D6571E" w:rsidRPr="00D6571E" w:rsidRDefault="00D6571E" w:rsidP="000B4D6C">
      <w:pPr>
        <w:numPr>
          <w:ilvl w:val="0"/>
          <w:numId w:val="35"/>
        </w:numPr>
        <w:rPr>
          <w:lang w:val="vi-VN"/>
        </w:rPr>
      </w:pPr>
      <w:r w:rsidRPr="00D6571E">
        <w:rPr>
          <w:lang w:val="vi-VN"/>
        </w:rPr>
        <w:t>Tích hợp cơ chế Knowledge Base nhằm lưu trữ lịch sử healing và tái sử dụng tri thức trong các lần phục hồi tiếp theo.</w:t>
      </w:r>
    </w:p>
    <w:p w14:paraId="354DA9DF" w14:textId="71BC2130" w:rsidR="00003FD6" w:rsidRPr="00003FD6" w:rsidRDefault="00D6571E" w:rsidP="000B4D6C">
      <w:pPr>
        <w:pStyle w:val="Style1"/>
      </w:pPr>
      <w:r w:rsidRPr="00D6571E">
        <w:t>Điểm khác biệt của khóa luận là hệ thống có tính giải thích được (explainable), triển khai hoàn toàn cục bộ trên nền tảng Python, Seleniumvà SQLite, không phụ thuộc vào dịch vụ đám mây hoặc mô hình hộp đen bên ngoài.</w:t>
      </w:r>
    </w:p>
    <w:p w14:paraId="61453B33" w14:textId="77777777" w:rsidR="00770606" w:rsidRPr="00770606" w:rsidRDefault="00770606" w:rsidP="00770606">
      <w:pPr>
        <w:pStyle w:val="Style1"/>
      </w:pPr>
    </w:p>
    <w:p w14:paraId="46F7500B" w14:textId="1D96B5CB" w:rsidR="00CC47A2" w:rsidRPr="00CC47A2" w:rsidRDefault="00CC47A2" w:rsidP="000B4D6C">
      <w:pPr>
        <w:spacing w:after="0" w:line="360" w:lineRule="auto"/>
        <w:rPr>
          <w:lang w:val="vi-VN"/>
        </w:rPr>
      </w:pPr>
      <w:r>
        <w:rPr>
          <w:lang w:val="vi-VN"/>
        </w:rPr>
        <w:br w:type="page"/>
      </w:r>
    </w:p>
    <w:p w14:paraId="508343FF" w14:textId="4E65DFFB" w:rsidR="00CC47A2" w:rsidRDefault="000B4D6C" w:rsidP="00CC47A2">
      <w:pPr>
        <w:pStyle w:val="Heading1"/>
        <w:spacing w:line="360" w:lineRule="auto"/>
        <w:rPr>
          <w:lang w:val="vi-VN"/>
        </w:rPr>
      </w:pPr>
      <w:bookmarkStart w:id="31" w:name="_Toc229267359"/>
      <w:r>
        <w:rPr>
          <w:lang w:val="vi-VN"/>
        </w:rPr>
        <w:lastRenderedPageBreak/>
        <w:t>PHƯƠNG PHÁP ĐỀ XUẤT</w:t>
      </w:r>
      <w:bookmarkEnd w:id="31"/>
    </w:p>
    <w:p w14:paraId="1F446300" w14:textId="4EEDAF38" w:rsidR="000B4D6C" w:rsidRDefault="000B4D6C" w:rsidP="000B4D6C">
      <w:pPr>
        <w:pStyle w:val="Heading2"/>
        <w:rPr>
          <w:lang w:val="vi-VN"/>
        </w:rPr>
      </w:pPr>
      <w:bookmarkStart w:id="32" w:name="_Toc229267360"/>
      <w:r>
        <w:rPr>
          <w:lang w:val="vi-VN"/>
        </w:rPr>
        <w:t>Kiến trúc tổng thể hệ thống</w:t>
      </w:r>
      <w:bookmarkEnd w:id="32"/>
    </w:p>
    <w:p w14:paraId="176E3EDE" w14:textId="702BF0D5" w:rsidR="000B4D6C" w:rsidRPr="000B4D6C" w:rsidRDefault="000B4D6C" w:rsidP="000B4D6C">
      <w:pPr>
        <w:pStyle w:val="Style1"/>
        <w:rPr>
          <w:color w:val="auto"/>
          <w:szCs w:val="26"/>
        </w:rPr>
      </w:pPr>
      <w:r>
        <w:t>Hệ thống self-healing được thiết kế theo mô hình pipeline gồm 5 module độc lập. Luồng xử lý chính như sau:</w:t>
      </w:r>
    </w:p>
    <w:tbl>
      <w:tblPr>
        <w:tblStyle w:val="GridTable1Light"/>
        <w:tblW w:w="9026" w:type="dxa"/>
        <w:tblLook w:val="04A0" w:firstRow="1" w:lastRow="0" w:firstColumn="1" w:lastColumn="0" w:noHBand="0" w:noVBand="1"/>
      </w:tblPr>
      <w:tblGrid>
        <w:gridCol w:w="800"/>
        <w:gridCol w:w="2200"/>
        <w:gridCol w:w="6026"/>
      </w:tblGrid>
      <w:tr w:rsidR="000B4D6C" w:rsidRPr="000B4D6C" w14:paraId="690A9F62" w14:textId="77777777" w:rsidTr="000B4D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shd w:val="clear" w:color="auto" w:fill="7030A0"/>
            <w:hideMark/>
          </w:tcPr>
          <w:p w14:paraId="7B6E8EE8" w14:textId="77777777" w:rsidR="000B4D6C" w:rsidRPr="000B4D6C" w:rsidRDefault="000B4D6C">
            <w:pPr>
              <w:jc w:val="center"/>
              <w:rPr>
                <w:szCs w:val="26"/>
              </w:rPr>
            </w:pPr>
            <w:r w:rsidRPr="000B4D6C">
              <w:rPr>
                <w:b w:val="0"/>
                <w:bCs w:val="0"/>
                <w:color w:val="FFFFFF"/>
                <w:szCs w:val="26"/>
              </w:rPr>
              <w:t>Bước</w:t>
            </w:r>
          </w:p>
        </w:tc>
        <w:tc>
          <w:tcPr>
            <w:tcW w:w="2200" w:type="dxa"/>
            <w:shd w:val="clear" w:color="auto" w:fill="7030A0"/>
            <w:hideMark/>
          </w:tcPr>
          <w:p w14:paraId="5B6D4654" w14:textId="77777777" w:rsidR="000B4D6C" w:rsidRPr="000B4D6C" w:rsidRDefault="000B4D6C">
            <w:pPr>
              <w:jc w:val="center"/>
              <w:cnfStyle w:val="100000000000" w:firstRow="1" w:lastRow="0" w:firstColumn="0" w:lastColumn="0" w:oddVBand="0" w:evenVBand="0" w:oddHBand="0" w:evenHBand="0" w:firstRowFirstColumn="0" w:firstRowLastColumn="0" w:lastRowFirstColumn="0" w:lastRowLastColumn="0"/>
              <w:rPr>
                <w:szCs w:val="26"/>
              </w:rPr>
            </w:pPr>
            <w:r w:rsidRPr="000B4D6C">
              <w:rPr>
                <w:b w:val="0"/>
                <w:bCs w:val="0"/>
                <w:color w:val="FFFFFF"/>
                <w:szCs w:val="26"/>
              </w:rPr>
              <w:t>Module</w:t>
            </w:r>
          </w:p>
        </w:tc>
        <w:tc>
          <w:tcPr>
            <w:tcW w:w="6026" w:type="dxa"/>
            <w:shd w:val="clear" w:color="auto" w:fill="7030A0"/>
            <w:hideMark/>
          </w:tcPr>
          <w:p w14:paraId="0A2FDBA9" w14:textId="77777777" w:rsidR="000B4D6C" w:rsidRPr="000B4D6C" w:rsidRDefault="000B4D6C">
            <w:pPr>
              <w:jc w:val="center"/>
              <w:cnfStyle w:val="100000000000" w:firstRow="1" w:lastRow="0" w:firstColumn="0" w:lastColumn="0" w:oddVBand="0" w:evenVBand="0" w:oddHBand="0" w:evenHBand="0" w:firstRowFirstColumn="0" w:firstRowLastColumn="0" w:lastRowFirstColumn="0" w:lastRowLastColumn="0"/>
              <w:rPr>
                <w:szCs w:val="26"/>
              </w:rPr>
            </w:pPr>
            <w:r w:rsidRPr="000B4D6C">
              <w:rPr>
                <w:b w:val="0"/>
                <w:bCs w:val="0"/>
                <w:color w:val="FFFFFF"/>
                <w:szCs w:val="26"/>
              </w:rPr>
              <w:t>Mô tả</w:t>
            </w:r>
          </w:p>
        </w:tc>
      </w:tr>
      <w:tr w:rsidR="000B4D6C" w:rsidRPr="000B4D6C" w14:paraId="01703AA0" w14:textId="77777777" w:rsidTr="000B4D6C">
        <w:tc>
          <w:tcPr>
            <w:cnfStyle w:val="001000000000" w:firstRow="0" w:lastRow="0" w:firstColumn="1" w:lastColumn="0" w:oddVBand="0" w:evenVBand="0" w:oddHBand="0" w:evenHBand="0" w:firstRowFirstColumn="0" w:firstRowLastColumn="0" w:lastRowFirstColumn="0" w:lastRowLastColumn="0"/>
            <w:tcW w:w="800" w:type="dxa"/>
            <w:hideMark/>
          </w:tcPr>
          <w:p w14:paraId="57916D42" w14:textId="77777777" w:rsidR="000B4D6C" w:rsidRPr="000B4D6C" w:rsidRDefault="000B4D6C">
            <w:pPr>
              <w:rPr>
                <w:szCs w:val="26"/>
              </w:rPr>
            </w:pPr>
            <w:r w:rsidRPr="000B4D6C">
              <w:rPr>
                <w:szCs w:val="26"/>
              </w:rPr>
              <w:t>1</w:t>
            </w:r>
          </w:p>
        </w:tc>
        <w:tc>
          <w:tcPr>
            <w:tcW w:w="2200" w:type="dxa"/>
            <w:hideMark/>
          </w:tcPr>
          <w:p w14:paraId="01196415" w14:textId="77777777" w:rsidR="000B4D6C" w:rsidRPr="000B4D6C" w:rsidRDefault="000B4D6C">
            <w:pPr>
              <w:cnfStyle w:val="000000000000" w:firstRow="0" w:lastRow="0" w:firstColumn="0" w:lastColumn="0" w:oddVBand="0" w:evenVBand="0" w:oddHBand="0" w:evenHBand="0" w:firstRowFirstColumn="0" w:firstRowLastColumn="0" w:lastRowFirstColumn="0" w:lastRowLastColumn="0"/>
              <w:rPr>
                <w:szCs w:val="26"/>
              </w:rPr>
            </w:pPr>
            <w:r w:rsidRPr="000B4D6C">
              <w:rPr>
                <w:szCs w:val="26"/>
              </w:rPr>
              <w:t>find_element()</w:t>
            </w:r>
          </w:p>
        </w:tc>
        <w:tc>
          <w:tcPr>
            <w:tcW w:w="6026" w:type="dxa"/>
            <w:hideMark/>
          </w:tcPr>
          <w:p w14:paraId="46212AB5" w14:textId="77777777" w:rsidR="000B4D6C" w:rsidRPr="000B4D6C" w:rsidRDefault="000B4D6C">
            <w:pPr>
              <w:cnfStyle w:val="000000000000" w:firstRow="0" w:lastRow="0" w:firstColumn="0" w:lastColumn="0" w:oddVBand="0" w:evenVBand="0" w:oddHBand="0" w:evenHBand="0" w:firstRowFirstColumn="0" w:firstRowLastColumn="0" w:lastRowFirstColumn="0" w:lastRowLastColumn="0"/>
              <w:rPr>
                <w:szCs w:val="26"/>
              </w:rPr>
            </w:pPr>
            <w:r w:rsidRPr="000B4D6C">
              <w:rPr>
                <w:szCs w:val="26"/>
              </w:rPr>
              <w:t>Test gọi find_element() như Selenium thông thường</w:t>
            </w:r>
          </w:p>
        </w:tc>
      </w:tr>
      <w:tr w:rsidR="000B4D6C" w:rsidRPr="000B4D6C" w14:paraId="1817E93C" w14:textId="77777777" w:rsidTr="000B4D6C">
        <w:tc>
          <w:tcPr>
            <w:cnfStyle w:val="001000000000" w:firstRow="0" w:lastRow="0" w:firstColumn="1" w:lastColumn="0" w:oddVBand="0" w:evenVBand="0" w:oddHBand="0" w:evenHBand="0" w:firstRowFirstColumn="0" w:firstRowLastColumn="0" w:lastRowFirstColumn="0" w:lastRowLastColumn="0"/>
            <w:tcW w:w="800" w:type="dxa"/>
            <w:hideMark/>
          </w:tcPr>
          <w:p w14:paraId="4985B509" w14:textId="77777777" w:rsidR="000B4D6C" w:rsidRPr="000B4D6C" w:rsidRDefault="000B4D6C">
            <w:pPr>
              <w:rPr>
                <w:szCs w:val="26"/>
              </w:rPr>
            </w:pPr>
            <w:r w:rsidRPr="000B4D6C">
              <w:rPr>
                <w:szCs w:val="26"/>
              </w:rPr>
              <w:t>2</w:t>
            </w:r>
          </w:p>
        </w:tc>
        <w:tc>
          <w:tcPr>
            <w:tcW w:w="2200" w:type="dxa"/>
            <w:hideMark/>
          </w:tcPr>
          <w:p w14:paraId="297EFADB" w14:textId="77777777" w:rsidR="000B4D6C" w:rsidRPr="000B4D6C" w:rsidRDefault="000B4D6C">
            <w:pPr>
              <w:cnfStyle w:val="000000000000" w:firstRow="0" w:lastRow="0" w:firstColumn="0" w:lastColumn="0" w:oddVBand="0" w:evenVBand="0" w:oddHBand="0" w:evenHBand="0" w:firstRowFirstColumn="0" w:firstRowLastColumn="0" w:lastRowFirstColumn="0" w:lastRowLastColumn="0"/>
              <w:rPr>
                <w:szCs w:val="26"/>
              </w:rPr>
            </w:pPr>
            <w:r w:rsidRPr="000B4D6C">
              <w:rPr>
                <w:szCs w:val="26"/>
              </w:rPr>
              <w:t>Exception Interceptor</w:t>
            </w:r>
          </w:p>
        </w:tc>
        <w:tc>
          <w:tcPr>
            <w:tcW w:w="6026" w:type="dxa"/>
            <w:hideMark/>
          </w:tcPr>
          <w:p w14:paraId="076A67AC" w14:textId="77777777" w:rsidR="000B4D6C" w:rsidRPr="000B4D6C" w:rsidRDefault="000B4D6C">
            <w:pPr>
              <w:cnfStyle w:val="000000000000" w:firstRow="0" w:lastRow="0" w:firstColumn="0" w:lastColumn="0" w:oddVBand="0" w:evenVBand="0" w:oddHBand="0" w:evenHBand="0" w:firstRowFirstColumn="0" w:firstRowLastColumn="0" w:lastRowFirstColumn="0" w:lastRowLastColumn="0"/>
              <w:rPr>
                <w:szCs w:val="26"/>
              </w:rPr>
            </w:pPr>
            <w:r w:rsidRPr="000B4D6C">
              <w:rPr>
                <w:szCs w:val="26"/>
              </w:rPr>
              <w:t>Phân loại exception và quyết định chiến lược</w:t>
            </w:r>
          </w:p>
        </w:tc>
      </w:tr>
      <w:tr w:rsidR="000B4D6C" w:rsidRPr="000B4D6C" w14:paraId="0C852992" w14:textId="77777777" w:rsidTr="000B4D6C">
        <w:tc>
          <w:tcPr>
            <w:cnfStyle w:val="001000000000" w:firstRow="0" w:lastRow="0" w:firstColumn="1" w:lastColumn="0" w:oddVBand="0" w:evenVBand="0" w:oddHBand="0" w:evenHBand="0" w:firstRowFirstColumn="0" w:firstRowLastColumn="0" w:lastRowFirstColumn="0" w:lastRowLastColumn="0"/>
            <w:tcW w:w="800" w:type="dxa"/>
            <w:hideMark/>
          </w:tcPr>
          <w:p w14:paraId="685B5BAA" w14:textId="77777777" w:rsidR="000B4D6C" w:rsidRPr="000B4D6C" w:rsidRDefault="000B4D6C">
            <w:pPr>
              <w:rPr>
                <w:szCs w:val="26"/>
              </w:rPr>
            </w:pPr>
            <w:r w:rsidRPr="000B4D6C">
              <w:rPr>
                <w:szCs w:val="26"/>
              </w:rPr>
              <w:t>3</w:t>
            </w:r>
          </w:p>
        </w:tc>
        <w:tc>
          <w:tcPr>
            <w:tcW w:w="2200" w:type="dxa"/>
            <w:hideMark/>
          </w:tcPr>
          <w:p w14:paraId="13D883CB" w14:textId="77777777" w:rsidR="000B4D6C" w:rsidRPr="000B4D6C" w:rsidRDefault="000B4D6C">
            <w:pPr>
              <w:cnfStyle w:val="000000000000" w:firstRow="0" w:lastRow="0" w:firstColumn="0" w:lastColumn="0" w:oddVBand="0" w:evenVBand="0" w:oddHBand="0" w:evenHBand="0" w:firstRowFirstColumn="0" w:firstRowLastColumn="0" w:lastRowFirstColumn="0" w:lastRowLastColumn="0"/>
              <w:rPr>
                <w:szCs w:val="26"/>
              </w:rPr>
            </w:pPr>
            <w:r w:rsidRPr="000B4D6C">
              <w:rPr>
                <w:szCs w:val="26"/>
              </w:rPr>
              <w:t>Snapshot Store</w:t>
            </w:r>
          </w:p>
        </w:tc>
        <w:tc>
          <w:tcPr>
            <w:tcW w:w="6026" w:type="dxa"/>
            <w:hideMark/>
          </w:tcPr>
          <w:p w14:paraId="7444BFF6" w14:textId="5646A71A" w:rsidR="000B4D6C" w:rsidRPr="000B4D6C" w:rsidRDefault="000B4D6C">
            <w:pPr>
              <w:cnfStyle w:val="000000000000" w:firstRow="0" w:lastRow="0" w:firstColumn="0" w:lastColumn="0" w:oddVBand="0" w:evenVBand="0" w:oddHBand="0" w:evenHBand="0" w:firstRowFirstColumn="0" w:firstRowLastColumn="0" w:lastRowFirstColumn="0" w:lastRowLastColumn="0"/>
              <w:rPr>
                <w:szCs w:val="26"/>
                <w:lang w:val="vi-VN"/>
              </w:rPr>
            </w:pPr>
            <w:r w:rsidRPr="000B4D6C">
              <w:rPr>
                <w:szCs w:val="26"/>
              </w:rPr>
              <w:t>Load snapshot phần tử đã lưu từ lần chạy trước</w:t>
            </w:r>
            <w:r w:rsidRPr="000B4D6C">
              <w:rPr>
                <w:szCs w:val="26"/>
                <w:lang w:val="vi-VN"/>
              </w:rPr>
              <w:t xml:space="preserve"> thành công</w:t>
            </w:r>
          </w:p>
        </w:tc>
      </w:tr>
      <w:tr w:rsidR="000B4D6C" w:rsidRPr="000B4D6C" w14:paraId="0E7C3D5B" w14:textId="77777777" w:rsidTr="000B4D6C">
        <w:tc>
          <w:tcPr>
            <w:cnfStyle w:val="001000000000" w:firstRow="0" w:lastRow="0" w:firstColumn="1" w:lastColumn="0" w:oddVBand="0" w:evenVBand="0" w:oddHBand="0" w:evenHBand="0" w:firstRowFirstColumn="0" w:firstRowLastColumn="0" w:lastRowFirstColumn="0" w:lastRowLastColumn="0"/>
            <w:tcW w:w="800" w:type="dxa"/>
            <w:hideMark/>
          </w:tcPr>
          <w:p w14:paraId="6B987A69" w14:textId="77777777" w:rsidR="000B4D6C" w:rsidRPr="000B4D6C" w:rsidRDefault="000B4D6C">
            <w:pPr>
              <w:rPr>
                <w:szCs w:val="26"/>
              </w:rPr>
            </w:pPr>
            <w:r w:rsidRPr="000B4D6C">
              <w:rPr>
                <w:szCs w:val="26"/>
              </w:rPr>
              <w:t>4</w:t>
            </w:r>
          </w:p>
        </w:tc>
        <w:tc>
          <w:tcPr>
            <w:tcW w:w="2200" w:type="dxa"/>
            <w:hideMark/>
          </w:tcPr>
          <w:p w14:paraId="539D0D12" w14:textId="77777777" w:rsidR="000B4D6C" w:rsidRPr="000B4D6C" w:rsidRDefault="000B4D6C">
            <w:pPr>
              <w:cnfStyle w:val="000000000000" w:firstRow="0" w:lastRow="0" w:firstColumn="0" w:lastColumn="0" w:oddVBand="0" w:evenVBand="0" w:oddHBand="0" w:evenHBand="0" w:firstRowFirstColumn="0" w:firstRowLastColumn="0" w:lastRowFirstColumn="0" w:lastRowLastColumn="0"/>
              <w:rPr>
                <w:szCs w:val="26"/>
              </w:rPr>
            </w:pPr>
            <w:r w:rsidRPr="000B4D6C">
              <w:rPr>
                <w:szCs w:val="26"/>
              </w:rPr>
              <w:t>Similarity Engine V2</w:t>
            </w:r>
          </w:p>
        </w:tc>
        <w:tc>
          <w:tcPr>
            <w:tcW w:w="6026" w:type="dxa"/>
            <w:hideMark/>
          </w:tcPr>
          <w:p w14:paraId="4B0B605A" w14:textId="77777777" w:rsidR="000B4D6C" w:rsidRPr="000B4D6C" w:rsidRDefault="000B4D6C">
            <w:pPr>
              <w:cnfStyle w:val="000000000000" w:firstRow="0" w:lastRow="0" w:firstColumn="0" w:lastColumn="0" w:oddVBand="0" w:evenVBand="0" w:oddHBand="0" w:evenHBand="0" w:firstRowFirstColumn="0" w:firstRowLastColumn="0" w:lastRowFirstColumn="0" w:lastRowLastColumn="0"/>
              <w:rPr>
                <w:szCs w:val="26"/>
              </w:rPr>
            </w:pPr>
            <w:r w:rsidRPr="000B4D6C">
              <w:rPr>
                <w:szCs w:val="26"/>
              </w:rPr>
              <w:t>Tính điểm tương đồng 5 chiều cho mọi candidate</w:t>
            </w:r>
          </w:p>
        </w:tc>
      </w:tr>
      <w:tr w:rsidR="000B4D6C" w:rsidRPr="000B4D6C" w14:paraId="367A8233" w14:textId="77777777" w:rsidTr="000B4D6C">
        <w:tc>
          <w:tcPr>
            <w:cnfStyle w:val="001000000000" w:firstRow="0" w:lastRow="0" w:firstColumn="1" w:lastColumn="0" w:oddVBand="0" w:evenVBand="0" w:oddHBand="0" w:evenHBand="0" w:firstRowFirstColumn="0" w:firstRowLastColumn="0" w:lastRowFirstColumn="0" w:lastRowLastColumn="0"/>
            <w:tcW w:w="800" w:type="dxa"/>
            <w:hideMark/>
          </w:tcPr>
          <w:p w14:paraId="4F4A8BAC" w14:textId="77777777" w:rsidR="000B4D6C" w:rsidRPr="000B4D6C" w:rsidRDefault="000B4D6C">
            <w:pPr>
              <w:rPr>
                <w:szCs w:val="26"/>
              </w:rPr>
            </w:pPr>
            <w:r w:rsidRPr="000B4D6C">
              <w:rPr>
                <w:szCs w:val="26"/>
              </w:rPr>
              <w:t>5</w:t>
            </w:r>
          </w:p>
        </w:tc>
        <w:tc>
          <w:tcPr>
            <w:tcW w:w="2200" w:type="dxa"/>
            <w:hideMark/>
          </w:tcPr>
          <w:p w14:paraId="79DD277D" w14:textId="77777777" w:rsidR="000B4D6C" w:rsidRPr="000B4D6C" w:rsidRDefault="000B4D6C">
            <w:pPr>
              <w:cnfStyle w:val="000000000000" w:firstRow="0" w:lastRow="0" w:firstColumn="0" w:lastColumn="0" w:oddVBand="0" w:evenVBand="0" w:oddHBand="0" w:evenHBand="0" w:firstRowFirstColumn="0" w:firstRowLastColumn="0" w:lastRowFirstColumn="0" w:lastRowLastColumn="0"/>
              <w:rPr>
                <w:szCs w:val="26"/>
              </w:rPr>
            </w:pPr>
            <w:r w:rsidRPr="000B4D6C">
              <w:rPr>
                <w:szCs w:val="26"/>
              </w:rPr>
              <w:t>Candidate Ranker</w:t>
            </w:r>
          </w:p>
        </w:tc>
        <w:tc>
          <w:tcPr>
            <w:tcW w:w="6026" w:type="dxa"/>
            <w:hideMark/>
          </w:tcPr>
          <w:p w14:paraId="3440D6BB" w14:textId="77777777" w:rsidR="000B4D6C" w:rsidRPr="000B4D6C" w:rsidRDefault="000B4D6C">
            <w:pPr>
              <w:cnfStyle w:val="000000000000" w:firstRow="0" w:lastRow="0" w:firstColumn="0" w:lastColumn="0" w:oddVBand="0" w:evenVBand="0" w:oddHBand="0" w:evenHBand="0" w:firstRowFirstColumn="0" w:firstRowLastColumn="0" w:lastRowFirstColumn="0" w:lastRowLastColumn="0"/>
              <w:rPr>
                <w:szCs w:val="26"/>
              </w:rPr>
            </w:pPr>
            <w:r w:rsidRPr="000B4D6C">
              <w:rPr>
                <w:szCs w:val="26"/>
              </w:rPr>
              <w:t>Xếp hạng, chọn best candidate, quyết định AUTO_FIX/SUGGEST</w:t>
            </w:r>
          </w:p>
        </w:tc>
      </w:tr>
      <w:tr w:rsidR="000B4D6C" w:rsidRPr="000B4D6C" w14:paraId="14742F8F" w14:textId="77777777" w:rsidTr="000B4D6C">
        <w:tc>
          <w:tcPr>
            <w:cnfStyle w:val="001000000000" w:firstRow="0" w:lastRow="0" w:firstColumn="1" w:lastColumn="0" w:oddVBand="0" w:evenVBand="0" w:oddHBand="0" w:evenHBand="0" w:firstRowFirstColumn="0" w:firstRowLastColumn="0" w:lastRowFirstColumn="0" w:lastRowLastColumn="0"/>
            <w:tcW w:w="800" w:type="dxa"/>
            <w:hideMark/>
          </w:tcPr>
          <w:p w14:paraId="14E1B632" w14:textId="77777777" w:rsidR="000B4D6C" w:rsidRPr="000B4D6C" w:rsidRDefault="000B4D6C">
            <w:pPr>
              <w:rPr>
                <w:szCs w:val="26"/>
              </w:rPr>
            </w:pPr>
            <w:r w:rsidRPr="000B4D6C">
              <w:rPr>
                <w:szCs w:val="26"/>
              </w:rPr>
              <w:t>6</w:t>
            </w:r>
          </w:p>
        </w:tc>
        <w:tc>
          <w:tcPr>
            <w:tcW w:w="2200" w:type="dxa"/>
            <w:hideMark/>
          </w:tcPr>
          <w:p w14:paraId="32176392" w14:textId="77777777" w:rsidR="000B4D6C" w:rsidRPr="000B4D6C" w:rsidRDefault="000B4D6C">
            <w:pPr>
              <w:cnfStyle w:val="000000000000" w:firstRow="0" w:lastRow="0" w:firstColumn="0" w:lastColumn="0" w:oddVBand="0" w:evenVBand="0" w:oddHBand="0" w:evenHBand="0" w:firstRowFirstColumn="0" w:firstRowLastColumn="0" w:lastRowFirstColumn="0" w:lastRowLastColumn="0"/>
              <w:rPr>
                <w:szCs w:val="26"/>
              </w:rPr>
            </w:pPr>
            <w:r w:rsidRPr="000B4D6C">
              <w:rPr>
                <w:szCs w:val="26"/>
              </w:rPr>
              <w:t>Knowledge Base</w:t>
            </w:r>
          </w:p>
        </w:tc>
        <w:tc>
          <w:tcPr>
            <w:tcW w:w="6026" w:type="dxa"/>
            <w:hideMark/>
          </w:tcPr>
          <w:p w14:paraId="4653B5D9" w14:textId="77777777" w:rsidR="000B4D6C" w:rsidRPr="000B4D6C" w:rsidRDefault="000B4D6C" w:rsidP="00496DCD">
            <w:pPr>
              <w:keepNext/>
              <w:cnfStyle w:val="000000000000" w:firstRow="0" w:lastRow="0" w:firstColumn="0" w:lastColumn="0" w:oddVBand="0" w:evenVBand="0" w:oddHBand="0" w:evenHBand="0" w:firstRowFirstColumn="0" w:firstRowLastColumn="0" w:lastRowFirstColumn="0" w:lastRowLastColumn="0"/>
              <w:rPr>
                <w:szCs w:val="26"/>
              </w:rPr>
            </w:pPr>
            <w:r w:rsidRPr="000B4D6C">
              <w:rPr>
                <w:szCs w:val="26"/>
              </w:rPr>
              <w:t>Cache kết quả healing để tái dùng lần sau</w:t>
            </w:r>
          </w:p>
        </w:tc>
      </w:tr>
    </w:tbl>
    <w:p w14:paraId="4C023D79" w14:textId="356DC35C" w:rsidR="00496DCD" w:rsidRPr="00496DCD" w:rsidRDefault="00496DCD">
      <w:pPr>
        <w:pStyle w:val="Caption"/>
        <w:rPr>
          <w:lang w:val="vi-VN"/>
        </w:rPr>
      </w:pPr>
      <w:bookmarkStart w:id="33" w:name="_Toc229268157"/>
      <w:r>
        <w:t xml:space="preserve">Bảng </w:t>
      </w:r>
      <w:fldSimple w:instr=" STYLEREF 1 \s ">
        <w:r w:rsidR="00A23EB4">
          <w:rPr>
            <w:noProof/>
          </w:rPr>
          <w:t>3</w:t>
        </w:r>
      </w:fldSimple>
      <w:r w:rsidR="00A23EB4">
        <w:t>.</w:t>
      </w:r>
      <w:fldSimple w:instr=" SEQ Bảng \* ARABIC \s 1 ">
        <w:r w:rsidR="00A23EB4">
          <w:rPr>
            <w:noProof/>
          </w:rPr>
          <w:t>1</w:t>
        </w:r>
      </w:fldSimple>
      <w:r>
        <w:rPr>
          <w:lang w:val="vi-VN"/>
        </w:rPr>
        <w:t xml:space="preserve"> Luồng xử lý chính của hệ thống</w:t>
      </w:r>
      <w:bookmarkEnd w:id="33"/>
    </w:p>
    <w:p w14:paraId="700717BD" w14:textId="77777777" w:rsidR="000B4D6C" w:rsidRDefault="000B4D6C" w:rsidP="000B4D6C">
      <w:pPr>
        <w:pStyle w:val="Style1"/>
      </w:pPr>
      <w:r>
        <w:t>Khi test chạy thành công (tìm được element), hệ thống tự động chụp snapshot và lưu vào SQLite. Khi test thất bại (NoSuchElementException), hệ thống kích hoạt pipeline healing, sử dụng snapshot đã lưu làm tham chiếu để tìm phần tử thay thế phù hợp nhất trong DOM hiện tại.</w:t>
      </w:r>
    </w:p>
    <w:p w14:paraId="1E4958CF" w14:textId="0F9BAFD2" w:rsidR="000B4D6C" w:rsidRDefault="000B4D6C" w:rsidP="000B4D6C">
      <w:pPr>
        <w:pStyle w:val="Heading2"/>
        <w:rPr>
          <w:lang w:val="vi-VN"/>
        </w:rPr>
      </w:pPr>
      <w:bookmarkStart w:id="34" w:name="_Toc229267361"/>
      <w:r>
        <w:rPr>
          <w:lang w:val="vi-VN"/>
        </w:rPr>
        <w:t>Module 1 – Exception Interceptor</w:t>
      </w:r>
      <w:bookmarkEnd w:id="34"/>
    </w:p>
    <w:p w14:paraId="4C0FAAFA" w14:textId="4FAB5D27" w:rsidR="000B4D6C" w:rsidRDefault="000B4D6C" w:rsidP="000B4D6C">
      <w:pPr>
        <w:pStyle w:val="Style1"/>
      </w:pPr>
      <w:r>
        <w:t>Exception Interceptor có nhiệm vụ bắt và phân</w:t>
      </w:r>
      <w:r w:rsidR="00496DCD">
        <w:t xml:space="preserve"> loại</w:t>
      </w:r>
      <w:r>
        <w:t xml:space="preserve"> các exception từ Selenium WebDriver. Không phải mọi exception đều cần self healing, nhiều loại có thể xử lý theo cách đơn giản hơn.</w:t>
      </w:r>
    </w:p>
    <w:tbl>
      <w:tblPr>
        <w:tblStyle w:val="GridTable1Light"/>
        <w:tblpPr w:leftFromText="180" w:rightFromText="180" w:vertAnchor="text" w:tblpY="1"/>
        <w:tblOverlap w:val="never"/>
        <w:tblW w:w="9026" w:type="dxa"/>
        <w:tblLook w:val="04A0" w:firstRow="1" w:lastRow="0" w:firstColumn="1" w:lastColumn="0" w:noHBand="0" w:noVBand="1"/>
      </w:tblPr>
      <w:tblGrid>
        <w:gridCol w:w="4130"/>
        <w:gridCol w:w="3271"/>
        <w:gridCol w:w="1625"/>
      </w:tblGrid>
      <w:tr w:rsidR="000B4D6C" w:rsidRPr="000B4D6C" w14:paraId="68C7475C" w14:textId="77777777" w:rsidTr="004716D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00" w:type="dxa"/>
            <w:shd w:val="clear" w:color="auto" w:fill="7030A0"/>
            <w:hideMark/>
          </w:tcPr>
          <w:p w14:paraId="4F596670" w14:textId="77777777" w:rsidR="000B4D6C" w:rsidRPr="000B4D6C" w:rsidRDefault="000B4D6C" w:rsidP="004716D4">
            <w:pPr>
              <w:jc w:val="center"/>
            </w:pPr>
            <w:r w:rsidRPr="000B4D6C">
              <w:t>Loại Exception</w:t>
            </w:r>
          </w:p>
        </w:tc>
        <w:tc>
          <w:tcPr>
            <w:tcW w:w="4000" w:type="dxa"/>
            <w:shd w:val="clear" w:color="auto" w:fill="7030A0"/>
            <w:hideMark/>
          </w:tcPr>
          <w:p w14:paraId="33BBBBD7" w14:textId="77777777" w:rsidR="000B4D6C" w:rsidRPr="000B4D6C" w:rsidRDefault="000B4D6C" w:rsidP="004716D4">
            <w:pPr>
              <w:jc w:val="center"/>
              <w:cnfStyle w:val="100000000000" w:firstRow="1" w:lastRow="0" w:firstColumn="0" w:lastColumn="0" w:oddVBand="0" w:evenVBand="0" w:oddHBand="0" w:evenHBand="0" w:firstRowFirstColumn="0" w:firstRowLastColumn="0" w:lastRowFirstColumn="0" w:lastRowLastColumn="0"/>
            </w:pPr>
            <w:r w:rsidRPr="000B4D6C">
              <w:t>Chiến lược xử lý</w:t>
            </w:r>
          </w:p>
        </w:tc>
        <w:tc>
          <w:tcPr>
            <w:tcW w:w="2226" w:type="dxa"/>
            <w:shd w:val="clear" w:color="auto" w:fill="7030A0"/>
            <w:hideMark/>
          </w:tcPr>
          <w:p w14:paraId="44220930" w14:textId="77777777" w:rsidR="000B4D6C" w:rsidRPr="000B4D6C" w:rsidRDefault="000B4D6C" w:rsidP="004716D4">
            <w:pPr>
              <w:jc w:val="center"/>
              <w:cnfStyle w:val="100000000000" w:firstRow="1" w:lastRow="0" w:firstColumn="0" w:lastColumn="0" w:oddVBand="0" w:evenVBand="0" w:oddHBand="0" w:evenHBand="0" w:firstRowFirstColumn="0" w:firstRowLastColumn="0" w:lastRowFirstColumn="0" w:lastRowLastColumn="0"/>
            </w:pPr>
            <w:r w:rsidRPr="000B4D6C">
              <w:t>Kích hoạt Healing?</w:t>
            </w:r>
          </w:p>
        </w:tc>
      </w:tr>
      <w:tr w:rsidR="000B4D6C" w:rsidRPr="000B4D6C" w14:paraId="1BF54CC1" w14:textId="77777777" w:rsidTr="004716D4">
        <w:tc>
          <w:tcPr>
            <w:cnfStyle w:val="001000000000" w:firstRow="0" w:lastRow="0" w:firstColumn="1" w:lastColumn="0" w:oddVBand="0" w:evenVBand="0" w:oddHBand="0" w:evenHBand="0" w:firstRowFirstColumn="0" w:firstRowLastColumn="0" w:lastRowFirstColumn="0" w:lastRowLastColumn="0"/>
            <w:tcW w:w="2800" w:type="dxa"/>
            <w:hideMark/>
          </w:tcPr>
          <w:p w14:paraId="400974DB" w14:textId="77777777" w:rsidR="000B4D6C" w:rsidRPr="000B4D6C" w:rsidRDefault="000B4D6C" w:rsidP="004716D4">
            <w:r w:rsidRPr="000B4D6C">
              <w:t>NoSuchElementException</w:t>
            </w:r>
          </w:p>
        </w:tc>
        <w:tc>
          <w:tcPr>
            <w:tcW w:w="4000" w:type="dxa"/>
            <w:hideMark/>
          </w:tcPr>
          <w:p w14:paraId="45D4C6A2" w14:textId="77777777" w:rsidR="000B4D6C" w:rsidRPr="000B4D6C" w:rsidRDefault="000B4D6C" w:rsidP="004716D4">
            <w:pPr>
              <w:cnfStyle w:val="000000000000" w:firstRow="0" w:lastRow="0" w:firstColumn="0" w:lastColumn="0" w:oddVBand="0" w:evenVBand="0" w:oddHBand="0" w:evenHBand="0" w:firstRowFirstColumn="0" w:firstRowLastColumn="0" w:lastRowFirstColumn="0" w:lastRowLastColumn="0"/>
            </w:pPr>
            <w:r w:rsidRPr="000B4D6C">
              <w:t>TRIGGER_HEALING — kích hoạt pipeline tìm phần tử thay thế</w:t>
            </w:r>
          </w:p>
        </w:tc>
        <w:tc>
          <w:tcPr>
            <w:tcW w:w="2226" w:type="dxa"/>
            <w:hideMark/>
          </w:tcPr>
          <w:p w14:paraId="0ED4FCDC" w14:textId="77777777" w:rsidR="000B4D6C" w:rsidRPr="000B4D6C" w:rsidRDefault="000B4D6C" w:rsidP="004716D4">
            <w:pPr>
              <w:cnfStyle w:val="000000000000" w:firstRow="0" w:lastRow="0" w:firstColumn="0" w:lastColumn="0" w:oddVBand="0" w:evenVBand="0" w:oddHBand="0" w:evenHBand="0" w:firstRowFirstColumn="0" w:firstRowLastColumn="0" w:lastRowFirstColumn="0" w:lastRowLastColumn="0"/>
            </w:pPr>
            <w:r w:rsidRPr="000B4D6C">
              <w:t>Có</w:t>
            </w:r>
          </w:p>
        </w:tc>
      </w:tr>
      <w:tr w:rsidR="000B4D6C" w:rsidRPr="000B4D6C" w14:paraId="2DA05723" w14:textId="77777777" w:rsidTr="004716D4">
        <w:tc>
          <w:tcPr>
            <w:cnfStyle w:val="001000000000" w:firstRow="0" w:lastRow="0" w:firstColumn="1" w:lastColumn="0" w:oddVBand="0" w:evenVBand="0" w:oddHBand="0" w:evenHBand="0" w:firstRowFirstColumn="0" w:firstRowLastColumn="0" w:lastRowFirstColumn="0" w:lastRowLastColumn="0"/>
            <w:tcW w:w="2800" w:type="dxa"/>
            <w:hideMark/>
          </w:tcPr>
          <w:p w14:paraId="2C8E50DF" w14:textId="77777777" w:rsidR="000B4D6C" w:rsidRPr="000B4D6C" w:rsidRDefault="000B4D6C" w:rsidP="004716D4">
            <w:r w:rsidRPr="000B4D6C">
              <w:t>StaleElementReferenceException</w:t>
            </w:r>
          </w:p>
        </w:tc>
        <w:tc>
          <w:tcPr>
            <w:tcW w:w="4000" w:type="dxa"/>
            <w:hideMark/>
          </w:tcPr>
          <w:p w14:paraId="6AC13CCC" w14:textId="77777777" w:rsidR="000B4D6C" w:rsidRPr="000B4D6C" w:rsidRDefault="000B4D6C" w:rsidP="004716D4">
            <w:pPr>
              <w:cnfStyle w:val="000000000000" w:firstRow="0" w:lastRow="0" w:firstColumn="0" w:lastColumn="0" w:oddVBand="0" w:evenVBand="0" w:oddHBand="0" w:evenHBand="0" w:firstRowFirstColumn="0" w:firstRowLastColumn="0" w:lastRowFirstColumn="0" w:lastRowLastColumn="0"/>
            </w:pPr>
            <w:r w:rsidRPr="000B4D6C">
              <w:t>RETRY_FIND — thử find lại với locator cũ</w:t>
            </w:r>
          </w:p>
        </w:tc>
        <w:tc>
          <w:tcPr>
            <w:tcW w:w="2226" w:type="dxa"/>
            <w:hideMark/>
          </w:tcPr>
          <w:p w14:paraId="12464A62" w14:textId="77777777" w:rsidR="000B4D6C" w:rsidRPr="000B4D6C" w:rsidRDefault="000B4D6C" w:rsidP="004716D4">
            <w:pPr>
              <w:cnfStyle w:val="000000000000" w:firstRow="0" w:lastRow="0" w:firstColumn="0" w:lastColumn="0" w:oddVBand="0" w:evenVBand="0" w:oddHBand="0" w:evenHBand="0" w:firstRowFirstColumn="0" w:firstRowLastColumn="0" w:lastRowFirstColumn="0" w:lastRowLastColumn="0"/>
            </w:pPr>
            <w:r w:rsidRPr="000B4D6C">
              <w:t>Không</w:t>
            </w:r>
          </w:p>
        </w:tc>
      </w:tr>
      <w:tr w:rsidR="000B4D6C" w:rsidRPr="000B4D6C" w14:paraId="25E83FB2" w14:textId="77777777" w:rsidTr="004716D4">
        <w:tc>
          <w:tcPr>
            <w:cnfStyle w:val="001000000000" w:firstRow="0" w:lastRow="0" w:firstColumn="1" w:lastColumn="0" w:oddVBand="0" w:evenVBand="0" w:oddHBand="0" w:evenHBand="0" w:firstRowFirstColumn="0" w:firstRowLastColumn="0" w:lastRowFirstColumn="0" w:lastRowLastColumn="0"/>
            <w:tcW w:w="2800" w:type="dxa"/>
            <w:hideMark/>
          </w:tcPr>
          <w:p w14:paraId="7B3BA2C4" w14:textId="77777777" w:rsidR="000B4D6C" w:rsidRPr="000B4D6C" w:rsidRDefault="000B4D6C" w:rsidP="004716D4">
            <w:r w:rsidRPr="000B4D6C">
              <w:lastRenderedPageBreak/>
              <w:t>TimeoutException</w:t>
            </w:r>
          </w:p>
        </w:tc>
        <w:tc>
          <w:tcPr>
            <w:tcW w:w="4000" w:type="dxa"/>
            <w:hideMark/>
          </w:tcPr>
          <w:p w14:paraId="39E03D3A" w14:textId="77777777" w:rsidR="000B4D6C" w:rsidRPr="000B4D6C" w:rsidRDefault="000B4D6C" w:rsidP="004716D4">
            <w:pPr>
              <w:cnfStyle w:val="000000000000" w:firstRow="0" w:lastRow="0" w:firstColumn="0" w:lastColumn="0" w:oddVBand="0" w:evenVBand="0" w:oddHBand="0" w:evenHBand="0" w:firstRowFirstColumn="0" w:firstRowLastColumn="0" w:lastRowFirstColumn="0" w:lastRowLastColumn="0"/>
            </w:pPr>
            <w:r w:rsidRPr="000B4D6C">
              <w:t>WAIT_AND_RETRY — chờ thêm 10 giây rồi thử lại</w:t>
            </w:r>
          </w:p>
        </w:tc>
        <w:tc>
          <w:tcPr>
            <w:tcW w:w="2226" w:type="dxa"/>
            <w:hideMark/>
          </w:tcPr>
          <w:p w14:paraId="6A99B601" w14:textId="77777777" w:rsidR="000B4D6C" w:rsidRPr="000B4D6C" w:rsidRDefault="000B4D6C" w:rsidP="004716D4">
            <w:pPr>
              <w:cnfStyle w:val="000000000000" w:firstRow="0" w:lastRow="0" w:firstColumn="0" w:lastColumn="0" w:oddVBand="0" w:evenVBand="0" w:oddHBand="0" w:evenHBand="0" w:firstRowFirstColumn="0" w:firstRowLastColumn="0" w:lastRowFirstColumn="0" w:lastRowLastColumn="0"/>
            </w:pPr>
            <w:r w:rsidRPr="000B4D6C">
              <w:t>Không</w:t>
            </w:r>
          </w:p>
        </w:tc>
      </w:tr>
      <w:tr w:rsidR="000B4D6C" w:rsidRPr="000B4D6C" w14:paraId="4A53F117" w14:textId="77777777" w:rsidTr="004716D4">
        <w:tc>
          <w:tcPr>
            <w:cnfStyle w:val="001000000000" w:firstRow="0" w:lastRow="0" w:firstColumn="1" w:lastColumn="0" w:oddVBand="0" w:evenVBand="0" w:oddHBand="0" w:evenHBand="0" w:firstRowFirstColumn="0" w:firstRowLastColumn="0" w:lastRowFirstColumn="0" w:lastRowLastColumn="0"/>
            <w:tcW w:w="2800" w:type="dxa"/>
            <w:hideMark/>
          </w:tcPr>
          <w:p w14:paraId="59E068C1" w14:textId="77777777" w:rsidR="000B4D6C" w:rsidRPr="000B4D6C" w:rsidRDefault="000B4D6C" w:rsidP="004716D4">
            <w:r w:rsidRPr="000B4D6C">
              <w:t>ElementNotInteractableException</w:t>
            </w:r>
          </w:p>
        </w:tc>
        <w:tc>
          <w:tcPr>
            <w:tcW w:w="4000" w:type="dxa"/>
            <w:hideMark/>
          </w:tcPr>
          <w:p w14:paraId="111F8CD5" w14:textId="77777777" w:rsidR="000B4D6C" w:rsidRPr="000B4D6C" w:rsidRDefault="000B4D6C" w:rsidP="004716D4">
            <w:pPr>
              <w:cnfStyle w:val="000000000000" w:firstRow="0" w:lastRow="0" w:firstColumn="0" w:lastColumn="0" w:oddVBand="0" w:evenVBand="0" w:oddHBand="0" w:evenHBand="0" w:firstRowFirstColumn="0" w:firstRowLastColumn="0" w:lastRowFirstColumn="0" w:lastRowLastColumn="0"/>
            </w:pPr>
            <w:r w:rsidRPr="000B4D6C">
              <w:t>SCROLL_INTO_VIEW — cuộn đến phần tử</w:t>
            </w:r>
          </w:p>
        </w:tc>
        <w:tc>
          <w:tcPr>
            <w:tcW w:w="2226" w:type="dxa"/>
            <w:hideMark/>
          </w:tcPr>
          <w:p w14:paraId="026A7D42" w14:textId="77777777" w:rsidR="000B4D6C" w:rsidRPr="000B4D6C" w:rsidRDefault="000B4D6C" w:rsidP="004716D4">
            <w:pPr>
              <w:cnfStyle w:val="000000000000" w:firstRow="0" w:lastRow="0" w:firstColumn="0" w:lastColumn="0" w:oddVBand="0" w:evenVBand="0" w:oddHBand="0" w:evenHBand="0" w:firstRowFirstColumn="0" w:firstRowLastColumn="0" w:lastRowFirstColumn="0" w:lastRowLastColumn="0"/>
            </w:pPr>
            <w:r w:rsidRPr="000B4D6C">
              <w:t>Không</w:t>
            </w:r>
          </w:p>
        </w:tc>
      </w:tr>
      <w:tr w:rsidR="000B4D6C" w:rsidRPr="000B4D6C" w14:paraId="333BDF32" w14:textId="77777777" w:rsidTr="004716D4">
        <w:tc>
          <w:tcPr>
            <w:cnfStyle w:val="001000000000" w:firstRow="0" w:lastRow="0" w:firstColumn="1" w:lastColumn="0" w:oddVBand="0" w:evenVBand="0" w:oddHBand="0" w:evenHBand="0" w:firstRowFirstColumn="0" w:firstRowLastColumn="0" w:lastRowFirstColumn="0" w:lastRowLastColumn="0"/>
            <w:tcW w:w="2800" w:type="dxa"/>
            <w:hideMark/>
          </w:tcPr>
          <w:p w14:paraId="1154EE54" w14:textId="77777777" w:rsidR="000B4D6C" w:rsidRPr="000B4D6C" w:rsidRDefault="000B4D6C" w:rsidP="004716D4">
            <w:r w:rsidRPr="000B4D6C">
              <w:t>ElementClickInterceptedException</w:t>
            </w:r>
          </w:p>
        </w:tc>
        <w:tc>
          <w:tcPr>
            <w:tcW w:w="4000" w:type="dxa"/>
            <w:hideMark/>
          </w:tcPr>
          <w:p w14:paraId="0247D760" w14:textId="77777777" w:rsidR="000B4D6C" w:rsidRPr="000B4D6C" w:rsidRDefault="000B4D6C" w:rsidP="004716D4">
            <w:pPr>
              <w:cnfStyle w:val="000000000000" w:firstRow="0" w:lastRow="0" w:firstColumn="0" w:lastColumn="0" w:oddVBand="0" w:evenVBand="0" w:oddHBand="0" w:evenHBand="0" w:firstRowFirstColumn="0" w:firstRowLastColumn="0" w:lastRowFirstColumn="0" w:lastRowLastColumn="0"/>
            </w:pPr>
            <w:r w:rsidRPr="000B4D6C">
              <w:t>JS_CLICK — dùng JavaScript thay Selenium</w:t>
            </w:r>
          </w:p>
        </w:tc>
        <w:tc>
          <w:tcPr>
            <w:tcW w:w="2226" w:type="dxa"/>
            <w:hideMark/>
          </w:tcPr>
          <w:p w14:paraId="191E1C99" w14:textId="77777777" w:rsidR="000B4D6C" w:rsidRPr="000B4D6C" w:rsidRDefault="000B4D6C" w:rsidP="004716D4">
            <w:pPr>
              <w:cnfStyle w:val="000000000000" w:firstRow="0" w:lastRow="0" w:firstColumn="0" w:lastColumn="0" w:oddVBand="0" w:evenVBand="0" w:oddHBand="0" w:evenHBand="0" w:firstRowFirstColumn="0" w:firstRowLastColumn="0" w:lastRowFirstColumn="0" w:lastRowLastColumn="0"/>
            </w:pPr>
            <w:r w:rsidRPr="000B4D6C">
              <w:t>Không</w:t>
            </w:r>
          </w:p>
        </w:tc>
      </w:tr>
      <w:tr w:rsidR="000B4D6C" w:rsidRPr="000B4D6C" w14:paraId="4D97867D" w14:textId="77777777" w:rsidTr="004716D4">
        <w:tc>
          <w:tcPr>
            <w:cnfStyle w:val="001000000000" w:firstRow="0" w:lastRow="0" w:firstColumn="1" w:lastColumn="0" w:oddVBand="0" w:evenVBand="0" w:oddHBand="0" w:evenHBand="0" w:firstRowFirstColumn="0" w:firstRowLastColumn="0" w:lastRowFirstColumn="0" w:lastRowLastColumn="0"/>
            <w:tcW w:w="2800" w:type="dxa"/>
            <w:hideMark/>
          </w:tcPr>
          <w:p w14:paraId="1AEE41D4" w14:textId="77777777" w:rsidR="000B4D6C" w:rsidRPr="000B4D6C" w:rsidRDefault="000B4D6C" w:rsidP="004716D4">
            <w:r w:rsidRPr="000B4D6C">
              <w:t>Các exception khác</w:t>
            </w:r>
          </w:p>
        </w:tc>
        <w:tc>
          <w:tcPr>
            <w:tcW w:w="4000" w:type="dxa"/>
            <w:hideMark/>
          </w:tcPr>
          <w:p w14:paraId="4160327D" w14:textId="77777777" w:rsidR="000B4D6C" w:rsidRPr="000B4D6C" w:rsidRDefault="000B4D6C" w:rsidP="004716D4">
            <w:pPr>
              <w:cnfStyle w:val="000000000000" w:firstRow="0" w:lastRow="0" w:firstColumn="0" w:lastColumn="0" w:oddVBand="0" w:evenVBand="0" w:oddHBand="0" w:evenHBand="0" w:firstRowFirstColumn="0" w:firstRowLastColumn="0" w:lastRowFirstColumn="0" w:lastRowLastColumn="0"/>
            </w:pPr>
            <w:r w:rsidRPr="000B4D6C">
              <w:t>RAISE — không xử lý, báo lỗi cho kỹ sư</w:t>
            </w:r>
          </w:p>
        </w:tc>
        <w:tc>
          <w:tcPr>
            <w:tcW w:w="2226" w:type="dxa"/>
            <w:hideMark/>
          </w:tcPr>
          <w:p w14:paraId="227DC266" w14:textId="77777777" w:rsidR="000B4D6C" w:rsidRPr="000B4D6C" w:rsidRDefault="000B4D6C" w:rsidP="00496DCD">
            <w:pPr>
              <w:keepNext/>
              <w:cnfStyle w:val="000000000000" w:firstRow="0" w:lastRow="0" w:firstColumn="0" w:lastColumn="0" w:oddVBand="0" w:evenVBand="0" w:oddHBand="0" w:evenHBand="0" w:firstRowFirstColumn="0" w:firstRowLastColumn="0" w:lastRowFirstColumn="0" w:lastRowLastColumn="0"/>
            </w:pPr>
            <w:r w:rsidRPr="000B4D6C">
              <w:t>Không</w:t>
            </w:r>
          </w:p>
        </w:tc>
      </w:tr>
    </w:tbl>
    <w:p w14:paraId="0FC8C516" w14:textId="63F18601" w:rsidR="00496DCD" w:rsidRPr="00496DCD" w:rsidRDefault="00496DCD" w:rsidP="00496DCD">
      <w:pPr>
        <w:pStyle w:val="Caption"/>
        <w:framePr w:hSpace="180" w:wrap="around" w:vAnchor="text" w:hAnchor="page" w:x="4516" w:y="4447"/>
        <w:suppressOverlap/>
        <w:rPr>
          <w:lang w:val="vi-VN"/>
        </w:rPr>
      </w:pPr>
      <w:bookmarkStart w:id="35" w:name="_Toc229268158"/>
      <w:r>
        <w:t xml:space="preserve">Bảng </w:t>
      </w:r>
      <w:fldSimple w:instr=" STYLEREF 1 \s ">
        <w:r w:rsidR="00A23EB4">
          <w:rPr>
            <w:noProof/>
          </w:rPr>
          <w:t>3</w:t>
        </w:r>
      </w:fldSimple>
      <w:r w:rsidR="00A23EB4">
        <w:t>.</w:t>
      </w:r>
      <w:fldSimple w:instr=" SEQ Bảng \* ARABIC \s 1 ">
        <w:r w:rsidR="00A23EB4">
          <w:rPr>
            <w:noProof/>
          </w:rPr>
          <w:t>2</w:t>
        </w:r>
      </w:fldSimple>
      <w:r>
        <w:rPr>
          <w:lang w:val="vi-VN"/>
        </w:rPr>
        <w:t xml:space="preserve"> Phân loại các Exeption</w:t>
      </w:r>
      <w:bookmarkEnd w:id="35"/>
      <w:r>
        <w:rPr>
          <w:lang w:val="vi-VN"/>
        </w:rPr>
        <w:t xml:space="preserve"> </w:t>
      </w:r>
    </w:p>
    <w:p w14:paraId="14D3D399" w14:textId="77777777" w:rsidR="004716D4" w:rsidRDefault="004716D4" w:rsidP="00496DCD">
      <w:pPr>
        <w:rPr>
          <w:lang w:val="vi-VN"/>
        </w:rPr>
      </w:pPr>
    </w:p>
    <w:p w14:paraId="685CE7E0" w14:textId="036F6EDB" w:rsidR="000B4D6C" w:rsidRDefault="004716D4" w:rsidP="004716D4">
      <w:pPr>
        <w:pStyle w:val="Style1"/>
      </w:pPr>
      <w:r>
        <w:t>Thiết kế này đảm bảo self healing chỉ được kích hoạt đúng mục đích (locator lỗi do UI thay đổi), không lãng phí tài nguyên cho các lỗi tạm thời hoặc môi trường.</w:t>
      </w:r>
    </w:p>
    <w:p w14:paraId="472541A1" w14:textId="40B5E916" w:rsidR="004716D4" w:rsidRDefault="004716D4" w:rsidP="004716D4">
      <w:pPr>
        <w:pStyle w:val="Heading2"/>
        <w:rPr>
          <w:lang w:val="vi-VN"/>
        </w:rPr>
      </w:pPr>
      <w:bookmarkStart w:id="36" w:name="_Toc229267362"/>
      <w:r>
        <w:rPr>
          <w:lang w:val="vi-VN"/>
        </w:rPr>
        <w:t>Module 2 – Snapshot Store</w:t>
      </w:r>
      <w:bookmarkEnd w:id="36"/>
    </w:p>
    <w:p w14:paraId="7A0B9E58" w14:textId="77777777" w:rsidR="004716D4" w:rsidRDefault="004716D4" w:rsidP="004716D4">
      <w:pPr>
        <w:pStyle w:val="Style1"/>
        <w:rPr>
          <w:color w:val="auto"/>
          <w:szCs w:val="26"/>
        </w:rPr>
      </w:pPr>
      <w:r>
        <w:t>Khi Selenium tìm thấy một phần tử thành công, hệ thống tự động chụp 'snapshot' — một bản ghi đầy đủ các thuộc tính của phần tử đó tại thời điểm test chạy. Snapshot được lưu vào cả JSON file và SQLite database để đảm bảo tính bền vững.</w:t>
      </w:r>
    </w:p>
    <w:p w14:paraId="1CAA681F" w14:textId="7C6C94A3" w:rsidR="004716D4" w:rsidRPr="004716D4" w:rsidRDefault="004716D4" w:rsidP="004716D4">
      <w:pPr>
        <w:pStyle w:val="Style1"/>
      </w:pPr>
      <w:r>
        <w:t xml:space="preserve">Cấu trúc dữ liệu ElementSnapshot bao gồm </w:t>
      </w:r>
      <w:r>
        <w:t>các</w:t>
      </w:r>
      <w:r>
        <w:t xml:space="preserve"> trường thông tin:</w:t>
      </w:r>
    </w:p>
    <w:tbl>
      <w:tblPr>
        <w:tblStyle w:val="GridTable1Light"/>
        <w:tblW w:w="9026" w:type="dxa"/>
        <w:tblLook w:val="04A0" w:firstRow="1" w:lastRow="0" w:firstColumn="1" w:lastColumn="0" w:noHBand="0" w:noVBand="1"/>
      </w:tblPr>
      <w:tblGrid>
        <w:gridCol w:w="1600"/>
        <w:gridCol w:w="3000"/>
        <w:gridCol w:w="4426"/>
      </w:tblGrid>
      <w:tr w:rsidR="004716D4" w:rsidRPr="004716D4" w14:paraId="0F21B23A" w14:textId="77777777" w:rsidTr="00471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shd w:val="clear" w:color="auto" w:fill="7030A0"/>
            <w:hideMark/>
          </w:tcPr>
          <w:p w14:paraId="50691EDD" w14:textId="77777777" w:rsidR="004716D4" w:rsidRPr="004716D4" w:rsidRDefault="004716D4">
            <w:pPr>
              <w:jc w:val="center"/>
              <w:rPr>
                <w:szCs w:val="26"/>
              </w:rPr>
            </w:pPr>
            <w:r w:rsidRPr="004716D4">
              <w:rPr>
                <w:color w:val="FFFFFF"/>
                <w:szCs w:val="26"/>
              </w:rPr>
              <w:t>Nhóm</w:t>
            </w:r>
          </w:p>
        </w:tc>
        <w:tc>
          <w:tcPr>
            <w:tcW w:w="3000" w:type="dxa"/>
            <w:shd w:val="clear" w:color="auto" w:fill="7030A0"/>
            <w:hideMark/>
          </w:tcPr>
          <w:p w14:paraId="6BD1E790" w14:textId="77777777" w:rsidR="004716D4" w:rsidRPr="004716D4" w:rsidRDefault="004716D4">
            <w:pPr>
              <w:jc w:val="center"/>
              <w:cnfStyle w:val="100000000000" w:firstRow="1" w:lastRow="0" w:firstColumn="0" w:lastColumn="0" w:oddVBand="0" w:evenVBand="0" w:oddHBand="0" w:evenHBand="0" w:firstRowFirstColumn="0" w:firstRowLastColumn="0" w:lastRowFirstColumn="0" w:lastRowLastColumn="0"/>
              <w:rPr>
                <w:szCs w:val="26"/>
              </w:rPr>
            </w:pPr>
            <w:r w:rsidRPr="004716D4">
              <w:rPr>
                <w:color w:val="FFFFFF"/>
                <w:szCs w:val="26"/>
              </w:rPr>
              <w:t>Trường</w:t>
            </w:r>
          </w:p>
        </w:tc>
        <w:tc>
          <w:tcPr>
            <w:tcW w:w="4426" w:type="dxa"/>
            <w:shd w:val="clear" w:color="auto" w:fill="7030A0"/>
            <w:hideMark/>
          </w:tcPr>
          <w:p w14:paraId="6EAD7300" w14:textId="77777777" w:rsidR="004716D4" w:rsidRPr="004716D4" w:rsidRDefault="004716D4">
            <w:pPr>
              <w:jc w:val="center"/>
              <w:cnfStyle w:val="100000000000" w:firstRow="1" w:lastRow="0" w:firstColumn="0" w:lastColumn="0" w:oddVBand="0" w:evenVBand="0" w:oddHBand="0" w:evenHBand="0" w:firstRowFirstColumn="0" w:firstRowLastColumn="0" w:lastRowFirstColumn="0" w:lastRowLastColumn="0"/>
              <w:rPr>
                <w:szCs w:val="26"/>
              </w:rPr>
            </w:pPr>
            <w:r w:rsidRPr="004716D4">
              <w:rPr>
                <w:color w:val="FFFFFF"/>
                <w:szCs w:val="26"/>
              </w:rPr>
              <w:t>Mô tả</w:t>
            </w:r>
          </w:p>
        </w:tc>
      </w:tr>
      <w:tr w:rsidR="004716D4" w:rsidRPr="004716D4" w14:paraId="35EE9D09" w14:textId="77777777" w:rsidTr="004716D4">
        <w:tc>
          <w:tcPr>
            <w:cnfStyle w:val="001000000000" w:firstRow="0" w:lastRow="0" w:firstColumn="1" w:lastColumn="0" w:oddVBand="0" w:evenVBand="0" w:oddHBand="0" w:evenHBand="0" w:firstRowFirstColumn="0" w:firstRowLastColumn="0" w:lastRowFirstColumn="0" w:lastRowLastColumn="0"/>
            <w:tcW w:w="1600" w:type="dxa"/>
            <w:hideMark/>
          </w:tcPr>
          <w:p w14:paraId="1ABF0BDA" w14:textId="77777777" w:rsidR="004716D4" w:rsidRPr="004716D4" w:rsidRDefault="004716D4">
            <w:pPr>
              <w:rPr>
                <w:b w:val="0"/>
                <w:bCs w:val="0"/>
                <w:szCs w:val="26"/>
              </w:rPr>
            </w:pPr>
            <w:r w:rsidRPr="004716D4">
              <w:rPr>
                <w:b w:val="0"/>
                <w:bCs w:val="0"/>
                <w:szCs w:val="26"/>
              </w:rPr>
              <w:t>Định danh</w:t>
            </w:r>
          </w:p>
        </w:tc>
        <w:tc>
          <w:tcPr>
            <w:tcW w:w="3000" w:type="dxa"/>
            <w:hideMark/>
          </w:tcPr>
          <w:p w14:paraId="2E366730" w14:textId="77777777" w:rsidR="004716D4" w:rsidRPr="004716D4" w:rsidRDefault="004716D4">
            <w:pPr>
              <w:cnfStyle w:val="000000000000" w:firstRow="0" w:lastRow="0" w:firstColumn="0" w:lastColumn="0" w:oddVBand="0" w:evenVBand="0" w:oddHBand="0" w:evenHBand="0" w:firstRowFirstColumn="0" w:firstRowLastColumn="0" w:lastRowFirstColumn="0" w:lastRowLastColumn="0"/>
              <w:rPr>
                <w:szCs w:val="26"/>
              </w:rPr>
            </w:pPr>
            <w:r w:rsidRPr="004716D4">
              <w:rPr>
                <w:szCs w:val="26"/>
              </w:rPr>
              <w:t>id, data_testid, name</w:t>
            </w:r>
          </w:p>
        </w:tc>
        <w:tc>
          <w:tcPr>
            <w:tcW w:w="4426" w:type="dxa"/>
            <w:hideMark/>
          </w:tcPr>
          <w:p w14:paraId="782170BB" w14:textId="77777777" w:rsidR="004716D4" w:rsidRPr="004716D4" w:rsidRDefault="004716D4">
            <w:pPr>
              <w:cnfStyle w:val="000000000000" w:firstRow="0" w:lastRow="0" w:firstColumn="0" w:lastColumn="0" w:oddVBand="0" w:evenVBand="0" w:oddHBand="0" w:evenHBand="0" w:firstRowFirstColumn="0" w:firstRowLastColumn="0" w:lastRowFirstColumn="0" w:lastRowLastColumn="0"/>
              <w:rPr>
                <w:szCs w:val="26"/>
              </w:rPr>
            </w:pPr>
            <w:r w:rsidRPr="004716D4">
              <w:rPr>
                <w:szCs w:val="26"/>
              </w:rPr>
              <w:t>Các thuộc tính định danh chính của phần tử</w:t>
            </w:r>
          </w:p>
        </w:tc>
      </w:tr>
      <w:tr w:rsidR="004716D4" w:rsidRPr="004716D4" w14:paraId="24E541A9" w14:textId="77777777" w:rsidTr="004716D4">
        <w:tc>
          <w:tcPr>
            <w:cnfStyle w:val="001000000000" w:firstRow="0" w:lastRow="0" w:firstColumn="1" w:lastColumn="0" w:oddVBand="0" w:evenVBand="0" w:oddHBand="0" w:evenHBand="0" w:firstRowFirstColumn="0" w:firstRowLastColumn="0" w:lastRowFirstColumn="0" w:lastRowLastColumn="0"/>
            <w:tcW w:w="1600" w:type="dxa"/>
            <w:hideMark/>
          </w:tcPr>
          <w:p w14:paraId="1E0B39B7" w14:textId="77777777" w:rsidR="004716D4" w:rsidRPr="004716D4" w:rsidRDefault="004716D4">
            <w:pPr>
              <w:rPr>
                <w:b w:val="0"/>
                <w:bCs w:val="0"/>
                <w:szCs w:val="26"/>
              </w:rPr>
            </w:pPr>
            <w:r w:rsidRPr="004716D4">
              <w:rPr>
                <w:b w:val="0"/>
                <w:bCs w:val="0"/>
                <w:szCs w:val="26"/>
              </w:rPr>
              <w:t>Thuộc tính</w:t>
            </w:r>
          </w:p>
        </w:tc>
        <w:tc>
          <w:tcPr>
            <w:tcW w:w="3000" w:type="dxa"/>
            <w:hideMark/>
          </w:tcPr>
          <w:p w14:paraId="2FB1D3FC" w14:textId="77777777" w:rsidR="004716D4" w:rsidRPr="004716D4" w:rsidRDefault="004716D4">
            <w:pPr>
              <w:cnfStyle w:val="000000000000" w:firstRow="0" w:lastRow="0" w:firstColumn="0" w:lastColumn="0" w:oddVBand="0" w:evenVBand="0" w:oddHBand="0" w:evenHBand="0" w:firstRowFirstColumn="0" w:firstRowLastColumn="0" w:lastRowFirstColumn="0" w:lastRowLastColumn="0"/>
              <w:rPr>
                <w:szCs w:val="26"/>
              </w:rPr>
            </w:pPr>
            <w:r w:rsidRPr="004716D4">
              <w:rPr>
                <w:szCs w:val="26"/>
              </w:rPr>
              <w:t>tag, classes, input_type, placeholder, aria_label</w:t>
            </w:r>
          </w:p>
        </w:tc>
        <w:tc>
          <w:tcPr>
            <w:tcW w:w="4426" w:type="dxa"/>
            <w:hideMark/>
          </w:tcPr>
          <w:p w14:paraId="541E2E5B" w14:textId="77777777" w:rsidR="004716D4" w:rsidRPr="004716D4" w:rsidRDefault="004716D4">
            <w:pPr>
              <w:cnfStyle w:val="000000000000" w:firstRow="0" w:lastRow="0" w:firstColumn="0" w:lastColumn="0" w:oddVBand="0" w:evenVBand="0" w:oddHBand="0" w:evenHBand="0" w:firstRowFirstColumn="0" w:firstRowLastColumn="0" w:lastRowFirstColumn="0" w:lastRowLastColumn="0"/>
              <w:rPr>
                <w:szCs w:val="26"/>
              </w:rPr>
            </w:pPr>
            <w:r w:rsidRPr="004716D4">
              <w:rPr>
                <w:szCs w:val="26"/>
              </w:rPr>
              <w:t>Các thuộc tính HTML của phần tử</w:t>
            </w:r>
          </w:p>
        </w:tc>
      </w:tr>
      <w:tr w:rsidR="004716D4" w:rsidRPr="004716D4" w14:paraId="70732229" w14:textId="77777777" w:rsidTr="004716D4">
        <w:tc>
          <w:tcPr>
            <w:cnfStyle w:val="001000000000" w:firstRow="0" w:lastRow="0" w:firstColumn="1" w:lastColumn="0" w:oddVBand="0" w:evenVBand="0" w:oddHBand="0" w:evenHBand="0" w:firstRowFirstColumn="0" w:firstRowLastColumn="0" w:lastRowFirstColumn="0" w:lastRowLastColumn="0"/>
            <w:tcW w:w="1600" w:type="dxa"/>
            <w:hideMark/>
          </w:tcPr>
          <w:p w14:paraId="0A14B9C1" w14:textId="77777777" w:rsidR="004716D4" w:rsidRPr="004716D4" w:rsidRDefault="004716D4">
            <w:pPr>
              <w:rPr>
                <w:b w:val="0"/>
                <w:bCs w:val="0"/>
                <w:szCs w:val="26"/>
              </w:rPr>
            </w:pPr>
            <w:r w:rsidRPr="004716D4">
              <w:rPr>
                <w:b w:val="0"/>
                <w:bCs w:val="0"/>
                <w:szCs w:val="26"/>
              </w:rPr>
              <w:t>Ngữ nghĩa</w:t>
            </w:r>
          </w:p>
        </w:tc>
        <w:tc>
          <w:tcPr>
            <w:tcW w:w="3000" w:type="dxa"/>
            <w:hideMark/>
          </w:tcPr>
          <w:p w14:paraId="5826CDEB" w14:textId="77777777" w:rsidR="004716D4" w:rsidRPr="004716D4" w:rsidRDefault="004716D4">
            <w:pPr>
              <w:cnfStyle w:val="000000000000" w:firstRow="0" w:lastRow="0" w:firstColumn="0" w:lastColumn="0" w:oddVBand="0" w:evenVBand="0" w:oddHBand="0" w:evenHBand="0" w:firstRowFirstColumn="0" w:firstRowLastColumn="0" w:lastRowFirstColumn="0" w:lastRowLastColumn="0"/>
              <w:rPr>
                <w:szCs w:val="26"/>
              </w:rPr>
            </w:pPr>
            <w:r w:rsidRPr="004716D4">
              <w:rPr>
                <w:szCs w:val="26"/>
              </w:rPr>
              <w:t>text, role, href, nearby_label, value</w:t>
            </w:r>
          </w:p>
        </w:tc>
        <w:tc>
          <w:tcPr>
            <w:tcW w:w="4426" w:type="dxa"/>
            <w:hideMark/>
          </w:tcPr>
          <w:p w14:paraId="63B6A209" w14:textId="77777777" w:rsidR="004716D4" w:rsidRPr="004716D4" w:rsidRDefault="004716D4">
            <w:pPr>
              <w:cnfStyle w:val="000000000000" w:firstRow="0" w:lastRow="0" w:firstColumn="0" w:lastColumn="0" w:oddVBand="0" w:evenVBand="0" w:oddHBand="0" w:evenHBand="0" w:firstRowFirstColumn="0" w:firstRowLastColumn="0" w:lastRowFirstColumn="0" w:lastRowLastColumn="0"/>
              <w:rPr>
                <w:szCs w:val="26"/>
              </w:rPr>
            </w:pPr>
            <w:r w:rsidRPr="004716D4">
              <w:rPr>
                <w:szCs w:val="26"/>
              </w:rPr>
              <w:t>Nội dung và ngữ nghĩa của phần tử</w:t>
            </w:r>
          </w:p>
        </w:tc>
      </w:tr>
      <w:tr w:rsidR="004716D4" w:rsidRPr="004716D4" w14:paraId="3EDB1749" w14:textId="77777777" w:rsidTr="004716D4">
        <w:tc>
          <w:tcPr>
            <w:cnfStyle w:val="001000000000" w:firstRow="0" w:lastRow="0" w:firstColumn="1" w:lastColumn="0" w:oddVBand="0" w:evenVBand="0" w:oddHBand="0" w:evenHBand="0" w:firstRowFirstColumn="0" w:firstRowLastColumn="0" w:lastRowFirstColumn="0" w:lastRowLastColumn="0"/>
            <w:tcW w:w="1600" w:type="dxa"/>
            <w:hideMark/>
          </w:tcPr>
          <w:p w14:paraId="0BF27882" w14:textId="77777777" w:rsidR="004716D4" w:rsidRPr="004716D4" w:rsidRDefault="004716D4">
            <w:pPr>
              <w:rPr>
                <w:b w:val="0"/>
                <w:bCs w:val="0"/>
                <w:szCs w:val="26"/>
              </w:rPr>
            </w:pPr>
            <w:r w:rsidRPr="004716D4">
              <w:rPr>
                <w:b w:val="0"/>
                <w:bCs w:val="0"/>
                <w:szCs w:val="26"/>
              </w:rPr>
              <w:t>Cấu trúc</w:t>
            </w:r>
          </w:p>
        </w:tc>
        <w:tc>
          <w:tcPr>
            <w:tcW w:w="3000" w:type="dxa"/>
            <w:hideMark/>
          </w:tcPr>
          <w:p w14:paraId="7005BF35" w14:textId="77777777" w:rsidR="004716D4" w:rsidRPr="004716D4" w:rsidRDefault="004716D4">
            <w:pPr>
              <w:cnfStyle w:val="000000000000" w:firstRow="0" w:lastRow="0" w:firstColumn="0" w:lastColumn="0" w:oddVBand="0" w:evenVBand="0" w:oddHBand="0" w:evenHBand="0" w:firstRowFirstColumn="0" w:firstRowLastColumn="0" w:lastRowFirstColumn="0" w:lastRowLastColumn="0"/>
              <w:rPr>
                <w:szCs w:val="26"/>
              </w:rPr>
            </w:pPr>
            <w:r w:rsidRPr="004716D4">
              <w:rPr>
                <w:szCs w:val="26"/>
              </w:rPr>
              <w:t>xpath_abs, parent_tag, parent_id, parent_classes, depth, sibling_index</w:t>
            </w:r>
          </w:p>
        </w:tc>
        <w:tc>
          <w:tcPr>
            <w:tcW w:w="4426" w:type="dxa"/>
            <w:hideMark/>
          </w:tcPr>
          <w:p w14:paraId="278545FF" w14:textId="77777777" w:rsidR="004716D4" w:rsidRPr="004716D4" w:rsidRDefault="004716D4">
            <w:pPr>
              <w:cnfStyle w:val="000000000000" w:firstRow="0" w:lastRow="0" w:firstColumn="0" w:lastColumn="0" w:oddVBand="0" w:evenVBand="0" w:oddHBand="0" w:evenHBand="0" w:firstRowFirstColumn="0" w:firstRowLastColumn="0" w:lastRowFirstColumn="0" w:lastRowLastColumn="0"/>
              <w:rPr>
                <w:szCs w:val="26"/>
              </w:rPr>
            </w:pPr>
            <w:r w:rsidRPr="004716D4">
              <w:rPr>
                <w:szCs w:val="26"/>
              </w:rPr>
              <w:t>Vị trí trong cấu trúc DOM</w:t>
            </w:r>
          </w:p>
        </w:tc>
      </w:tr>
      <w:tr w:rsidR="004716D4" w:rsidRPr="004716D4" w14:paraId="72832EFC" w14:textId="77777777" w:rsidTr="004716D4">
        <w:tc>
          <w:tcPr>
            <w:cnfStyle w:val="001000000000" w:firstRow="0" w:lastRow="0" w:firstColumn="1" w:lastColumn="0" w:oddVBand="0" w:evenVBand="0" w:oddHBand="0" w:evenHBand="0" w:firstRowFirstColumn="0" w:firstRowLastColumn="0" w:lastRowFirstColumn="0" w:lastRowLastColumn="0"/>
            <w:tcW w:w="1600" w:type="dxa"/>
            <w:hideMark/>
          </w:tcPr>
          <w:p w14:paraId="76192894" w14:textId="77777777" w:rsidR="004716D4" w:rsidRPr="004716D4" w:rsidRDefault="004716D4">
            <w:pPr>
              <w:rPr>
                <w:b w:val="0"/>
                <w:bCs w:val="0"/>
                <w:szCs w:val="26"/>
              </w:rPr>
            </w:pPr>
            <w:r w:rsidRPr="004716D4">
              <w:rPr>
                <w:b w:val="0"/>
                <w:bCs w:val="0"/>
                <w:szCs w:val="26"/>
              </w:rPr>
              <w:t>Trực quan</w:t>
            </w:r>
          </w:p>
        </w:tc>
        <w:tc>
          <w:tcPr>
            <w:tcW w:w="3000" w:type="dxa"/>
            <w:hideMark/>
          </w:tcPr>
          <w:p w14:paraId="3E36A688" w14:textId="77777777" w:rsidR="004716D4" w:rsidRPr="004716D4" w:rsidRDefault="004716D4">
            <w:pPr>
              <w:cnfStyle w:val="000000000000" w:firstRow="0" w:lastRow="0" w:firstColumn="0" w:lastColumn="0" w:oddVBand="0" w:evenVBand="0" w:oddHBand="0" w:evenHBand="0" w:firstRowFirstColumn="0" w:firstRowLastColumn="0" w:lastRowFirstColumn="0" w:lastRowLastColumn="0"/>
              <w:rPr>
                <w:szCs w:val="26"/>
              </w:rPr>
            </w:pPr>
            <w:r w:rsidRPr="004716D4">
              <w:rPr>
                <w:szCs w:val="26"/>
              </w:rPr>
              <w:t>bounding_x, bounding_y, bounding_w, bounding_h</w:t>
            </w:r>
          </w:p>
        </w:tc>
        <w:tc>
          <w:tcPr>
            <w:tcW w:w="4426" w:type="dxa"/>
            <w:hideMark/>
          </w:tcPr>
          <w:p w14:paraId="519F977B" w14:textId="77777777" w:rsidR="004716D4" w:rsidRPr="004716D4" w:rsidRDefault="004716D4">
            <w:pPr>
              <w:cnfStyle w:val="000000000000" w:firstRow="0" w:lastRow="0" w:firstColumn="0" w:lastColumn="0" w:oddVBand="0" w:evenVBand="0" w:oddHBand="0" w:evenHBand="0" w:firstRowFirstColumn="0" w:firstRowLastColumn="0" w:lastRowFirstColumn="0" w:lastRowLastColumn="0"/>
              <w:rPr>
                <w:szCs w:val="26"/>
              </w:rPr>
            </w:pPr>
            <w:r w:rsidRPr="004716D4">
              <w:rPr>
                <w:szCs w:val="26"/>
              </w:rPr>
              <w:t>Kích thước và vị trí trực quan</w:t>
            </w:r>
          </w:p>
        </w:tc>
      </w:tr>
      <w:tr w:rsidR="004716D4" w:rsidRPr="004716D4" w14:paraId="08D65A72" w14:textId="77777777" w:rsidTr="004716D4">
        <w:tc>
          <w:tcPr>
            <w:cnfStyle w:val="001000000000" w:firstRow="0" w:lastRow="0" w:firstColumn="1" w:lastColumn="0" w:oddVBand="0" w:evenVBand="0" w:oddHBand="0" w:evenHBand="0" w:firstRowFirstColumn="0" w:firstRowLastColumn="0" w:lastRowFirstColumn="0" w:lastRowLastColumn="0"/>
            <w:tcW w:w="1600" w:type="dxa"/>
            <w:hideMark/>
          </w:tcPr>
          <w:p w14:paraId="2DAE6991" w14:textId="77777777" w:rsidR="004716D4" w:rsidRPr="004716D4" w:rsidRDefault="004716D4">
            <w:pPr>
              <w:rPr>
                <w:b w:val="0"/>
                <w:bCs w:val="0"/>
                <w:szCs w:val="26"/>
              </w:rPr>
            </w:pPr>
            <w:r w:rsidRPr="004716D4">
              <w:rPr>
                <w:b w:val="0"/>
                <w:bCs w:val="0"/>
                <w:szCs w:val="26"/>
              </w:rPr>
              <w:t>Ngữ cảnh</w:t>
            </w:r>
          </w:p>
        </w:tc>
        <w:tc>
          <w:tcPr>
            <w:tcW w:w="3000" w:type="dxa"/>
            <w:hideMark/>
          </w:tcPr>
          <w:p w14:paraId="1714A86F" w14:textId="77777777" w:rsidR="004716D4" w:rsidRPr="004716D4" w:rsidRDefault="004716D4">
            <w:pPr>
              <w:cnfStyle w:val="000000000000" w:firstRow="0" w:lastRow="0" w:firstColumn="0" w:lastColumn="0" w:oddVBand="0" w:evenVBand="0" w:oddHBand="0" w:evenHBand="0" w:firstRowFirstColumn="0" w:firstRowLastColumn="0" w:lastRowFirstColumn="0" w:lastRowLastColumn="0"/>
              <w:rPr>
                <w:szCs w:val="26"/>
              </w:rPr>
            </w:pPr>
            <w:r w:rsidRPr="004716D4">
              <w:rPr>
                <w:szCs w:val="26"/>
              </w:rPr>
              <w:t>form_context, page_url</w:t>
            </w:r>
          </w:p>
        </w:tc>
        <w:tc>
          <w:tcPr>
            <w:tcW w:w="4426" w:type="dxa"/>
            <w:hideMark/>
          </w:tcPr>
          <w:p w14:paraId="0E8E6C1D" w14:textId="77777777" w:rsidR="004716D4" w:rsidRPr="004716D4" w:rsidRDefault="004716D4" w:rsidP="00496DCD">
            <w:pPr>
              <w:keepNext/>
              <w:cnfStyle w:val="000000000000" w:firstRow="0" w:lastRow="0" w:firstColumn="0" w:lastColumn="0" w:oddVBand="0" w:evenVBand="0" w:oddHBand="0" w:evenHBand="0" w:firstRowFirstColumn="0" w:firstRowLastColumn="0" w:lastRowFirstColumn="0" w:lastRowLastColumn="0"/>
              <w:rPr>
                <w:szCs w:val="26"/>
              </w:rPr>
            </w:pPr>
            <w:r w:rsidRPr="004716D4">
              <w:rPr>
                <w:szCs w:val="26"/>
              </w:rPr>
              <w:t>Ngữ cảnh trang và form chứa phần tử</w:t>
            </w:r>
          </w:p>
        </w:tc>
      </w:tr>
    </w:tbl>
    <w:p w14:paraId="4E91686A" w14:textId="2B418399" w:rsidR="00496DCD" w:rsidRPr="00496DCD" w:rsidRDefault="00496DCD" w:rsidP="00496DCD">
      <w:pPr>
        <w:pStyle w:val="Caption"/>
        <w:rPr>
          <w:lang w:val="vi-VN"/>
        </w:rPr>
      </w:pPr>
      <w:bookmarkStart w:id="37" w:name="_Toc229268159"/>
      <w:r>
        <w:t xml:space="preserve">Bảng </w:t>
      </w:r>
      <w:fldSimple w:instr=" STYLEREF 1 \s ">
        <w:r w:rsidR="00A23EB4">
          <w:rPr>
            <w:noProof/>
          </w:rPr>
          <w:t>3</w:t>
        </w:r>
      </w:fldSimple>
      <w:r w:rsidR="00A23EB4">
        <w:t>.</w:t>
      </w:r>
      <w:fldSimple w:instr=" SEQ Bảng \* ARABIC \s 1 ">
        <w:r w:rsidR="00A23EB4">
          <w:rPr>
            <w:noProof/>
          </w:rPr>
          <w:t>3</w:t>
        </w:r>
      </w:fldSimple>
      <w:r>
        <w:rPr>
          <w:lang w:val="vi-VN"/>
        </w:rPr>
        <w:t xml:space="preserve"> Các trường thông tin trong ElementSnapshot</w:t>
      </w:r>
      <w:bookmarkEnd w:id="37"/>
    </w:p>
    <w:p w14:paraId="495F8A89" w14:textId="690AC4E1" w:rsidR="004716D4" w:rsidRDefault="004716D4" w:rsidP="004716D4">
      <w:pPr>
        <w:pStyle w:val="Heading2"/>
        <w:rPr>
          <w:lang w:val="vi-VN"/>
        </w:rPr>
      </w:pPr>
      <w:bookmarkStart w:id="38" w:name="_Toc229267363"/>
      <w:r>
        <w:rPr>
          <w:lang w:val="vi-VN"/>
        </w:rPr>
        <w:lastRenderedPageBreak/>
        <w:t>Module 3 – Similarity Engine</w:t>
      </w:r>
      <w:bookmarkEnd w:id="38"/>
    </w:p>
    <w:p w14:paraId="58E9F7E5" w14:textId="6653126E" w:rsidR="00263CC6" w:rsidRDefault="004716D4" w:rsidP="00263CC6">
      <w:pPr>
        <w:pStyle w:val="Style1"/>
      </w:pPr>
      <w:r>
        <w:t xml:space="preserve">Đây là module cốt lõi của hệ thống. Với mỗi cặp (snapshot gốc, candidate DOM mới), engine tính điểm tương đồng theo 5 chiều, mỗi chiều có công thức </w:t>
      </w:r>
      <w:r w:rsidR="00D42367">
        <w:t>riêng.</w:t>
      </w:r>
    </w:p>
    <w:p w14:paraId="17EC1596" w14:textId="6F722612" w:rsidR="006C2114" w:rsidRDefault="006C2114" w:rsidP="006C2114">
      <w:pPr>
        <w:pStyle w:val="Heading3"/>
        <w:rPr>
          <w:lang w:val="vi-VN"/>
        </w:rPr>
      </w:pPr>
      <w:bookmarkStart w:id="39" w:name="_Toc229267364"/>
      <w:r>
        <w:t>Chiều</w:t>
      </w:r>
      <w:r>
        <w:rPr>
          <w:lang w:val="vi-VN"/>
        </w:rPr>
        <w:t xml:space="preserve"> 1 – Attribute Score</w:t>
      </w:r>
      <w:bookmarkEnd w:id="39"/>
    </w:p>
    <w:p w14:paraId="0E255543" w14:textId="77777777" w:rsidR="006C2114" w:rsidRDefault="006C2114" w:rsidP="006C2114">
      <w:pPr>
        <w:pStyle w:val="Style1"/>
        <w:rPr>
          <w:color w:val="auto"/>
          <w:szCs w:val="26"/>
        </w:rPr>
      </w:pPr>
      <w:r>
        <w:t>Chiều Attribute đo mức độ tương đồng các thuộc tính HTML giữa phần tử gốc và candidate. Đây là chiều truyền thống nhất, thường được coi là quan trọng nhất trong các nghiên cứu trước.</w:t>
      </w:r>
    </w:p>
    <w:tbl>
      <w:tblPr>
        <w:tblStyle w:val="GridTable1Light"/>
        <w:tblW w:w="9026" w:type="dxa"/>
        <w:tblLook w:val="04A0" w:firstRow="1" w:lastRow="0" w:firstColumn="1" w:lastColumn="0" w:noHBand="0" w:noVBand="1"/>
      </w:tblPr>
      <w:tblGrid>
        <w:gridCol w:w="2200"/>
        <w:gridCol w:w="1800"/>
        <w:gridCol w:w="5026"/>
      </w:tblGrid>
      <w:tr w:rsidR="006C2114" w:rsidRPr="006C2114" w14:paraId="6E8F85B1" w14:textId="77777777" w:rsidTr="006C21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7030A0"/>
            <w:hideMark/>
          </w:tcPr>
          <w:p w14:paraId="5D1D6E77" w14:textId="77777777" w:rsidR="006C2114" w:rsidRPr="006C2114" w:rsidRDefault="006C2114" w:rsidP="00263CC6">
            <w:pPr>
              <w:pStyle w:val="Style1"/>
              <w:ind w:firstLine="0"/>
              <w:jc w:val="center"/>
              <w:rPr>
                <w:lang w:val="en-US"/>
              </w:rPr>
            </w:pPr>
            <w:r w:rsidRPr="006C2114">
              <w:rPr>
                <w:lang w:val="en-US"/>
              </w:rPr>
              <w:t>Thuộc tính</w:t>
            </w:r>
          </w:p>
        </w:tc>
        <w:tc>
          <w:tcPr>
            <w:tcW w:w="1800" w:type="dxa"/>
            <w:shd w:val="clear" w:color="auto" w:fill="7030A0"/>
            <w:hideMark/>
          </w:tcPr>
          <w:p w14:paraId="4D23C211" w14:textId="77777777" w:rsidR="006C2114" w:rsidRPr="006C2114" w:rsidRDefault="006C2114" w:rsidP="00263CC6">
            <w:pPr>
              <w:pStyle w:val="Style1"/>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6C2114">
              <w:rPr>
                <w:lang w:val="en-US"/>
              </w:rPr>
              <w:t>Trọng số nội chiều</w:t>
            </w:r>
          </w:p>
        </w:tc>
        <w:tc>
          <w:tcPr>
            <w:tcW w:w="5026" w:type="dxa"/>
            <w:shd w:val="clear" w:color="auto" w:fill="7030A0"/>
            <w:hideMark/>
          </w:tcPr>
          <w:p w14:paraId="6FD8E329" w14:textId="77777777" w:rsidR="006C2114" w:rsidRPr="006C2114" w:rsidRDefault="006C2114" w:rsidP="00263CC6">
            <w:pPr>
              <w:pStyle w:val="Style1"/>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6C2114">
              <w:rPr>
                <w:lang w:val="en-US"/>
              </w:rPr>
              <w:t>Ghi chú</w:t>
            </w:r>
          </w:p>
        </w:tc>
      </w:tr>
      <w:tr w:rsidR="006C2114" w:rsidRPr="006C2114" w14:paraId="436BACAB" w14:textId="77777777" w:rsidTr="006C2114">
        <w:tc>
          <w:tcPr>
            <w:cnfStyle w:val="001000000000" w:firstRow="0" w:lastRow="0" w:firstColumn="1" w:lastColumn="0" w:oddVBand="0" w:evenVBand="0" w:oddHBand="0" w:evenHBand="0" w:firstRowFirstColumn="0" w:firstRowLastColumn="0" w:lastRowFirstColumn="0" w:lastRowLastColumn="0"/>
            <w:tcW w:w="2200" w:type="dxa"/>
            <w:hideMark/>
          </w:tcPr>
          <w:p w14:paraId="1308C36D" w14:textId="77777777" w:rsidR="006C2114" w:rsidRPr="00263CC6" w:rsidRDefault="006C2114" w:rsidP="006C2114">
            <w:pPr>
              <w:pStyle w:val="Style1"/>
              <w:rPr>
                <w:b w:val="0"/>
                <w:bCs w:val="0"/>
                <w:lang w:val="en-US"/>
              </w:rPr>
            </w:pPr>
            <w:r w:rsidRPr="00263CC6">
              <w:rPr>
                <w:b w:val="0"/>
                <w:bCs w:val="0"/>
                <w:lang w:val="en-US"/>
              </w:rPr>
              <w:t>id</w:t>
            </w:r>
          </w:p>
        </w:tc>
        <w:tc>
          <w:tcPr>
            <w:tcW w:w="1800" w:type="dxa"/>
            <w:hideMark/>
          </w:tcPr>
          <w:p w14:paraId="523DE445" w14:textId="77777777" w:rsidR="006C2114" w:rsidRPr="006C2114" w:rsidRDefault="006C2114" w:rsidP="006C2114">
            <w:pPr>
              <w:pStyle w:val="Style1"/>
              <w:cnfStyle w:val="000000000000" w:firstRow="0" w:lastRow="0" w:firstColumn="0" w:lastColumn="0" w:oddVBand="0" w:evenVBand="0" w:oddHBand="0" w:evenHBand="0" w:firstRowFirstColumn="0" w:firstRowLastColumn="0" w:lastRowFirstColumn="0" w:lastRowLastColumn="0"/>
              <w:rPr>
                <w:lang w:val="en-US"/>
              </w:rPr>
            </w:pPr>
            <w:r w:rsidRPr="006C2114">
              <w:rPr>
                <w:lang w:val="en-US"/>
              </w:rPr>
              <w:t>0.29</w:t>
            </w:r>
          </w:p>
        </w:tc>
        <w:tc>
          <w:tcPr>
            <w:tcW w:w="5026" w:type="dxa"/>
            <w:hideMark/>
          </w:tcPr>
          <w:p w14:paraId="2B6B0355" w14:textId="77777777" w:rsidR="006C2114" w:rsidRPr="006C2114" w:rsidRDefault="006C2114" w:rsidP="00263CC6">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6C2114">
              <w:rPr>
                <w:lang w:val="en-US"/>
              </w:rPr>
              <w:t>Giảm 50% nếu phát hiện là dynamic value</w:t>
            </w:r>
          </w:p>
        </w:tc>
      </w:tr>
      <w:tr w:rsidR="006C2114" w:rsidRPr="006C2114" w14:paraId="745662E6" w14:textId="77777777" w:rsidTr="006C2114">
        <w:tc>
          <w:tcPr>
            <w:cnfStyle w:val="001000000000" w:firstRow="0" w:lastRow="0" w:firstColumn="1" w:lastColumn="0" w:oddVBand="0" w:evenVBand="0" w:oddHBand="0" w:evenHBand="0" w:firstRowFirstColumn="0" w:firstRowLastColumn="0" w:lastRowFirstColumn="0" w:lastRowLastColumn="0"/>
            <w:tcW w:w="2200" w:type="dxa"/>
            <w:hideMark/>
          </w:tcPr>
          <w:p w14:paraId="14CBFF54" w14:textId="77777777" w:rsidR="006C2114" w:rsidRPr="00263CC6" w:rsidRDefault="006C2114" w:rsidP="006C2114">
            <w:pPr>
              <w:pStyle w:val="Style1"/>
              <w:rPr>
                <w:b w:val="0"/>
                <w:bCs w:val="0"/>
                <w:lang w:val="en-US"/>
              </w:rPr>
            </w:pPr>
            <w:r w:rsidRPr="00263CC6">
              <w:rPr>
                <w:b w:val="0"/>
                <w:bCs w:val="0"/>
                <w:lang w:val="en-US"/>
              </w:rPr>
              <w:t>classes</w:t>
            </w:r>
          </w:p>
        </w:tc>
        <w:tc>
          <w:tcPr>
            <w:tcW w:w="1800" w:type="dxa"/>
            <w:hideMark/>
          </w:tcPr>
          <w:p w14:paraId="710EFFDF" w14:textId="77777777" w:rsidR="006C2114" w:rsidRPr="006C2114" w:rsidRDefault="006C2114" w:rsidP="006C2114">
            <w:pPr>
              <w:pStyle w:val="Style1"/>
              <w:cnfStyle w:val="000000000000" w:firstRow="0" w:lastRow="0" w:firstColumn="0" w:lastColumn="0" w:oddVBand="0" w:evenVBand="0" w:oddHBand="0" w:evenHBand="0" w:firstRowFirstColumn="0" w:firstRowLastColumn="0" w:lastRowFirstColumn="0" w:lastRowLastColumn="0"/>
              <w:rPr>
                <w:lang w:val="en-US"/>
              </w:rPr>
            </w:pPr>
            <w:r w:rsidRPr="006C2114">
              <w:rPr>
                <w:lang w:val="en-US"/>
              </w:rPr>
              <w:t>0.22</w:t>
            </w:r>
          </w:p>
        </w:tc>
        <w:tc>
          <w:tcPr>
            <w:tcW w:w="5026" w:type="dxa"/>
            <w:hideMark/>
          </w:tcPr>
          <w:p w14:paraId="677AFD5A" w14:textId="77777777" w:rsidR="006C2114" w:rsidRPr="006C2114" w:rsidRDefault="006C2114" w:rsidP="00263CC6">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6C2114">
              <w:rPr>
                <w:lang w:val="en-US"/>
              </w:rPr>
              <w:t>Dùng Jaccard Similarity cho tập CSS classes</w:t>
            </w:r>
          </w:p>
        </w:tc>
      </w:tr>
      <w:tr w:rsidR="006C2114" w:rsidRPr="006C2114" w14:paraId="7108367D" w14:textId="77777777" w:rsidTr="006C2114">
        <w:tc>
          <w:tcPr>
            <w:cnfStyle w:val="001000000000" w:firstRow="0" w:lastRow="0" w:firstColumn="1" w:lastColumn="0" w:oddVBand="0" w:evenVBand="0" w:oddHBand="0" w:evenHBand="0" w:firstRowFirstColumn="0" w:firstRowLastColumn="0" w:lastRowFirstColumn="0" w:lastRowLastColumn="0"/>
            <w:tcW w:w="2200" w:type="dxa"/>
            <w:hideMark/>
          </w:tcPr>
          <w:p w14:paraId="311CFF67" w14:textId="77777777" w:rsidR="006C2114" w:rsidRPr="00263CC6" w:rsidRDefault="006C2114" w:rsidP="006C2114">
            <w:pPr>
              <w:pStyle w:val="Style1"/>
              <w:rPr>
                <w:b w:val="0"/>
                <w:bCs w:val="0"/>
                <w:lang w:val="en-US"/>
              </w:rPr>
            </w:pPr>
            <w:r w:rsidRPr="00263CC6">
              <w:rPr>
                <w:b w:val="0"/>
                <w:bCs w:val="0"/>
                <w:lang w:val="en-US"/>
              </w:rPr>
              <w:t>name</w:t>
            </w:r>
          </w:p>
        </w:tc>
        <w:tc>
          <w:tcPr>
            <w:tcW w:w="1800" w:type="dxa"/>
            <w:hideMark/>
          </w:tcPr>
          <w:p w14:paraId="407ED0FC" w14:textId="77777777" w:rsidR="006C2114" w:rsidRPr="006C2114" w:rsidRDefault="006C2114" w:rsidP="006C2114">
            <w:pPr>
              <w:pStyle w:val="Style1"/>
              <w:cnfStyle w:val="000000000000" w:firstRow="0" w:lastRow="0" w:firstColumn="0" w:lastColumn="0" w:oddVBand="0" w:evenVBand="0" w:oddHBand="0" w:evenHBand="0" w:firstRowFirstColumn="0" w:firstRowLastColumn="0" w:lastRowFirstColumn="0" w:lastRowLastColumn="0"/>
              <w:rPr>
                <w:lang w:val="en-US"/>
              </w:rPr>
            </w:pPr>
            <w:r w:rsidRPr="006C2114">
              <w:rPr>
                <w:lang w:val="en-US"/>
              </w:rPr>
              <w:t>0.15</w:t>
            </w:r>
          </w:p>
        </w:tc>
        <w:tc>
          <w:tcPr>
            <w:tcW w:w="5026" w:type="dxa"/>
            <w:hideMark/>
          </w:tcPr>
          <w:p w14:paraId="5C2420B9" w14:textId="77777777" w:rsidR="006C2114" w:rsidRPr="006C2114" w:rsidRDefault="006C2114" w:rsidP="00263CC6">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6C2114">
              <w:rPr>
                <w:lang w:val="en-US"/>
              </w:rPr>
              <w:t>SequenceMatcher ratio</w:t>
            </w:r>
          </w:p>
        </w:tc>
      </w:tr>
      <w:tr w:rsidR="006C2114" w:rsidRPr="006C2114" w14:paraId="6CF68277" w14:textId="77777777" w:rsidTr="006C2114">
        <w:tc>
          <w:tcPr>
            <w:cnfStyle w:val="001000000000" w:firstRow="0" w:lastRow="0" w:firstColumn="1" w:lastColumn="0" w:oddVBand="0" w:evenVBand="0" w:oddHBand="0" w:evenHBand="0" w:firstRowFirstColumn="0" w:firstRowLastColumn="0" w:lastRowFirstColumn="0" w:lastRowLastColumn="0"/>
            <w:tcW w:w="2200" w:type="dxa"/>
            <w:hideMark/>
          </w:tcPr>
          <w:p w14:paraId="631F5F15" w14:textId="77777777" w:rsidR="006C2114" w:rsidRPr="006C2114" w:rsidRDefault="006C2114" w:rsidP="006C2114">
            <w:pPr>
              <w:pStyle w:val="Style1"/>
              <w:rPr>
                <w:lang w:val="en-US"/>
              </w:rPr>
            </w:pPr>
            <w:r w:rsidRPr="00263CC6">
              <w:rPr>
                <w:b w:val="0"/>
                <w:bCs w:val="0"/>
                <w:lang w:val="en-US"/>
              </w:rPr>
              <w:t>input_type</w:t>
            </w:r>
          </w:p>
        </w:tc>
        <w:tc>
          <w:tcPr>
            <w:tcW w:w="1800" w:type="dxa"/>
            <w:hideMark/>
          </w:tcPr>
          <w:p w14:paraId="458F8444" w14:textId="77777777" w:rsidR="006C2114" w:rsidRPr="006C2114" w:rsidRDefault="006C2114" w:rsidP="006C2114">
            <w:pPr>
              <w:pStyle w:val="Style1"/>
              <w:cnfStyle w:val="000000000000" w:firstRow="0" w:lastRow="0" w:firstColumn="0" w:lastColumn="0" w:oddVBand="0" w:evenVBand="0" w:oddHBand="0" w:evenHBand="0" w:firstRowFirstColumn="0" w:firstRowLastColumn="0" w:lastRowFirstColumn="0" w:lastRowLastColumn="0"/>
              <w:rPr>
                <w:lang w:val="en-US"/>
              </w:rPr>
            </w:pPr>
            <w:r w:rsidRPr="006C2114">
              <w:rPr>
                <w:lang w:val="en-US"/>
              </w:rPr>
              <w:t>0.10</w:t>
            </w:r>
          </w:p>
        </w:tc>
        <w:tc>
          <w:tcPr>
            <w:tcW w:w="5026" w:type="dxa"/>
            <w:hideMark/>
          </w:tcPr>
          <w:p w14:paraId="2DD2042A" w14:textId="6F48122E" w:rsidR="006C2114" w:rsidRPr="006C2114" w:rsidRDefault="006C2114" w:rsidP="00263CC6">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6C2114">
              <w:rPr>
                <w:lang w:val="en-US"/>
              </w:rPr>
              <w:t xml:space="preserve">So sánh chính xác (text, password, email, </w:t>
            </w:r>
            <w:r w:rsidR="00263CC6">
              <w:t>..</w:t>
            </w:r>
            <w:r w:rsidRPr="006C2114">
              <w:rPr>
                <w:lang w:val="en-US"/>
              </w:rPr>
              <w:t>.)</w:t>
            </w:r>
          </w:p>
        </w:tc>
      </w:tr>
      <w:tr w:rsidR="006C2114" w:rsidRPr="006C2114" w14:paraId="032249AD" w14:textId="77777777" w:rsidTr="006C2114">
        <w:tc>
          <w:tcPr>
            <w:cnfStyle w:val="001000000000" w:firstRow="0" w:lastRow="0" w:firstColumn="1" w:lastColumn="0" w:oddVBand="0" w:evenVBand="0" w:oddHBand="0" w:evenHBand="0" w:firstRowFirstColumn="0" w:firstRowLastColumn="0" w:lastRowFirstColumn="0" w:lastRowLastColumn="0"/>
            <w:tcW w:w="2200" w:type="dxa"/>
            <w:hideMark/>
          </w:tcPr>
          <w:p w14:paraId="47F80CCF" w14:textId="77777777" w:rsidR="006C2114" w:rsidRPr="00263CC6" w:rsidRDefault="006C2114" w:rsidP="006C2114">
            <w:pPr>
              <w:pStyle w:val="Style1"/>
              <w:rPr>
                <w:b w:val="0"/>
                <w:bCs w:val="0"/>
                <w:lang w:val="en-US"/>
              </w:rPr>
            </w:pPr>
            <w:r w:rsidRPr="00263CC6">
              <w:rPr>
                <w:b w:val="0"/>
                <w:bCs w:val="0"/>
                <w:lang w:val="en-US"/>
              </w:rPr>
              <w:t>placeholder</w:t>
            </w:r>
          </w:p>
        </w:tc>
        <w:tc>
          <w:tcPr>
            <w:tcW w:w="1800" w:type="dxa"/>
            <w:hideMark/>
          </w:tcPr>
          <w:p w14:paraId="12104B87" w14:textId="77777777" w:rsidR="006C2114" w:rsidRPr="006C2114" w:rsidRDefault="006C2114" w:rsidP="006C2114">
            <w:pPr>
              <w:pStyle w:val="Style1"/>
              <w:cnfStyle w:val="000000000000" w:firstRow="0" w:lastRow="0" w:firstColumn="0" w:lastColumn="0" w:oddVBand="0" w:evenVBand="0" w:oddHBand="0" w:evenHBand="0" w:firstRowFirstColumn="0" w:firstRowLastColumn="0" w:lastRowFirstColumn="0" w:lastRowLastColumn="0"/>
              <w:rPr>
                <w:lang w:val="en-US"/>
              </w:rPr>
            </w:pPr>
            <w:r w:rsidRPr="006C2114">
              <w:rPr>
                <w:lang w:val="en-US"/>
              </w:rPr>
              <w:t>0.09</w:t>
            </w:r>
          </w:p>
        </w:tc>
        <w:tc>
          <w:tcPr>
            <w:tcW w:w="5026" w:type="dxa"/>
            <w:hideMark/>
          </w:tcPr>
          <w:p w14:paraId="162E23DB" w14:textId="77777777" w:rsidR="006C2114" w:rsidRPr="006C2114" w:rsidRDefault="006C2114" w:rsidP="00263CC6">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6C2114">
              <w:rPr>
                <w:lang w:val="en-US"/>
              </w:rPr>
              <w:t>SequenceMatcher — gợi ý chức năng của input</w:t>
            </w:r>
          </w:p>
        </w:tc>
      </w:tr>
      <w:tr w:rsidR="006C2114" w:rsidRPr="006C2114" w14:paraId="0CDA8694" w14:textId="77777777" w:rsidTr="006C2114">
        <w:tc>
          <w:tcPr>
            <w:cnfStyle w:val="001000000000" w:firstRow="0" w:lastRow="0" w:firstColumn="1" w:lastColumn="0" w:oddVBand="0" w:evenVBand="0" w:oddHBand="0" w:evenHBand="0" w:firstRowFirstColumn="0" w:firstRowLastColumn="0" w:lastRowFirstColumn="0" w:lastRowLastColumn="0"/>
            <w:tcW w:w="2200" w:type="dxa"/>
            <w:hideMark/>
          </w:tcPr>
          <w:p w14:paraId="55711F67" w14:textId="77777777" w:rsidR="006C2114" w:rsidRPr="00263CC6" w:rsidRDefault="006C2114" w:rsidP="006C2114">
            <w:pPr>
              <w:pStyle w:val="Style1"/>
              <w:rPr>
                <w:b w:val="0"/>
                <w:bCs w:val="0"/>
                <w:lang w:val="en-US"/>
              </w:rPr>
            </w:pPr>
            <w:r w:rsidRPr="00263CC6">
              <w:rPr>
                <w:b w:val="0"/>
                <w:bCs w:val="0"/>
                <w:lang w:val="en-US"/>
              </w:rPr>
              <w:t>aria_label</w:t>
            </w:r>
          </w:p>
        </w:tc>
        <w:tc>
          <w:tcPr>
            <w:tcW w:w="1800" w:type="dxa"/>
            <w:hideMark/>
          </w:tcPr>
          <w:p w14:paraId="6FCE9D0A" w14:textId="77777777" w:rsidR="006C2114" w:rsidRPr="006C2114" w:rsidRDefault="006C2114" w:rsidP="006C2114">
            <w:pPr>
              <w:pStyle w:val="Style1"/>
              <w:cnfStyle w:val="000000000000" w:firstRow="0" w:lastRow="0" w:firstColumn="0" w:lastColumn="0" w:oddVBand="0" w:evenVBand="0" w:oddHBand="0" w:evenHBand="0" w:firstRowFirstColumn="0" w:firstRowLastColumn="0" w:lastRowFirstColumn="0" w:lastRowLastColumn="0"/>
              <w:rPr>
                <w:lang w:val="en-US"/>
              </w:rPr>
            </w:pPr>
            <w:r w:rsidRPr="006C2114">
              <w:rPr>
                <w:lang w:val="en-US"/>
              </w:rPr>
              <w:t>0.08</w:t>
            </w:r>
          </w:p>
        </w:tc>
        <w:tc>
          <w:tcPr>
            <w:tcW w:w="5026" w:type="dxa"/>
            <w:hideMark/>
          </w:tcPr>
          <w:p w14:paraId="646B8BAE" w14:textId="77777777" w:rsidR="006C2114" w:rsidRPr="006C2114" w:rsidRDefault="006C2114" w:rsidP="00263CC6">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6C2114">
              <w:rPr>
                <w:lang w:val="en-US"/>
              </w:rPr>
              <w:t>SequenceMatcher — thông tin accessibility</w:t>
            </w:r>
          </w:p>
        </w:tc>
      </w:tr>
      <w:tr w:rsidR="006C2114" w:rsidRPr="006C2114" w14:paraId="6AA990EF" w14:textId="77777777" w:rsidTr="006C2114">
        <w:tc>
          <w:tcPr>
            <w:cnfStyle w:val="001000000000" w:firstRow="0" w:lastRow="0" w:firstColumn="1" w:lastColumn="0" w:oddVBand="0" w:evenVBand="0" w:oddHBand="0" w:evenHBand="0" w:firstRowFirstColumn="0" w:firstRowLastColumn="0" w:lastRowFirstColumn="0" w:lastRowLastColumn="0"/>
            <w:tcW w:w="2200" w:type="dxa"/>
            <w:hideMark/>
          </w:tcPr>
          <w:p w14:paraId="3669929D" w14:textId="77777777" w:rsidR="006C2114" w:rsidRPr="00263CC6" w:rsidRDefault="006C2114" w:rsidP="006C2114">
            <w:pPr>
              <w:pStyle w:val="Style1"/>
              <w:rPr>
                <w:b w:val="0"/>
                <w:bCs w:val="0"/>
                <w:lang w:val="en-US"/>
              </w:rPr>
            </w:pPr>
            <w:r w:rsidRPr="00263CC6">
              <w:rPr>
                <w:b w:val="0"/>
                <w:bCs w:val="0"/>
                <w:lang w:val="en-US"/>
              </w:rPr>
              <w:t>data_testid</w:t>
            </w:r>
          </w:p>
        </w:tc>
        <w:tc>
          <w:tcPr>
            <w:tcW w:w="1800" w:type="dxa"/>
            <w:hideMark/>
          </w:tcPr>
          <w:p w14:paraId="0B2A6961" w14:textId="77777777" w:rsidR="006C2114" w:rsidRPr="006C2114" w:rsidRDefault="006C2114" w:rsidP="006C2114">
            <w:pPr>
              <w:pStyle w:val="Style1"/>
              <w:cnfStyle w:val="000000000000" w:firstRow="0" w:lastRow="0" w:firstColumn="0" w:lastColumn="0" w:oddVBand="0" w:evenVBand="0" w:oddHBand="0" w:evenHBand="0" w:firstRowFirstColumn="0" w:firstRowLastColumn="0" w:lastRowFirstColumn="0" w:lastRowLastColumn="0"/>
              <w:rPr>
                <w:lang w:val="en-US"/>
              </w:rPr>
            </w:pPr>
            <w:r w:rsidRPr="006C2114">
              <w:rPr>
                <w:lang w:val="en-US"/>
              </w:rPr>
              <w:t>0.07</w:t>
            </w:r>
          </w:p>
        </w:tc>
        <w:tc>
          <w:tcPr>
            <w:tcW w:w="5026" w:type="dxa"/>
            <w:hideMark/>
          </w:tcPr>
          <w:p w14:paraId="751967A1" w14:textId="77777777" w:rsidR="006C2114" w:rsidRPr="006C2114" w:rsidRDefault="006C2114" w:rsidP="00496DCD">
            <w:pPr>
              <w:pStyle w:val="Style1"/>
              <w:keepNext/>
              <w:ind w:firstLine="0"/>
              <w:cnfStyle w:val="000000000000" w:firstRow="0" w:lastRow="0" w:firstColumn="0" w:lastColumn="0" w:oddVBand="0" w:evenVBand="0" w:oddHBand="0" w:evenHBand="0" w:firstRowFirstColumn="0" w:firstRowLastColumn="0" w:lastRowFirstColumn="0" w:lastRowLastColumn="0"/>
              <w:rPr>
                <w:lang w:val="en-US"/>
              </w:rPr>
            </w:pPr>
            <w:r w:rsidRPr="006C2114">
              <w:rPr>
                <w:lang w:val="en-US"/>
              </w:rPr>
              <w:t>Giảm 70% nếu phát hiện là dynamic value</w:t>
            </w:r>
          </w:p>
        </w:tc>
      </w:tr>
    </w:tbl>
    <w:p w14:paraId="062A0E00" w14:textId="2663C67D" w:rsidR="006C2114" w:rsidRPr="00496DCD" w:rsidRDefault="00496DCD" w:rsidP="00496DCD">
      <w:pPr>
        <w:pStyle w:val="Caption"/>
        <w:rPr>
          <w:lang w:val="vi-VN"/>
        </w:rPr>
      </w:pPr>
      <w:bookmarkStart w:id="40" w:name="_Toc229268160"/>
      <w:r>
        <w:t xml:space="preserve">Bảng </w:t>
      </w:r>
      <w:fldSimple w:instr=" STYLEREF 1 \s ">
        <w:r w:rsidR="00A23EB4">
          <w:rPr>
            <w:noProof/>
          </w:rPr>
          <w:t>3</w:t>
        </w:r>
      </w:fldSimple>
      <w:r w:rsidR="00A23EB4">
        <w:t>.</w:t>
      </w:r>
      <w:fldSimple w:instr=" SEQ Bảng \* ARABIC \s 1 ">
        <w:r w:rsidR="00A23EB4">
          <w:rPr>
            <w:noProof/>
          </w:rPr>
          <w:t>4</w:t>
        </w:r>
      </w:fldSimple>
      <w:r>
        <w:rPr>
          <w:lang w:val="vi-VN"/>
        </w:rPr>
        <w:t xml:space="preserve"> Trọng số thuộc tính trong Attribute</w:t>
      </w:r>
      <w:bookmarkEnd w:id="40"/>
    </w:p>
    <w:p w14:paraId="1667BC11" w14:textId="77777777" w:rsidR="006C2114" w:rsidRDefault="006C2114" w:rsidP="006C2114">
      <w:pPr>
        <w:pStyle w:val="Style1"/>
      </w:pPr>
      <w:r w:rsidRPr="006C2114">
        <w:rPr>
          <w:lang w:val="en-US"/>
        </w:rPr>
        <w:t>Tag name (div, input, button, ...) đóng vai trò như nhân tử: nếu tag không khớp, toàn bộ điểm Attribute nhân với hệ số 0.5. Nếu tag khớp, nhân 1.0. Điều này đảm bảo không bao giờ nhầm lẫn giữa các phần tử thuộc loại khác nhau.</w:t>
      </w:r>
    </w:p>
    <w:p w14:paraId="6313E07F" w14:textId="3F17538D" w:rsidR="006C2114" w:rsidRDefault="00263CC6" w:rsidP="00263CC6">
      <w:pPr>
        <w:pStyle w:val="Heading3"/>
        <w:rPr>
          <w:lang w:val="vi-VN"/>
        </w:rPr>
      </w:pPr>
      <w:bookmarkStart w:id="41" w:name="_Toc229267365"/>
      <w:r>
        <w:t>Chiều</w:t>
      </w:r>
      <w:r>
        <w:rPr>
          <w:lang w:val="vi-VN"/>
        </w:rPr>
        <w:t xml:space="preserve"> 2 – Semantic Score</w:t>
      </w:r>
      <w:bookmarkEnd w:id="41"/>
    </w:p>
    <w:p w14:paraId="0DA44567" w14:textId="0B137E1B" w:rsidR="00263CC6" w:rsidRPr="00496DCD" w:rsidRDefault="00263CC6" w:rsidP="00496DCD">
      <w:pPr>
        <w:pStyle w:val="Style1"/>
        <w:rPr>
          <w:color w:val="auto"/>
          <w:szCs w:val="26"/>
        </w:rPr>
      </w:pPr>
      <w:r>
        <w:t xml:space="preserve">Chiều Semantic đo tương đồng ngữ nghĩa </w:t>
      </w:r>
      <w:r>
        <w:t xml:space="preserve">- </w:t>
      </w:r>
      <w:r>
        <w:t>nội dung mà người dùng thực sự nhìn thấy và tương tác. Đây là chiều ít phụ thuộc vào cách implement kỹ thuật, do đó bền vững hơn khi developer tái cấu trúc code.</w:t>
      </w:r>
    </w:p>
    <w:tbl>
      <w:tblPr>
        <w:tblStyle w:val="GridTable1Light"/>
        <w:tblW w:w="9026" w:type="dxa"/>
        <w:tblLook w:val="04A0" w:firstRow="1" w:lastRow="0" w:firstColumn="1" w:lastColumn="0" w:noHBand="0" w:noVBand="1"/>
      </w:tblPr>
      <w:tblGrid>
        <w:gridCol w:w="2200"/>
        <w:gridCol w:w="1800"/>
        <w:gridCol w:w="5026"/>
      </w:tblGrid>
      <w:tr w:rsidR="00263CC6" w:rsidRPr="00263CC6" w14:paraId="0BD5B516" w14:textId="77777777" w:rsidTr="00263CC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00" w:type="dxa"/>
            <w:shd w:val="clear" w:color="auto" w:fill="7030A0"/>
            <w:hideMark/>
          </w:tcPr>
          <w:p w14:paraId="72072761" w14:textId="77777777" w:rsidR="00263CC6" w:rsidRPr="00263CC6" w:rsidRDefault="00263CC6">
            <w:pPr>
              <w:jc w:val="center"/>
              <w:rPr>
                <w:szCs w:val="26"/>
              </w:rPr>
            </w:pPr>
            <w:r w:rsidRPr="00263CC6">
              <w:rPr>
                <w:color w:val="FFFFFF"/>
                <w:szCs w:val="26"/>
              </w:rPr>
              <w:t>Đặc trưng</w:t>
            </w:r>
          </w:p>
        </w:tc>
        <w:tc>
          <w:tcPr>
            <w:tcW w:w="1800" w:type="dxa"/>
            <w:shd w:val="clear" w:color="auto" w:fill="7030A0"/>
            <w:hideMark/>
          </w:tcPr>
          <w:p w14:paraId="177E9F77" w14:textId="77777777" w:rsidR="00263CC6" w:rsidRPr="00263CC6" w:rsidRDefault="00263CC6">
            <w:pPr>
              <w:jc w:val="center"/>
              <w:cnfStyle w:val="100000000000" w:firstRow="1" w:lastRow="0" w:firstColumn="0" w:lastColumn="0" w:oddVBand="0" w:evenVBand="0" w:oddHBand="0" w:evenHBand="0" w:firstRowFirstColumn="0" w:firstRowLastColumn="0" w:lastRowFirstColumn="0" w:lastRowLastColumn="0"/>
              <w:rPr>
                <w:szCs w:val="26"/>
              </w:rPr>
            </w:pPr>
            <w:r w:rsidRPr="00263CC6">
              <w:rPr>
                <w:color w:val="FFFFFF"/>
                <w:szCs w:val="26"/>
              </w:rPr>
              <w:t>Trọng số nội chiều</w:t>
            </w:r>
          </w:p>
        </w:tc>
        <w:tc>
          <w:tcPr>
            <w:tcW w:w="5026" w:type="dxa"/>
            <w:shd w:val="clear" w:color="auto" w:fill="7030A0"/>
            <w:hideMark/>
          </w:tcPr>
          <w:p w14:paraId="6FB84902" w14:textId="77777777" w:rsidR="00263CC6" w:rsidRPr="00263CC6" w:rsidRDefault="00263CC6">
            <w:pPr>
              <w:jc w:val="center"/>
              <w:cnfStyle w:val="100000000000" w:firstRow="1" w:lastRow="0" w:firstColumn="0" w:lastColumn="0" w:oddVBand="0" w:evenVBand="0" w:oddHBand="0" w:evenHBand="0" w:firstRowFirstColumn="0" w:firstRowLastColumn="0" w:lastRowFirstColumn="0" w:lastRowLastColumn="0"/>
              <w:rPr>
                <w:szCs w:val="26"/>
              </w:rPr>
            </w:pPr>
            <w:r w:rsidRPr="00263CC6">
              <w:rPr>
                <w:color w:val="FFFFFF"/>
                <w:szCs w:val="26"/>
              </w:rPr>
              <w:t>Ý nghĩa</w:t>
            </w:r>
          </w:p>
        </w:tc>
      </w:tr>
      <w:tr w:rsidR="00263CC6" w:rsidRPr="00263CC6" w14:paraId="64D02F6B" w14:textId="77777777" w:rsidTr="00263CC6">
        <w:tc>
          <w:tcPr>
            <w:cnfStyle w:val="001000000000" w:firstRow="0" w:lastRow="0" w:firstColumn="1" w:lastColumn="0" w:oddVBand="0" w:evenVBand="0" w:oddHBand="0" w:evenHBand="0" w:firstRowFirstColumn="0" w:firstRowLastColumn="0" w:lastRowFirstColumn="0" w:lastRowLastColumn="0"/>
            <w:tcW w:w="2200" w:type="dxa"/>
            <w:hideMark/>
          </w:tcPr>
          <w:p w14:paraId="2090BB13" w14:textId="77777777" w:rsidR="00263CC6" w:rsidRPr="00263CC6" w:rsidRDefault="00263CC6">
            <w:pPr>
              <w:rPr>
                <w:b w:val="0"/>
                <w:bCs w:val="0"/>
                <w:szCs w:val="26"/>
              </w:rPr>
            </w:pPr>
            <w:r w:rsidRPr="00263CC6">
              <w:rPr>
                <w:b w:val="0"/>
                <w:bCs w:val="0"/>
                <w:szCs w:val="26"/>
              </w:rPr>
              <w:t>text</w:t>
            </w:r>
          </w:p>
        </w:tc>
        <w:tc>
          <w:tcPr>
            <w:tcW w:w="1800" w:type="dxa"/>
            <w:hideMark/>
          </w:tcPr>
          <w:p w14:paraId="6B659693"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0.38</w:t>
            </w:r>
          </w:p>
        </w:tc>
        <w:tc>
          <w:tcPr>
            <w:tcW w:w="5026" w:type="dxa"/>
            <w:hideMark/>
          </w:tcPr>
          <w:p w14:paraId="334E7AF7"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Nội dung văn bản hiển thị (innerText)</w:t>
            </w:r>
          </w:p>
        </w:tc>
      </w:tr>
      <w:tr w:rsidR="00263CC6" w:rsidRPr="00263CC6" w14:paraId="0F6D3429" w14:textId="77777777" w:rsidTr="00263CC6">
        <w:tc>
          <w:tcPr>
            <w:cnfStyle w:val="001000000000" w:firstRow="0" w:lastRow="0" w:firstColumn="1" w:lastColumn="0" w:oddVBand="0" w:evenVBand="0" w:oddHBand="0" w:evenHBand="0" w:firstRowFirstColumn="0" w:firstRowLastColumn="0" w:lastRowFirstColumn="0" w:lastRowLastColumn="0"/>
            <w:tcW w:w="2200" w:type="dxa"/>
            <w:hideMark/>
          </w:tcPr>
          <w:p w14:paraId="21B805F9" w14:textId="77777777" w:rsidR="00263CC6" w:rsidRPr="00263CC6" w:rsidRDefault="00263CC6">
            <w:pPr>
              <w:rPr>
                <w:b w:val="0"/>
                <w:bCs w:val="0"/>
                <w:szCs w:val="26"/>
              </w:rPr>
            </w:pPr>
            <w:r w:rsidRPr="00263CC6">
              <w:rPr>
                <w:b w:val="0"/>
                <w:bCs w:val="0"/>
                <w:szCs w:val="26"/>
              </w:rPr>
              <w:t>role</w:t>
            </w:r>
          </w:p>
        </w:tc>
        <w:tc>
          <w:tcPr>
            <w:tcW w:w="1800" w:type="dxa"/>
            <w:hideMark/>
          </w:tcPr>
          <w:p w14:paraId="2BC9DCBA"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0.22</w:t>
            </w:r>
          </w:p>
        </w:tc>
        <w:tc>
          <w:tcPr>
            <w:tcW w:w="5026" w:type="dxa"/>
            <w:hideMark/>
          </w:tcPr>
          <w:p w14:paraId="7A25990B"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ARIA role (button, textbox, link, v.v.)</w:t>
            </w:r>
          </w:p>
        </w:tc>
      </w:tr>
      <w:tr w:rsidR="00263CC6" w:rsidRPr="00263CC6" w14:paraId="077063DB" w14:textId="77777777" w:rsidTr="00263CC6">
        <w:tc>
          <w:tcPr>
            <w:cnfStyle w:val="001000000000" w:firstRow="0" w:lastRow="0" w:firstColumn="1" w:lastColumn="0" w:oddVBand="0" w:evenVBand="0" w:oddHBand="0" w:evenHBand="0" w:firstRowFirstColumn="0" w:firstRowLastColumn="0" w:lastRowFirstColumn="0" w:lastRowLastColumn="0"/>
            <w:tcW w:w="2200" w:type="dxa"/>
            <w:hideMark/>
          </w:tcPr>
          <w:p w14:paraId="6B76B16E" w14:textId="77777777" w:rsidR="00263CC6" w:rsidRPr="00263CC6" w:rsidRDefault="00263CC6">
            <w:pPr>
              <w:rPr>
                <w:b w:val="0"/>
                <w:bCs w:val="0"/>
                <w:szCs w:val="26"/>
              </w:rPr>
            </w:pPr>
            <w:r w:rsidRPr="00263CC6">
              <w:rPr>
                <w:b w:val="0"/>
                <w:bCs w:val="0"/>
                <w:szCs w:val="26"/>
              </w:rPr>
              <w:t>href</w:t>
            </w:r>
          </w:p>
        </w:tc>
        <w:tc>
          <w:tcPr>
            <w:tcW w:w="1800" w:type="dxa"/>
            <w:hideMark/>
          </w:tcPr>
          <w:p w14:paraId="4381AD11"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0.22</w:t>
            </w:r>
          </w:p>
        </w:tc>
        <w:tc>
          <w:tcPr>
            <w:tcW w:w="5026" w:type="dxa"/>
            <w:hideMark/>
          </w:tcPr>
          <w:p w14:paraId="60D9326D"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URL đích đến nếu là liên kết</w:t>
            </w:r>
          </w:p>
        </w:tc>
      </w:tr>
      <w:tr w:rsidR="00263CC6" w:rsidRPr="00263CC6" w14:paraId="665E536C" w14:textId="77777777" w:rsidTr="00263CC6">
        <w:tc>
          <w:tcPr>
            <w:cnfStyle w:val="001000000000" w:firstRow="0" w:lastRow="0" w:firstColumn="1" w:lastColumn="0" w:oddVBand="0" w:evenVBand="0" w:oddHBand="0" w:evenHBand="0" w:firstRowFirstColumn="0" w:firstRowLastColumn="0" w:lastRowFirstColumn="0" w:lastRowLastColumn="0"/>
            <w:tcW w:w="2200" w:type="dxa"/>
            <w:hideMark/>
          </w:tcPr>
          <w:p w14:paraId="7DB37D61" w14:textId="77777777" w:rsidR="00263CC6" w:rsidRPr="00263CC6" w:rsidRDefault="00263CC6">
            <w:pPr>
              <w:rPr>
                <w:b w:val="0"/>
                <w:bCs w:val="0"/>
                <w:szCs w:val="26"/>
              </w:rPr>
            </w:pPr>
            <w:r w:rsidRPr="00263CC6">
              <w:rPr>
                <w:b w:val="0"/>
                <w:bCs w:val="0"/>
                <w:szCs w:val="26"/>
              </w:rPr>
              <w:t>nearby_label</w:t>
            </w:r>
          </w:p>
        </w:tc>
        <w:tc>
          <w:tcPr>
            <w:tcW w:w="1800" w:type="dxa"/>
            <w:hideMark/>
          </w:tcPr>
          <w:p w14:paraId="69DDF49C"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0.13</w:t>
            </w:r>
          </w:p>
        </w:tc>
        <w:tc>
          <w:tcPr>
            <w:tcW w:w="5026" w:type="dxa"/>
            <w:hideMark/>
          </w:tcPr>
          <w:p w14:paraId="02FE06FA"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Nhãn form gần nhất (label, legend)</w:t>
            </w:r>
          </w:p>
        </w:tc>
      </w:tr>
      <w:tr w:rsidR="00263CC6" w:rsidRPr="00263CC6" w14:paraId="07FB4633" w14:textId="77777777" w:rsidTr="00263CC6">
        <w:tc>
          <w:tcPr>
            <w:cnfStyle w:val="001000000000" w:firstRow="0" w:lastRow="0" w:firstColumn="1" w:lastColumn="0" w:oddVBand="0" w:evenVBand="0" w:oddHBand="0" w:evenHBand="0" w:firstRowFirstColumn="0" w:firstRowLastColumn="0" w:lastRowFirstColumn="0" w:lastRowLastColumn="0"/>
            <w:tcW w:w="2200" w:type="dxa"/>
            <w:hideMark/>
          </w:tcPr>
          <w:p w14:paraId="4BB355B0" w14:textId="77777777" w:rsidR="00263CC6" w:rsidRPr="00263CC6" w:rsidRDefault="00263CC6">
            <w:pPr>
              <w:rPr>
                <w:b w:val="0"/>
                <w:bCs w:val="0"/>
                <w:szCs w:val="26"/>
              </w:rPr>
            </w:pPr>
            <w:r w:rsidRPr="00263CC6">
              <w:rPr>
                <w:b w:val="0"/>
                <w:bCs w:val="0"/>
                <w:szCs w:val="26"/>
              </w:rPr>
              <w:lastRenderedPageBreak/>
              <w:t>value</w:t>
            </w:r>
          </w:p>
        </w:tc>
        <w:tc>
          <w:tcPr>
            <w:tcW w:w="1800" w:type="dxa"/>
            <w:hideMark/>
          </w:tcPr>
          <w:p w14:paraId="39EB30A8"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0.05</w:t>
            </w:r>
          </w:p>
        </w:tc>
        <w:tc>
          <w:tcPr>
            <w:tcW w:w="5026" w:type="dxa"/>
            <w:hideMark/>
          </w:tcPr>
          <w:p w14:paraId="0EB67034" w14:textId="77777777" w:rsidR="00263CC6" w:rsidRPr="00263CC6" w:rsidRDefault="00263CC6" w:rsidP="00496DCD">
            <w:pPr>
              <w:keepNext/>
              <w:cnfStyle w:val="000000000000" w:firstRow="0" w:lastRow="0" w:firstColumn="0" w:lastColumn="0" w:oddVBand="0" w:evenVBand="0" w:oddHBand="0" w:evenHBand="0" w:firstRowFirstColumn="0" w:firstRowLastColumn="0" w:lastRowFirstColumn="0" w:lastRowLastColumn="0"/>
              <w:rPr>
                <w:szCs w:val="26"/>
              </w:rPr>
            </w:pPr>
            <w:r w:rsidRPr="00263CC6">
              <w:rPr>
                <w:szCs w:val="26"/>
              </w:rPr>
              <w:t>Giá trị hiện tại của input/select</w:t>
            </w:r>
          </w:p>
        </w:tc>
      </w:tr>
    </w:tbl>
    <w:p w14:paraId="3043715B" w14:textId="437A31AE" w:rsidR="00263CC6" w:rsidRPr="00496DCD" w:rsidRDefault="00496DCD" w:rsidP="00496DCD">
      <w:pPr>
        <w:pStyle w:val="Caption"/>
        <w:rPr>
          <w:lang w:val="vi-VN"/>
        </w:rPr>
      </w:pPr>
      <w:bookmarkStart w:id="42" w:name="_Toc229268161"/>
      <w:r>
        <w:t xml:space="preserve">Bảng </w:t>
      </w:r>
      <w:fldSimple w:instr=" STYLEREF 1 \s ">
        <w:r w:rsidR="00A23EB4">
          <w:rPr>
            <w:noProof/>
          </w:rPr>
          <w:t>3</w:t>
        </w:r>
      </w:fldSimple>
      <w:r w:rsidR="00A23EB4">
        <w:t>.</w:t>
      </w:r>
      <w:fldSimple w:instr=" SEQ Bảng \* ARABIC \s 1 ">
        <w:r w:rsidR="00A23EB4">
          <w:rPr>
            <w:noProof/>
          </w:rPr>
          <w:t>5</w:t>
        </w:r>
      </w:fldSimple>
      <w:r>
        <w:rPr>
          <w:lang w:val="vi-VN"/>
        </w:rPr>
        <w:t xml:space="preserve"> Trọng số thuộc tính trong Semantic</w:t>
      </w:r>
      <w:bookmarkEnd w:id="42"/>
    </w:p>
    <w:p w14:paraId="57E8BDE5" w14:textId="0398D8A6" w:rsidR="00263CC6" w:rsidRDefault="00263CC6" w:rsidP="00263CC6">
      <w:pPr>
        <w:pStyle w:val="Heading3"/>
        <w:rPr>
          <w:lang w:val="vi-VN"/>
        </w:rPr>
      </w:pPr>
      <w:bookmarkStart w:id="43" w:name="_Toc229267366"/>
      <w:r>
        <w:rPr>
          <w:lang w:val="vi-VN"/>
        </w:rPr>
        <w:t>Chiều 3 – Structure Score</w:t>
      </w:r>
      <w:bookmarkEnd w:id="43"/>
    </w:p>
    <w:p w14:paraId="7C216B42" w14:textId="51A3918C" w:rsidR="00263CC6" w:rsidRPr="00496DCD" w:rsidRDefault="00263CC6" w:rsidP="00496DCD">
      <w:pPr>
        <w:pStyle w:val="Style1"/>
        <w:rPr>
          <w:color w:val="auto"/>
          <w:szCs w:val="26"/>
        </w:rPr>
      </w:pPr>
      <w:r>
        <w:t>Chiều Structure đo vị trí của phần tử trong cấu trúc cây DOM. Ngay cả khi thuộc tính và văn bản thay đổi, cấu trúc cây thường ổn định hơn vì nó phản ánh thiết kế bố cục giao diện.</w:t>
      </w:r>
    </w:p>
    <w:tbl>
      <w:tblPr>
        <w:tblStyle w:val="GridTable1Light"/>
        <w:tblW w:w="9026" w:type="dxa"/>
        <w:tblLook w:val="04A0" w:firstRow="1" w:lastRow="0" w:firstColumn="1" w:lastColumn="0" w:noHBand="0" w:noVBand="1"/>
      </w:tblPr>
      <w:tblGrid>
        <w:gridCol w:w="2200"/>
        <w:gridCol w:w="1000"/>
        <w:gridCol w:w="5826"/>
      </w:tblGrid>
      <w:tr w:rsidR="00263CC6" w:rsidRPr="00263CC6" w14:paraId="4632D35B" w14:textId="77777777" w:rsidTr="00263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7030A0"/>
            <w:hideMark/>
          </w:tcPr>
          <w:p w14:paraId="291CCA99" w14:textId="77777777" w:rsidR="00263CC6" w:rsidRPr="00263CC6" w:rsidRDefault="00263CC6">
            <w:pPr>
              <w:jc w:val="center"/>
              <w:rPr>
                <w:szCs w:val="26"/>
              </w:rPr>
            </w:pPr>
            <w:r w:rsidRPr="00263CC6">
              <w:rPr>
                <w:b w:val="0"/>
                <w:bCs w:val="0"/>
                <w:color w:val="FFFFFF"/>
                <w:szCs w:val="26"/>
              </w:rPr>
              <w:t>Đặc trưng</w:t>
            </w:r>
          </w:p>
        </w:tc>
        <w:tc>
          <w:tcPr>
            <w:tcW w:w="1000" w:type="dxa"/>
            <w:shd w:val="clear" w:color="auto" w:fill="7030A0"/>
            <w:hideMark/>
          </w:tcPr>
          <w:p w14:paraId="509520BB" w14:textId="77777777" w:rsidR="00263CC6" w:rsidRPr="00263CC6" w:rsidRDefault="00263CC6">
            <w:pPr>
              <w:jc w:val="center"/>
              <w:cnfStyle w:val="100000000000" w:firstRow="1" w:lastRow="0" w:firstColumn="0" w:lastColumn="0" w:oddVBand="0" w:evenVBand="0" w:oddHBand="0" w:evenHBand="0" w:firstRowFirstColumn="0" w:firstRowLastColumn="0" w:lastRowFirstColumn="0" w:lastRowLastColumn="0"/>
              <w:rPr>
                <w:szCs w:val="26"/>
              </w:rPr>
            </w:pPr>
            <w:r w:rsidRPr="00263CC6">
              <w:rPr>
                <w:b w:val="0"/>
                <w:bCs w:val="0"/>
                <w:color w:val="FFFFFF"/>
                <w:szCs w:val="26"/>
              </w:rPr>
              <w:t>Trọng số</w:t>
            </w:r>
          </w:p>
        </w:tc>
        <w:tc>
          <w:tcPr>
            <w:tcW w:w="5826" w:type="dxa"/>
            <w:shd w:val="clear" w:color="auto" w:fill="7030A0"/>
            <w:hideMark/>
          </w:tcPr>
          <w:p w14:paraId="041574E9" w14:textId="77777777" w:rsidR="00263CC6" w:rsidRPr="00263CC6" w:rsidRDefault="00263CC6">
            <w:pPr>
              <w:jc w:val="center"/>
              <w:cnfStyle w:val="100000000000" w:firstRow="1" w:lastRow="0" w:firstColumn="0" w:lastColumn="0" w:oddVBand="0" w:evenVBand="0" w:oddHBand="0" w:evenHBand="0" w:firstRowFirstColumn="0" w:firstRowLastColumn="0" w:lastRowFirstColumn="0" w:lastRowLastColumn="0"/>
              <w:rPr>
                <w:szCs w:val="26"/>
              </w:rPr>
            </w:pPr>
            <w:r w:rsidRPr="00263CC6">
              <w:rPr>
                <w:b w:val="0"/>
                <w:bCs w:val="0"/>
                <w:color w:val="FFFFFF"/>
                <w:szCs w:val="26"/>
              </w:rPr>
              <w:t>Ý nghĩa</w:t>
            </w:r>
          </w:p>
        </w:tc>
      </w:tr>
      <w:tr w:rsidR="00263CC6" w:rsidRPr="00263CC6" w14:paraId="0BC0C207" w14:textId="77777777" w:rsidTr="00263CC6">
        <w:tc>
          <w:tcPr>
            <w:cnfStyle w:val="001000000000" w:firstRow="0" w:lastRow="0" w:firstColumn="1" w:lastColumn="0" w:oddVBand="0" w:evenVBand="0" w:oddHBand="0" w:evenHBand="0" w:firstRowFirstColumn="0" w:firstRowLastColumn="0" w:lastRowFirstColumn="0" w:lastRowLastColumn="0"/>
            <w:tcW w:w="2200" w:type="dxa"/>
            <w:hideMark/>
          </w:tcPr>
          <w:p w14:paraId="26E31331" w14:textId="77777777" w:rsidR="00263CC6" w:rsidRPr="00263CC6" w:rsidRDefault="00263CC6">
            <w:pPr>
              <w:rPr>
                <w:b w:val="0"/>
                <w:bCs w:val="0"/>
                <w:szCs w:val="26"/>
              </w:rPr>
            </w:pPr>
            <w:r w:rsidRPr="00263CC6">
              <w:rPr>
                <w:b w:val="0"/>
                <w:bCs w:val="0"/>
                <w:szCs w:val="26"/>
              </w:rPr>
              <w:t>xpath_abs</w:t>
            </w:r>
          </w:p>
        </w:tc>
        <w:tc>
          <w:tcPr>
            <w:tcW w:w="1000" w:type="dxa"/>
            <w:hideMark/>
          </w:tcPr>
          <w:p w14:paraId="7063FD10"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0.26</w:t>
            </w:r>
          </w:p>
        </w:tc>
        <w:tc>
          <w:tcPr>
            <w:tcW w:w="5826" w:type="dxa"/>
            <w:hideMark/>
          </w:tcPr>
          <w:p w14:paraId="46F04CD8"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XPath tuyệt đối — chuỗi đường dẫn đầy đủ</w:t>
            </w:r>
          </w:p>
        </w:tc>
      </w:tr>
      <w:tr w:rsidR="00263CC6" w:rsidRPr="00263CC6" w14:paraId="16430608" w14:textId="77777777" w:rsidTr="00263CC6">
        <w:tc>
          <w:tcPr>
            <w:cnfStyle w:val="001000000000" w:firstRow="0" w:lastRow="0" w:firstColumn="1" w:lastColumn="0" w:oddVBand="0" w:evenVBand="0" w:oddHBand="0" w:evenHBand="0" w:firstRowFirstColumn="0" w:firstRowLastColumn="0" w:lastRowFirstColumn="0" w:lastRowLastColumn="0"/>
            <w:tcW w:w="2200" w:type="dxa"/>
            <w:hideMark/>
          </w:tcPr>
          <w:p w14:paraId="7CE04BEC" w14:textId="77777777" w:rsidR="00263CC6" w:rsidRPr="00263CC6" w:rsidRDefault="00263CC6">
            <w:pPr>
              <w:rPr>
                <w:b w:val="0"/>
                <w:bCs w:val="0"/>
                <w:szCs w:val="26"/>
              </w:rPr>
            </w:pPr>
            <w:r w:rsidRPr="00263CC6">
              <w:rPr>
                <w:b w:val="0"/>
                <w:bCs w:val="0"/>
                <w:szCs w:val="26"/>
              </w:rPr>
              <w:t>parent_tag</w:t>
            </w:r>
          </w:p>
        </w:tc>
        <w:tc>
          <w:tcPr>
            <w:tcW w:w="1000" w:type="dxa"/>
            <w:hideMark/>
          </w:tcPr>
          <w:p w14:paraId="43CDA494"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0.22</w:t>
            </w:r>
          </w:p>
        </w:tc>
        <w:tc>
          <w:tcPr>
            <w:tcW w:w="5826" w:type="dxa"/>
            <w:hideMark/>
          </w:tcPr>
          <w:p w14:paraId="432FA7BE"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Tag của phần tử cha (form, div, nav, v.v.)</w:t>
            </w:r>
          </w:p>
        </w:tc>
      </w:tr>
      <w:tr w:rsidR="00263CC6" w:rsidRPr="00263CC6" w14:paraId="75C52E6B" w14:textId="77777777" w:rsidTr="00263CC6">
        <w:tc>
          <w:tcPr>
            <w:cnfStyle w:val="001000000000" w:firstRow="0" w:lastRow="0" w:firstColumn="1" w:lastColumn="0" w:oddVBand="0" w:evenVBand="0" w:oddHBand="0" w:evenHBand="0" w:firstRowFirstColumn="0" w:firstRowLastColumn="0" w:lastRowFirstColumn="0" w:lastRowLastColumn="0"/>
            <w:tcW w:w="2200" w:type="dxa"/>
            <w:hideMark/>
          </w:tcPr>
          <w:p w14:paraId="244B2ADD" w14:textId="77777777" w:rsidR="00263CC6" w:rsidRPr="00263CC6" w:rsidRDefault="00263CC6">
            <w:pPr>
              <w:rPr>
                <w:szCs w:val="26"/>
              </w:rPr>
            </w:pPr>
            <w:r w:rsidRPr="00263CC6">
              <w:rPr>
                <w:szCs w:val="26"/>
              </w:rPr>
              <w:t>parent_</w:t>
            </w:r>
            <w:r w:rsidRPr="00263CC6">
              <w:rPr>
                <w:b w:val="0"/>
                <w:bCs w:val="0"/>
                <w:szCs w:val="26"/>
              </w:rPr>
              <w:t>id</w:t>
            </w:r>
          </w:p>
        </w:tc>
        <w:tc>
          <w:tcPr>
            <w:tcW w:w="1000" w:type="dxa"/>
            <w:hideMark/>
          </w:tcPr>
          <w:p w14:paraId="72B81E79"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0.18</w:t>
            </w:r>
          </w:p>
        </w:tc>
        <w:tc>
          <w:tcPr>
            <w:tcW w:w="5826" w:type="dxa"/>
            <w:hideMark/>
          </w:tcPr>
          <w:p w14:paraId="1C75FF05"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ID của phần tử cha</w:t>
            </w:r>
          </w:p>
        </w:tc>
      </w:tr>
      <w:tr w:rsidR="00263CC6" w:rsidRPr="00263CC6" w14:paraId="5F6293BE" w14:textId="77777777" w:rsidTr="00263CC6">
        <w:tc>
          <w:tcPr>
            <w:cnfStyle w:val="001000000000" w:firstRow="0" w:lastRow="0" w:firstColumn="1" w:lastColumn="0" w:oddVBand="0" w:evenVBand="0" w:oddHBand="0" w:evenHBand="0" w:firstRowFirstColumn="0" w:firstRowLastColumn="0" w:lastRowFirstColumn="0" w:lastRowLastColumn="0"/>
            <w:tcW w:w="2200" w:type="dxa"/>
            <w:hideMark/>
          </w:tcPr>
          <w:p w14:paraId="2892A347" w14:textId="77777777" w:rsidR="00263CC6" w:rsidRPr="00263CC6" w:rsidRDefault="00263CC6">
            <w:pPr>
              <w:rPr>
                <w:b w:val="0"/>
                <w:bCs w:val="0"/>
                <w:szCs w:val="26"/>
              </w:rPr>
            </w:pPr>
            <w:r w:rsidRPr="00263CC6">
              <w:rPr>
                <w:b w:val="0"/>
                <w:bCs w:val="0"/>
                <w:szCs w:val="26"/>
              </w:rPr>
              <w:t>parent_classes</w:t>
            </w:r>
          </w:p>
        </w:tc>
        <w:tc>
          <w:tcPr>
            <w:tcW w:w="1000" w:type="dxa"/>
            <w:hideMark/>
          </w:tcPr>
          <w:p w14:paraId="1C8E9D8E"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0.14</w:t>
            </w:r>
          </w:p>
        </w:tc>
        <w:tc>
          <w:tcPr>
            <w:tcW w:w="5826" w:type="dxa"/>
            <w:hideMark/>
          </w:tcPr>
          <w:p w14:paraId="263F245C"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Tập CSS classes của phần tử cha (Jaccard)</w:t>
            </w:r>
          </w:p>
        </w:tc>
      </w:tr>
      <w:tr w:rsidR="00263CC6" w:rsidRPr="00263CC6" w14:paraId="43B91CA5" w14:textId="77777777" w:rsidTr="00263CC6">
        <w:tc>
          <w:tcPr>
            <w:cnfStyle w:val="001000000000" w:firstRow="0" w:lastRow="0" w:firstColumn="1" w:lastColumn="0" w:oddVBand="0" w:evenVBand="0" w:oddHBand="0" w:evenHBand="0" w:firstRowFirstColumn="0" w:firstRowLastColumn="0" w:lastRowFirstColumn="0" w:lastRowLastColumn="0"/>
            <w:tcW w:w="2200" w:type="dxa"/>
            <w:hideMark/>
          </w:tcPr>
          <w:p w14:paraId="63CAD44F" w14:textId="77777777" w:rsidR="00263CC6" w:rsidRPr="00263CC6" w:rsidRDefault="00263CC6">
            <w:pPr>
              <w:rPr>
                <w:b w:val="0"/>
                <w:bCs w:val="0"/>
                <w:szCs w:val="26"/>
              </w:rPr>
            </w:pPr>
            <w:r w:rsidRPr="00263CC6">
              <w:rPr>
                <w:b w:val="0"/>
                <w:bCs w:val="0"/>
                <w:szCs w:val="26"/>
              </w:rPr>
              <w:t>depth</w:t>
            </w:r>
          </w:p>
        </w:tc>
        <w:tc>
          <w:tcPr>
            <w:tcW w:w="1000" w:type="dxa"/>
            <w:hideMark/>
          </w:tcPr>
          <w:p w14:paraId="773FD74D"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0.08</w:t>
            </w:r>
          </w:p>
        </w:tc>
        <w:tc>
          <w:tcPr>
            <w:tcW w:w="5826" w:type="dxa"/>
            <w:hideMark/>
          </w:tcPr>
          <w:p w14:paraId="6733A7CC"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Độ sâu trong DOM (giảm theo |depth_a - depth_b| × 0.25)</w:t>
            </w:r>
          </w:p>
        </w:tc>
      </w:tr>
      <w:tr w:rsidR="00263CC6" w:rsidRPr="00263CC6" w14:paraId="7A4BC020" w14:textId="77777777" w:rsidTr="00263CC6">
        <w:tc>
          <w:tcPr>
            <w:cnfStyle w:val="001000000000" w:firstRow="0" w:lastRow="0" w:firstColumn="1" w:lastColumn="0" w:oddVBand="0" w:evenVBand="0" w:oddHBand="0" w:evenHBand="0" w:firstRowFirstColumn="0" w:firstRowLastColumn="0" w:lastRowFirstColumn="0" w:lastRowLastColumn="0"/>
            <w:tcW w:w="2200" w:type="dxa"/>
            <w:hideMark/>
          </w:tcPr>
          <w:p w14:paraId="2F8CB01F" w14:textId="77777777" w:rsidR="00263CC6" w:rsidRPr="00263CC6" w:rsidRDefault="00263CC6">
            <w:pPr>
              <w:rPr>
                <w:b w:val="0"/>
                <w:bCs w:val="0"/>
                <w:szCs w:val="26"/>
              </w:rPr>
            </w:pPr>
            <w:r w:rsidRPr="00263CC6">
              <w:rPr>
                <w:b w:val="0"/>
                <w:bCs w:val="0"/>
                <w:szCs w:val="26"/>
              </w:rPr>
              <w:t>sibling_index</w:t>
            </w:r>
          </w:p>
        </w:tc>
        <w:tc>
          <w:tcPr>
            <w:tcW w:w="1000" w:type="dxa"/>
            <w:hideMark/>
          </w:tcPr>
          <w:p w14:paraId="434D685B"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0.07</w:t>
            </w:r>
          </w:p>
        </w:tc>
        <w:tc>
          <w:tcPr>
            <w:tcW w:w="5826" w:type="dxa"/>
            <w:hideMark/>
          </w:tcPr>
          <w:p w14:paraId="0BA955C3"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Vị trí so với anh/chị em cùng cấp</w:t>
            </w:r>
          </w:p>
        </w:tc>
      </w:tr>
      <w:tr w:rsidR="00263CC6" w:rsidRPr="00263CC6" w14:paraId="306B47AB" w14:textId="77777777" w:rsidTr="00263CC6">
        <w:tc>
          <w:tcPr>
            <w:cnfStyle w:val="001000000000" w:firstRow="0" w:lastRow="0" w:firstColumn="1" w:lastColumn="0" w:oddVBand="0" w:evenVBand="0" w:oddHBand="0" w:evenHBand="0" w:firstRowFirstColumn="0" w:firstRowLastColumn="0" w:lastRowFirstColumn="0" w:lastRowLastColumn="0"/>
            <w:tcW w:w="2200" w:type="dxa"/>
            <w:hideMark/>
          </w:tcPr>
          <w:p w14:paraId="471684DC" w14:textId="77777777" w:rsidR="00263CC6" w:rsidRPr="00263CC6" w:rsidRDefault="00263CC6">
            <w:pPr>
              <w:rPr>
                <w:b w:val="0"/>
                <w:bCs w:val="0"/>
                <w:szCs w:val="26"/>
              </w:rPr>
            </w:pPr>
            <w:r w:rsidRPr="00263CC6">
              <w:rPr>
                <w:b w:val="0"/>
                <w:bCs w:val="0"/>
                <w:szCs w:val="26"/>
              </w:rPr>
              <w:t>siblings_count</w:t>
            </w:r>
          </w:p>
        </w:tc>
        <w:tc>
          <w:tcPr>
            <w:tcW w:w="1000" w:type="dxa"/>
            <w:hideMark/>
          </w:tcPr>
          <w:p w14:paraId="45F3C1DD" w14:textId="77777777" w:rsidR="00263CC6" w:rsidRPr="00263CC6" w:rsidRDefault="00263CC6">
            <w:pPr>
              <w:cnfStyle w:val="000000000000" w:firstRow="0" w:lastRow="0" w:firstColumn="0" w:lastColumn="0" w:oddVBand="0" w:evenVBand="0" w:oddHBand="0" w:evenHBand="0" w:firstRowFirstColumn="0" w:firstRowLastColumn="0" w:lastRowFirstColumn="0" w:lastRowLastColumn="0"/>
              <w:rPr>
                <w:szCs w:val="26"/>
              </w:rPr>
            </w:pPr>
            <w:r w:rsidRPr="00263CC6">
              <w:rPr>
                <w:szCs w:val="26"/>
              </w:rPr>
              <w:t>0.05</w:t>
            </w:r>
          </w:p>
        </w:tc>
        <w:tc>
          <w:tcPr>
            <w:tcW w:w="5826" w:type="dxa"/>
            <w:hideMark/>
          </w:tcPr>
          <w:p w14:paraId="3361223D" w14:textId="77777777" w:rsidR="00263CC6" w:rsidRPr="00263CC6" w:rsidRDefault="00263CC6" w:rsidP="00496DCD">
            <w:pPr>
              <w:keepNext/>
              <w:cnfStyle w:val="000000000000" w:firstRow="0" w:lastRow="0" w:firstColumn="0" w:lastColumn="0" w:oddVBand="0" w:evenVBand="0" w:oddHBand="0" w:evenHBand="0" w:firstRowFirstColumn="0" w:firstRowLastColumn="0" w:lastRowFirstColumn="0" w:lastRowLastColumn="0"/>
              <w:rPr>
                <w:szCs w:val="26"/>
              </w:rPr>
            </w:pPr>
            <w:r w:rsidRPr="00263CC6">
              <w:rPr>
                <w:szCs w:val="26"/>
              </w:rPr>
              <w:t>Số anh/chị em cùng cấp</w:t>
            </w:r>
          </w:p>
        </w:tc>
      </w:tr>
    </w:tbl>
    <w:p w14:paraId="5F6D1A32" w14:textId="3F5F40B7" w:rsidR="00263CC6" w:rsidRPr="00496DCD" w:rsidRDefault="00496DCD" w:rsidP="00496DCD">
      <w:pPr>
        <w:pStyle w:val="Caption"/>
        <w:rPr>
          <w:lang w:val="vi-VN"/>
        </w:rPr>
      </w:pPr>
      <w:bookmarkStart w:id="44" w:name="_Toc229268162"/>
      <w:r>
        <w:t xml:space="preserve">Bảng </w:t>
      </w:r>
      <w:fldSimple w:instr=" STYLEREF 1 \s ">
        <w:r w:rsidR="00A23EB4">
          <w:rPr>
            <w:noProof/>
          </w:rPr>
          <w:t>3</w:t>
        </w:r>
      </w:fldSimple>
      <w:r w:rsidR="00A23EB4">
        <w:t>.</w:t>
      </w:r>
      <w:fldSimple w:instr=" SEQ Bảng \* ARABIC \s 1 ">
        <w:r w:rsidR="00A23EB4">
          <w:rPr>
            <w:noProof/>
          </w:rPr>
          <w:t>6</w:t>
        </w:r>
      </w:fldSimple>
      <w:r>
        <w:rPr>
          <w:lang w:val="vi-VN"/>
        </w:rPr>
        <w:t xml:space="preserve"> </w:t>
      </w:r>
      <w:r>
        <w:rPr>
          <w:lang w:val="vi-VN"/>
        </w:rPr>
        <w:t>Trọng số thuộc tính trong</w:t>
      </w:r>
      <w:r>
        <w:rPr>
          <w:lang w:val="vi-VN"/>
        </w:rPr>
        <w:t xml:space="preserve"> Structure</w:t>
      </w:r>
      <w:bookmarkEnd w:id="44"/>
    </w:p>
    <w:p w14:paraId="3FD22C31" w14:textId="20306018" w:rsidR="00263CC6" w:rsidRDefault="00263CC6" w:rsidP="00263CC6">
      <w:pPr>
        <w:pStyle w:val="Heading3"/>
        <w:rPr>
          <w:lang w:val="vi-VN"/>
        </w:rPr>
      </w:pPr>
      <w:bookmarkStart w:id="45" w:name="_Toc229267367"/>
      <w:r>
        <w:rPr>
          <w:lang w:val="vi-VN"/>
        </w:rPr>
        <w:t>Chiều 4 – Visual Score</w:t>
      </w:r>
      <w:bookmarkEnd w:id="45"/>
    </w:p>
    <w:p w14:paraId="7A7D37F4" w14:textId="77777777" w:rsidR="00263CC6" w:rsidRPr="00263CC6" w:rsidRDefault="00263CC6" w:rsidP="00263CC6">
      <w:pPr>
        <w:pStyle w:val="Style1"/>
        <w:rPr>
          <w:color w:val="auto"/>
          <w:szCs w:val="26"/>
        </w:rPr>
      </w:pPr>
      <w:r w:rsidRPr="00263CC6">
        <w:rPr>
          <w:szCs w:val="26"/>
        </w:rPr>
        <w:t>Chiều Visual đo tương đồng trực quan dựa trên bounding box — vùng hình chữ nhật bao quanh phần tử trên màn hình. Chiều này đặc biệt hiệu quả vì ngay cả khi mã nguồn thay đổi nhiều, phần tử thường vẫn giữ vị trí và kích thước tương tự trên màn hình.</w:t>
      </w:r>
    </w:p>
    <w:p w14:paraId="7E4BB148" w14:textId="02342E7D" w:rsidR="00263CC6" w:rsidRPr="00263CC6" w:rsidRDefault="00263CC6" w:rsidP="00263CC6">
      <w:pPr>
        <w:pStyle w:val="Style1"/>
        <w:rPr>
          <w:szCs w:val="26"/>
        </w:rPr>
      </w:pPr>
      <w:r w:rsidRPr="00263CC6">
        <w:rPr>
          <w:szCs w:val="26"/>
        </w:rPr>
        <w:t>Công thức tính Visual Score kết hợp điểm kích thước (size score) và điểm vị trí (position score):</w:t>
      </w:r>
    </w:p>
    <w:p w14:paraId="38DD1317" w14:textId="77777777" w:rsidR="00263CC6" w:rsidRPr="00263CC6" w:rsidRDefault="00263CC6" w:rsidP="00263CC6">
      <w:pPr>
        <w:pStyle w:val="Style1"/>
        <w:jc w:val="center"/>
        <w:rPr>
          <w:szCs w:val="26"/>
        </w:rPr>
      </w:pPr>
      <w:r w:rsidRPr="00263CC6">
        <w:rPr>
          <w:b/>
          <w:bCs/>
          <w:szCs w:val="26"/>
        </w:rPr>
        <w:t>visual_score = size_score × 0.6 + position_score × 0.4</w:t>
      </w:r>
    </w:p>
    <w:p w14:paraId="6B4FA7CE" w14:textId="5069B196" w:rsidR="00D8170D" w:rsidRDefault="00263CC6" w:rsidP="00263CC6">
      <w:pPr>
        <w:pStyle w:val="Style1"/>
        <w:rPr>
          <w:szCs w:val="26"/>
        </w:rPr>
      </w:pPr>
      <w:r w:rsidRPr="00263CC6">
        <w:rPr>
          <w:szCs w:val="26"/>
        </w:rPr>
        <w:t xml:space="preserve">Trong </w:t>
      </w:r>
      <w:r w:rsidR="00D8170D">
        <w:rPr>
          <w:szCs w:val="26"/>
        </w:rPr>
        <w:t>đó:</w:t>
      </w:r>
    </w:p>
    <w:p w14:paraId="5C82C2E9" w14:textId="77777777" w:rsidR="00D8170D" w:rsidRDefault="00263CC6" w:rsidP="00D8170D">
      <w:pPr>
        <w:pStyle w:val="Style1"/>
        <w:numPr>
          <w:ilvl w:val="0"/>
          <w:numId w:val="36"/>
        </w:numPr>
        <w:rPr>
          <w:szCs w:val="26"/>
        </w:rPr>
      </w:pPr>
      <w:r w:rsidRPr="00263CC6">
        <w:rPr>
          <w:szCs w:val="26"/>
        </w:rPr>
        <w:t xml:space="preserve">size_score = (w_sim + h_sim) / 2 </w:t>
      </w:r>
    </w:p>
    <w:p w14:paraId="235E10DE" w14:textId="609558F6" w:rsidR="00D8170D" w:rsidRDefault="00263CC6" w:rsidP="00D8170D">
      <w:pPr>
        <w:pStyle w:val="Style1"/>
        <w:numPr>
          <w:ilvl w:val="0"/>
          <w:numId w:val="36"/>
        </w:numPr>
        <w:rPr>
          <w:szCs w:val="26"/>
        </w:rPr>
      </w:pPr>
      <w:r w:rsidRPr="00263CC6">
        <w:rPr>
          <w:szCs w:val="26"/>
        </w:rPr>
        <w:t xml:space="preserve">position_score = (x_sim + y_sim) / 2. </w:t>
      </w:r>
    </w:p>
    <w:p w14:paraId="6DCB3A29" w14:textId="77777777" w:rsidR="00D8170D" w:rsidRDefault="00263CC6" w:rsidP="00263CC6">
      <w:pPr>
        <w:pStyle w:val="Style1"/>
        <w:rPr>
          <w:szCs w:val="26"/>
        </w:rPr>
      </w:pPr>
      <w:r w:rsidRPr="00263CC6">
        <w:rPr>
          <w:szCs w:val="26"/>
        </w:rPr>
        <w:t xml:space="preserve">Mỗi chiều được tính bằng: </w:t>
      </w:r>
    </w:p>
    <w:p w14:paraId="4DA07A6D" w14:textId="20857F91" w:rsidR="00D8170D" w:rsidRPr="00D8170D" w:rsidRDefault="00263CC6" w:rsidP="00D8170D">
      <w:pPr>
        <w:pStyle w:val="Style1"/>
        <w:jc w:val="center"/>
        <w:rPr>
          <w:b/>
          <w:bCs/>
          <w:szCs w:val="26"/>
        </w:rPr>
      </w:pPr>
      <w:r w:rsidRPr="00D8170D">
        <w:rPr>
          <w:b/>
          <w:bCs/>
          <w:szCs w:val="26"/>
        </w:rPr>
        <w:lastRenderedPageBreak/>
        <w:t>sim(v1, v2) = max(0, 1 - |v1 - v2| / max(v1, 1)).</w:t>
      </w:r>
    </w:p>
    <w:p w14:paraId="14321D9E" w14:textId="28833BF9" w:rsidR="00263CC6" w:rsidRPr="00263CC6" w:rsidRDefault="00263CC6" w:rsidP="00263CC6">
      <w:pPr>
        <w:pStyle w:val="Style1"/>
        <w:rPr>
          <w:szCs w:val="26"/>
        </w:rPr>
      </w:pPr>
      <w:r w:rsidRPr="00263CC6">
        <w:rPr>
          <w:szCs w:val="26"/>
        </w:rPr>
        <w:t>Nếu phần tử không có bounding box (invisible, off-screen), visual_score = 0.5 (neutral).</w:t>
      </w:r>
    </w:p>
    <w:p w14:paraId="61A6FC14" w14:textId="77777777" w:rsidR="00263CC6" w:rsidRPr="00263CC6" w:rsidRDefault="00263CC6" w:rsidP="00263CC6">
      <w:pPr>
        <w:pStyle w:val="Style1"/>
        <w:rPr>
          <w:szCs w:val="26"/>
        </w:rPr>
      </w:pPr>
      <w:r w:rsidRPr="00263CC6">
        <w:rPr>
          <w:szCs w:val="26"/>
        </w:rPr>
        <w:t>Thực nghiệm trên bộ dữ liệu của khóa luận cho thấy visual_score là chiều quan trọng nhất với tương quan với is_correct đạt ~0.71, vượt xa các chiều còn lại. Điều này xuất phát từ đặc điểm dữ liệu: các mutation chủ yếu thay đổi thuộc tính nhưng ít khi thay đổi bố cục trực quan.</w:t>
      </w:r>
    </w:p>
    <w:p w14:paraId="790F013A" w14:textId="2EA2ED5F" w:rsidR="00263CC6" w:rsidRDefault="00D8170D" w:rsidP="00D8170D">
      <w:pPr>
        <w:pStyle w:val="Heading3"/>
        <w:rPr>
          <w:lang w:val="vi-VN"/>
        </w:rPr>
      </w:pPr>
      <w:bookmarkStart w:id="46" w:name="_Toc229267368"/>
      <w:r>
        <w:t>Chiều</w:t>
      </w:r>
      <w:r>
        <w:rPr>
          <w:lang w:val="vi-VN"/>
        </w:rPr>
        <w:t xml:space="preserve"> 5 – Context Score</w:t>
      </w:r>
      <w:bookmarkEnd w:id="46"/>
    </w:p>
    <w:p w14:paraId="179CDBB8" w14:textId="6EBADD42" w:rsidR="00D8170D" w:rsidRPr="00D8170D" w:rsidRDefault="00D8170D" w:rsidP="00721D62">
      <w:pPr>
        <w:pStyle w:val="Style1"/>
        <w:rPr>
          <w:color w:val="auto"/>
        </w:rPr>
      </w:pPr>
      <w:r w:rsidRPr="00D8170D">
        <w:t>Chiều Context đo tương đồng ngữ cảnh bao quanh phần tử, gồm hai yếu tố: form_context (nội dung form chứa phần tử, phản ánh nhóm chức năng) và page_url (URL trang không tính query string, phản ánh vị trí trong ứng dụng).</w:t>
      </w:r>
    </w:p>
    <w:p w14:paraId="77A5CD39" w14:textId="77777777" w:rsidR="00D8170D" w:rsidRPr="00D8170D" w:rsidRDefault="00D8170D" w:rsidP="00D8170D">
      <w:pPr>
        <w:pStyle w:val="Style1"/>
        <w:tabs>
          <w:tab w:val="left" w:pos="4111"/>
        </w:tabs>
        <w:jc w:val="center"/>
      </w:pPr>
      <w:r w:rsidRPr="00D8170D">
        <w:rPr>
          <w:b/>
          <w:bCs/>
        </w:rPr>
        <w:t>context_score = form_score × 0.70 + url_score × 0.30</w:t>
      </w:r>
    </w:p>
    <w:p w14:paraId="2EBF0A6E" w14:textId="77777777" w:rsidR="00D8170D" w:rsidRDefault="00D8170D" w:rsidP="00D8170D">
      <w:pPr>
        <w:pStyle w:val="Style1"/>
        <w:tabs>
          <w:tab w:val="left" w:pos="4111"/>
        </w:tabs>
      </w:pPr>
      <w:r w:rsidRPr="00D8170D">
        <w:t>Thực nghiệm cho thấy ctx_score có tương quan thấp (~0.09) với is_correct trong bộ dữ liệu hiện tại. Lý do là các test case trong dataset đều thực hiện trên cùng URL, khiến context gần như đồng nhất. Chiều này có tiềm năng quan trọng hơn khi test trải rộng trên nhiều trang.</w:t>
      </w:r>
    </w:p>
    <w:p w14:paraId="041EA191" w14:textId="0D58900B" w:rsidR="004465AD" w:rsidRDefault="004465AD" w:rsidP="004465AD">
      <w:pPr>
        <w:pStyle w:val="Heading3"/>
        <w:rPr>
          <w:lang w:val="vi-VN"/>
        </w:rPr>
      </w:pPr>
      <w:bookmarkStart w:id="47" w:name="_Toc229267369"/>
      <w:r>
        <w:t>Công</w:t>
      </w:r>
      <w:r>
        <w:rPr>
          <w:lang w:val="vi-VN"/>
        </w:rPr>
        <w:t xml:space="preserve"> thức tổng hợp SAW</w:t>
      </w:r>
      <w:bookmarkEnd w:id="47"/>
    </w:p>
    <w:p w14:paraId="5FB19E1E" w14:textId="02F4A695" w:rsidR="004465AD" w:rsidRDefault="004465AD" w:rsidP="004465AD">
      <w:pPr>
        <w:pStyle w:val="Style1"/>
      </w:pPr>
      <w:r>
        <w:t>Điểm tương đồng tổng hợp được tính theo công thức SAW:</w:t>
      </w:r>
    </w:p>
    <w:p w14:paraId="4ABE422B" w14:textId="77777777" w:rsidR="004465AD" w:rsidRDefault="004465AD" w:rsidP="004465AD">
      <w:pPr>
        <w:pStyle w:val="Style1"/>
        <w:jc w:val="center"/>
        <w:rPr>
          <w:b/>
          <w:bCs/>
        </w:rPr>
      </w:pPr>
      <w:r w:rsidRPr="004465AD">
        <w:rPr>
          <w:b/>
          <w:bCs/>
          <w:lang w:val="en-US"/>
        </w:rPr>
        <w:t>total_score = w_attr × attr + w_sem × sem + w_struct × struct + w_vis × vis + w_ctx × ctx</w:t>
      </w:r>
    </w:p>
    <w:p w14:paraId="3FCE137F" w14:textId="50C974F6" w:rsidR="004465AD" w:rsidRDefault="004465AD" w:rsidP="004465AD">
      <w:pPr>
        <w:pStyle w:val="Style1"/>
      </w:pPr>
      <w:r>
        <w:t>Trong đó:</w:t>
      </w:r>
    </w:p>
    <w:p w14:paraId="66240A51" w14:textId="75995B44" w:rsidR="004465AD" w:rsidRDefault="004465AD" w:rsidP="004465AD">
      <w:pPr>
        <w:pStyle w:val="Style1"/>
        <w:numPr>
          <w:ilvl w:val="0"/>
          <w:numId w:val="37"/>
        </w:numPr>
      </w:pPr>
      <w:r>
        <w:t>w_attr: trọng số của attribute /attr: attribute score</w:t>
      </w:r>
    </w:p>
    <w:p w14:paraId="777F18A8" w14:textId="55F298E9" w:rsidR="004465AD" w:rsidRDefault="004465AD" w:rsidP="004465AD">
      <w:pPr>
        <w:pStyle w:val="Style1"/>
        <w:numPr>
          <w:ilvl w:val="0"/>
          <w:numId w:val="37"/>
        </w:numPr>
      </w:pPr>
      <w:r>
        <w:t>w_</w:t>
      </w:r>
      <w:r>
        <w:t>sem</w:t>
      </w:r>
      <w:r>
        <w:t xml:space="preserve">: trọng số của </w:t>
      </w:r>
      <w:r>
        <w:t>semantic</w:t>
      </w:r>
      <w:r>
        <w:t xml:space="preserve"> /</w:t>
      </w:r>
      <w:r>
        <w:t>sem</w:t>
      </w:r>
      <w:r>
        <w:t>: semantic score</w:t>
      </w:r>
    </w:p>
    <w:p w14:paraId="0AC4EB9D" w14:textId="7FDBE0EC" w:rsidR="004465AD" w:rsidRDefault="004465AD" w:rsidP="004465AD">
      <w:pPr>
        <w:pStyle w:val="Style1"/>
        <w:numPr>
          <w:ilvl w:val="0"/>
          <w:numId w:val="37"/>
        </w:numPr>
      </w:pPr>
      <w:r>
        <w:t>w_</w:t>
      </w:r>
      <w:r>
        <w:t>struct</w:t>
      </w:r>
      <w:r>
        <w:t xml:space="preserve">: trọng số của </w:t>
      </w:r>
      <w:r>
        <w:t>structure</w:t>
      </w:r>
      <w:r>
        <w:t>/</w:t>
      </w:r>
      <w:r>
        <w:t>struct</w:t>
      </w:r>
      <w:r>
        <w:t>r: structure</w:t>
      </w:r>
      <w:r>
        <w:t xml:space="preserve"> </w:t>
      </w:r>
      <w:r>
        <w:t>score</w:t>
      </w:r>
    </w:p>
    <w:p w14:paraId="6813C066" w14:textId="132DE510" w:rsidR="004465AD" w:rsidRDefault="004465AD" w:rsidP="004465AD">
      <w:pPr>
        <w:pStyle w:val="Style1"/>
        <w:numPr>
          <w:ilvl w:val="0"/>
          <w:numId w:val="37"/>
        </w:numPr>
      </w:pPr>
      <w:r>
        <w:t>w_</w:t>
      </w:r>
      <w:r>
        <w:t>vis</w:t>
      </w:r>
      <w:r>
        <w:t xml:space="preserve">: trọng số của </w:t>
      </w:r>
      <w:r>
        <w:t>visual</w:t>
      </w:r>
      <w:r>
        <w:t>/</w:t>
      </w:r>
      <w:r>
        <w:t>vis</w:t>
      </w:r>
      <w:r>
        <w:t>: visual</w:t>
      </w:r>
      <w:r>
        <w:t xml:space="preserve"> </w:t>
      </w:r>
      <w:r>
        <w:t>score</w:t>
      </w:r>
    </w:p>
    <w:p w14:paraId="6A81025D" w14:textId="5D24495A" w:rsidR="004465AD" w:rsidRDefault="004465AD" w:rsidP="004465AD">
      <w:pPr>
        <w:pStyle w:val="Style1"/>
        <w:numPr>
          <w:ilvl w:val="0"/>
          <w:numId w:val="37"/>
        </w:numPr>
      </w:pPr>
      <w:r>
        <w:t>w_</w:t>
      </w:r>
      <w:r>
        <w:t>ctx</w:t>
      </w:r>
      <w:r>
        <w:t xml:space="preserve">: trọng số của </w:t>
      </w:r>
      <w:r>
        <w:t>context</w:t>
      </w:r>
      <w:r>
        <w:t>/</w:t>
      </w:r>
      <w:r>
        <w:t>ctx</w:t>
      </w:r>
      <w:r>
        <w:t>r: context</w:t>
      </w:r>
      <w:r>
        <w:t xml:space="preserve"> </w:t>
      </w:r>
      <w:r>
        <w:t>score</w:t>
      </w:r>
    </w:p>
    <w:p w14:paraId="13D7E977" w14:textId="4384B2A4" w:rsidR="004465AD" w:rsidRPr="004465AD" w:rsidRDefault="004465AD" w:rsidP="004465AD">
      <w:pPr>
        <w:spacing w:after="0" w:line="240" w:lineRule="auto"/>
        <w:rPr>
          <w:lang w:val="vi-VN"/>
        </w:rPr>
      </w:pPr>
      <w:r>
        <w:br w:type="page"/>
      </w:r>
    </w:p>
    <w:p w14:paraId="74780A53" w14:textId="64C91325" w:rsidR="004465AD" w:rsidRDefault="004465AD" w:rsidP="004465AD">
      <w:pPr>
        <w:pStyle w:val="Style1"/>
      </w:pPr>
      <w:r>
        <w:lastRenderedPageBreak/>
        <w:t>Các bộ trọng số w_attr, w_sem, w_struct, w_vis, w_ctx được tính theo quá trình SAW như sau:</w:t>
      </w:r>
    </w:p>
    <w:p w14:paraId="2CEA1191" w14:textId="27EE92B8" w:rsidR="004465AD" w:rsidRPr="00721D62" w:rsidRDefault="0091671F" w:rsidP="004465AD">
      <w:pPr>
        <w:pStyle w:val="Style1"/>
        <w:numPr>
          <w:ilvl w:val="0"/>
          <w:numId w:val="38"/>
        </w:numPr>
        <w:rPr>
          <w:b/>
          <w:bCs/>
        </w:rPr>
      </w:pPr>
      <w:r w:rsidRPr="00721D62">
        <w:rPr>
          <w:b/>
          <w:bCs/>
        </w:rPr>
        <w:t>Xác định tiêu chí đánh giá</w:t>
      </w:r>
    </w:p>
    <w:tbl>
      <w:tblPr>
        <w:tblStyle w:val="GridTable1Light"/>
        <w:tblW w:w="0" w:type="auto"/>
        <w:tblLook w:val="04A0" w:firstRow="1" w:lastRow="0" w:firstColumn="1" w:lastColumn="0" w:noHBand="0" w:noVBand="1"/>
      </w:tblPr>
      <w:tblGrid>
        <w:gridCol w:w="1101"/>
        <w:gridCol w:w="3260"/>
        <w:gridCol w:w="5209"/>
      </w:tblGrid>
      <w:tr w:rsidR="0091671F" w14:paraId="702F3050" w14:textId="77777777" w:rsidTr="009167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shd w:val="clear" w:color="auto" w:fill="7030A0"/>
          </w:tcPr>
          <w:p w14:paraId="5A2DFB39" w14:textId="101313CF" w:rsidR="0091671F" w:rsidRDefault="0091671F" w:rsidP="0091671F">
            <w:pPr>
              <w:pStyle w:val="Style1"/>
              <w:ind w:firstLine="0"/>
              <w:jc w:val="center"/>
            </w:pPr>
            <w:r>
              <w:t>Kí hiệu</w:t>
            </w:r>
          </w:p>
        </w:tc>
        <w:tc>
          <w:tcPr>
            <w:tcW w:w="3260" w:type="dxa"/>
            <w:shd w:val="clear" w:color="auto" w:fill="7030A0"/>
          </w:tcPr>
          <w:p w14:paraId="310B9B6A" w14:textId="609A3996" w:rsidR="0091671F" w:rsidRDefault="0091671F" w:rsidP="0091671F">
            <w:pPr>
              <w:pStyle w:val="Style1"/>
              <w:ind w:firstLine="0"/>
              <w:jc w:val="center"/>
              <w:cnfStyle w:val="100000000000" w:firstRow="1" w:lastRow="0" w:firstColumn="0" w:lastColumn="0" w:oddVBand="0" w:evenVBand="0" w:oddHBand="0" w:evenHBand="0" w:firstRowFirstColumn="0" w:firstRowLastColumn="0" w:lastRowFirstColumn="0" w:lastRowLastColumn="0"/>
            </w:pPr>
            <w:r>
              <w:t>Tiêu chí</w:t>
            </w:r>
          </w:p>
        </w:tc>
        <w:tc>
          <w:tcPr>
            <w:tcW w:w="5209" w:type="dxa"/>
            <w:shd w:val="clear" w:color="auto" w:fill="7030A0"/>
          </w:tcPr>
          <w:p w14:paraId="255605F4" w14:textId="40154C25" w:rsidR="0091671F" w:rsidRDefault="0091671F" w:rsidP="0091671F">
            <w:pPr>
              <w:pStyle w:val="Style1"/>
              <w:ind w:firstLine="0"/>
              <w:jc w:val="center"/>
              <w:cnfStyle w:val="100000000000" w:firstRow="1" w:lastRow="0" w:firstColumn="0" w:lastColumn="0" w:oddVBand="0" w:evenVBand="0" w:oddHBand="0" w:evenHBand="0" w:firstRowFirstColumn="0" w:firstRowLastColumn="0" w:lastRowFirstColumn="0" w:lastRowLastColumn="0"/>
            </w:pPr>
            <w:r>
              <w:t>Ý nghĩa</w:t>
            </w:r>
          </w:p>
        </w:tc>
      </w:tr>
      <w:tr w:rsidR="0091671F" w14:paraId="7F5B6B06" w14:textId="77777777" w:rsidTr="0091671F">
        <w:tc>
          <w:tcPr>
            <w:cnfStyle w:val="001000000000" w:firstRow="0" w:lastRow="0" w:firstColumn="1" w:lastColumn="0" w:oddVBand="0" w:evenVBand="0" w:oddHBand="0" w:evenHBand="0" w:firstRowFirstColumn="0" w:firstRowLastColumn="0" w:lastRowFirstColumn="0" w:lastRowLastColumn="0"/>
            <w:tcW w:w="1101" w:type="dxa"/>
          </w:tcPr>
          <w:p w14:paraId="5D5D62A0" w14:textId="060973A1" w:rsidR="0091671F" w:rsidRDefault="0091671F" w:rsidP="0091671F">
            <w:pPr>
              <w:pStyle w:val="Style1"/>
              <w:ind w:firstLine="0"/>
            </w:pPr>
            <w:r>
              <w:t>C1</w:t>
            </w:r>
          </w:p>
        </w:tc>
        <w:tc>
          <w:tcPr>
            <w:tcW w:w="3260" w:type="dxa"/>
          </w:tcPr>
          <w:p w14:paraId="629D6DD0" w14:textId="029D97A7" w:rsidR="0091671F" w:rsidRDefault="0091671F" w:rsidP="0091671F">
            <w:pPr>
              <w:pStyle w:val="Style1"/>
              <w:ind w:firstLine="0"/>
              <w:cnfStyle w:val="000000000000" w:firstRow="0" w:lastRow="0" w:firstColumn="0" w:lastColumn="0" w:oddVBand="0" w:evenVBand="0" w:oddHBand="0" w:evenHBand="0" w:firstRowFirstColumn="0" w:firstRowLastColumn="0" w:lastRowFirstColumn="0" w:lastRowLastColumn="0"/>
            </w:pPr>
            <w:r>
              <w:t xml:space="preserve">Độ ổn định </w:t>
            </w:r>
            <w:r w:rsidR="00862893">
              <w:t>(Stability)</w:t>
            </w:r>
          </w:p>
        </w:tc>
        <w:tc>
          <w:tcPr>
            <w:tcW w:w="5209" w:type="dxa"/>
          </w:tcPr>
          <w:p w14:paraId="4C8AAEA9" w14:textId="44CC6786" w:rsidR="0091671F" w:rsidRDefault="0091671F" w:rsidP="0091671F">
            <w:pPr>
              <w:pStyle w:val="Style1"/>
              <w:ind w:firstLine="0"/>
              <w:cnfStyle w:val="000000000000" w:firstRow="0" w:lastRow="0" w:firstColumn="0" w:lastColumn="0" w:oddVBand="0" w:evenVBand="0" w:oddHBand="0" w:evenHBand="0" w:firstRowFirstColumn="0" w:firstRowLastColumn="0" w:lastRowFirstColumn="0" w:lastRowLastColumn="0"/>
            </w:pPr>
            <w:r>
              <w:t xml:space="preserve">Mức độ thay đổi ít khi giao diện thay đổi </w:t>
            </w:r>
          </w:p>
        </w:tc>
      </w:tr>
      <w:tr w:rsidR="0091671F" w14:paraId="1244A8B6" w14:textId="77777777" w:rsidTr="0091671F">
        <w:tc>
          <w:tcPr>
            <w:cnfStyle w:val="001000000000" w:firstRow="0" w:lastRow="0" w:firstColumn="1" w:lastColumn="0" w:oddVBand="0" w:evenVBand="0" w:oddHBand="0" w:evenHBand="0" w:firstRowFirstColumn="0" w:firstRowLastColumn="0" w:lastRowFirstColumn="0" w:lastRowLastColumn="0"/>
            <w:tcW w:w="1101" w:type="dxa"/>
          </w:tcPr>
          <w:p w14:paraId="7125B904" w14:textId="1F2AC632" w:rsidR="0091671F" w:rsidRDefault="0091671F" w:rsidP="0091671F">
            <w:pPr>
              <w:pStyle w:val="Style1"/>
              <w:ind w:firstLine="0"/>
            </w:pPr>
            <w:r>
              <w:t>C2</w:t>
            </w:r>
          </w:p>
        </w:tc>
        <w:tc>
          <w:tcPr>
            <w:tcW w:w="3260" w:type="dxa"/>
          </w:tcPr>
          <w:p w14:paraId="4F37C7C3" w14:textId="66C3259C" w:rsidR="0091671F" w:rsidRDefault="0091671F" w:rsidP="0091671F">
            <w:pPr>
              <w:pStyle w:val="Style1"/>
              <w:ind w:firstLine="0"/>
              <w:cnfStyle w:val="000000000000" w:firstRow="0" w:lastRow="0" w:firstColumn="0" w:lastColumn="0" w:oddVBand="0" w:evenVBand="0" w:oddHBand="0" w:evenHBand="0" w:firstRowFirstColumn="0" w:firstRowLastColumn="0" w:lastRowFirstColumn="0" w:lastRowLastColumn="0"/>
            </w:pPr>
            <w:r>
              <w:t>Độ chính xác</w:t>
            </w:r>
            <w:r w:rsidR="00862893">
              <w:t xml:space="preserve"> (Accuracy)</w:t>
            </w:r>
          </w:p>
        </w:tc>
        <w:tc>
          <w:tcPr>
            <w:tcW w:w="5209" w:type="dxa"/>
          </w:tcPr>
          <w:p w14:paraId="29F760AD" w14:textId="776DB078" w:rsidR="0091671F" w:rsidRDefault="0091671F" w:rsidP="0091671F">
            <w:pPr>
              <w:pStyle w:val="Style1"/>
              <w:ind w:firstLine="0"/>
              <w:cnfStyle w:val="000000000000" w:firstRow="0" w:lastRow="0" w:firstColumn="0" w:lastColumn="0" w:oddVBand="0" w:evenVBand="0" w:oddHBand="0" w:evenHBand="0" w:firstRowFirstColumn="0" w:firstRowLastColumn="0" w:lastRowFirstColumn="0" w:lastRowLastColumn="0"/>
            </w:pPr>
            <w:r>
              <w:t>Khả năng xác định đúng phần tử</w:t>
            </w:r>
          </w:p>
        </w:tc>
      </w:tr>
      <w:tr w:rsidR="0091671F" w14:paraId="0A67EB5A" w14:textId="77777777" w:rsidTr="0091671F">
        <w:tc>
          <w:tcPr>
            <w:cnfStyle w:val="001000000000" w:firstRow="0" w:lastRow="0" w:firstColumn="1" w:lastColumn="0" w:oddVBand="0" w:evenVBand="0" w:oddHBand="0" w:evenHBand="0" w:firstRowFirstColumn="0" w:firstRowLastColumn="0" w:lastRowFirstColumn="0" w:lastRowLastColumn="0"/>
            <w:tcW w:w="1101" w:type="dxa"/>
          </w:tcPr>
          <w:p w14:paraId="6F091C1D" w14:textId="076E254F" w:rsidR="0091671F" w:rsidRDefault="0091671F" w:rsidP="0091671F">
            <w:pPr>
              <w:pStyle w:val="Style1"/>
              <w:ind w:firstLine="0"/>
            </w:pPr>
            <w:r>
              <w:t>C3</w:t>
            </w:r>
          </w:p>
        </w:tc>
        <w:tc>
          <w:tcPr>
            <w:tcW w:w="3260" w:type="dxa"/>
          </w:tcPr>
          <w:p w14:paraId="4B88881C" w14:textId="59244CBF" w:rsidR="0091671F" w:rsidRDefault="0091671F" w:rsidP="0091671F">
            <w:pPr>
              <w:pStyle w:val="Style1"/>
              <w:ind w:firstLine="0"/>
              <w:cnfStyle w:val="000000000000" w:firstRow="0" w:lastRow="0" w:firstColumn="0" w:lastColumn="0" w:oddVBand="0" w:evenVBand="0" w:oddHBand="0" w:evenHBand="0" w:firstRowFirstColumn="0" w:firstRowLastColumn="0" w:lastRowFirstColumn="0" w:lastRowLastColumn="0"/>
            </w:pPr>
            <w:r>
              <w:t>Khả năng chống lỗi mutation</w:t>
            </w:r>
            <w:r w:rsidR="00862893">
              <w:t xml:space="preserve"> (Mutation Resistance)</w:t>
            </w:r>
          </w:p>
        </w:tc>
        <w:tc>
          <w:tcPr>
            <w:tcW w:w="5209" w:type="dxa"/>
          </w:tcPr>
          <w:p w14:paraId="4FDA7283" w14:textId="0B85B8F5" w:rsidR="0091671F" w:rsidRDefault="0091671F" w:rsidP="0091671F">
            <w:pPr>
              <w:pStyle w:val="Style1"/>
              <w:ind w:firstLine="0"/>
              <w:cnfStyle w:val="000000000000" w:firstRow="0" w:lastRow="0" w:firstColumn="0" w:lastColumn="0" w:oddVBand="0" w:evenVBand="0" w:oddHBand="0" w:evenHBand="0" w:firstRowFirstColumn="0" w:firstRowLastColumn="0" w:lastRowFirstColumn="0" w:lastRowLastColumn="0"/>
            </w:pPr>
            <w:r>
              <w:t>Chịu được rename/remove/replace</w:t>
            </w:r>
          </w:p>
        </w:tc>
      </w:tr>
      <w:tr w:rsidR="0091671F" w14:paraId="2CD855A8" w14:textId="77777777" w:rsidTr="0091671F">
        <w:tc>
          <w:tcPr>
            <w:cnfStyle w:val="001000000000" w:firstRow="0" w:lastRow="0" w:firstColumn="1" w:lastColumn="0" w:oddVBand="0" w:evenVBand="0" w:oddHBand="0" w:evenHBand="0" w:firstRowFirstColumn="0" w:firstRowLastColumn="0" w:lastRowFirstColumn="0" w:lastRowLastColumn="0"/>
            <w:tcW w:w="1101" w:type="dxa"/>
          </w:tcPr>
          <w:p w14:paraId="4FBC946A" w14:textId="54503860" w:rsidR="0091671F" w:rsidRDefault="0091671F" w:rsidP="0091671F">
            <w:pPr>
              <w:pStyle w:val="Style1"/>
              <w:ind w:firstLine="0"/>
            </w:pPr>
            <w:r>
              <w:t>C4</w:t>
            </w:r>
          </w:p>
        </w:tc>
        <w:tc>
          <w:tcPr>
            <w:tcW w:w="3260" w:type="dxa"/>
          </w:tcPr>
          <w:p w14:paraId="1096939B" w14:textId="22066A51" w:rsidR="0091671F" w:rsidRDefault="0091671F" w:rsidP="0091671F">
            <w:pPr>
              <w:pStyle w:val="Style1"/>
              <w:ind w:firstLine="0"/>
              <w:cnfStyle w:val="000000000000" w:firstRow="0" w:lastRow="0" w:firstColumn="0" w:lastColumn="0" w:oddVBand="0" w:evenVBand="0" w:oddHBand="0" w:evenHBand="0" w:firstRowFirstColumn="0" w:firstRowLastColumn="0" w:lastRowFirstColumn="0" w:lastRowLastColumn="0"/>
            </w:pPr>
            <w:r>
              <w:t>Chi phí tính toán</w:t>
            </w:r>
            <w:r w:rsidR="00862893">
              <w:t xml:space="preserve"> (Computation Cost)</w:t>
            </w:r>
          </w:p>
        </w:tc>
        <w:tc>
          <w:tcPr>
            <w:tcW w:w="5209" w:type="dxa"/>
          </w:tcPr>
          <w:p w14:paraId="7BA966C4" w14:textId="1A5B72FE" w:rsidR="0091671F" w:rsidRDefault="0091671F" w:rsidP="00496DCD">
            <w:pPr>
              <w:pStyle w:val="Style1"/>
              <w:keepNext/>
              <w:ind w:firstLine="0"/>
              <w:cnfStyle w:val="000000000000" w:firstRow="0" w:lastRow="0" w:firstColumn="0" w:lastColumn="0" w:oddVBand="0" w:evenVBand="0" w:oddHBand="0" w:evenHBand="0" w:firstRowFirstColumn="0" w:firstRowLastColumn="0" w:lastRowFirstColumn="0" w:lastRowLastColumn="0"/>
            </w:pPr>
            <w:r>
              <w:t>Tài nguyên xử lý cần thiết</w:t>
            </w:r>
          </w:p>
        </w:tc>
      </w:tr>
    </w:tbl>
    <w:p w14:paraId="5DC8E4FE" w14:textId="257650DE" w:rsidR="0091671F" w:rsidRPr="00496DCD" w:rsidRDefault="00496DCD" w:rsidP="00496DCD">
      <w:pPr>
        <w:pStyle w:val="Caption"/>
        <w:rPr>
          <w:lang w:val="vi-VN"/>
        </w:rPr>
      </w:pPr>
      <w:bookmarkStart w:id="48" w:name="_Toc229268163"/>
      <w:r>
        <w:t xml:space="preserve">Bảng </w:t>
      </w:r>
      <w:fldSimple w:instr=" STYLEREF 1 \s ">
        <w:r w:rsidR="00A23EB4">
          <w:rPr>
            <w:noProof/>
          </w:rPr>
          <w:t>3</w:t>
        </w:r>
      </w:fldSimple>
      <w:r w:rsidR="00A23EB4">
        <w:t>.</w:t>
      </w:r>
      <w:fldSimple w:instr=" SEQ Bảng \* ARABIC \s 1 ">
        <w:r w:rsidR="00A23EB4">
          <w:rPr>
            <w:noProof/>
          </w:rPr>
          <w:t>7</w:t>
        </w:r>
      </w:fldSimple>
      <w:r>
        <w:rPr>
          <w:lang w:val="vi-VN"/>
        </w:rPr>
        <w:t xml:space="preserve"> Tiêu chí đánh giá</w:t>
      </w:r>
      <w:bookmarkEnd w:id="48"/>
    </w:p>
    <w:p w14:paraId="74CC9A12" w14:textId="068B9777" w:rsidR="004465AD" w:rsidRDefault="0091671F" w:rsidP="004465AD">
      <w:pPr>
        <w:pStyle w:val="Style1"/>
      </w:pPr>
      <w:r>
        <w:t>Trong đó:</w:t>
      </w:r>
    </w:p>
    <w:p w14:paraId="2D5D13BF" w14:textId="77777777" w:rsidR="0091671F" w:rsidRDefault="0091671F" w:rsidP="0091671F">
      <w:pPr>
        <w:pStyle w:val="Style1"/>
        <w:numPr>
          <w:ilvl w:val="0"/>
          <w:numId w:val="39"/>
        </w:numPr>
      </w:pPr>
      <w:r>
        <w:t>C1, C2, C3 là Benefit criteria (càng lớn càng tốt)</w:t>
      </w:r>
    </w:p>
    <w:p w14:paraId="57C07138" w14:textId="66CB61DF" w:rsidR="0091671F" w:rsidRDefault="0091671F" w:rsidP="0091671F">
      <w:pPr>
        <w:pStyle w:val="Style1"/>
        <w:numPr>
          <w:ilvl w:val="0"/>
          <w:numId w:val="39"/>
        </w:numPr>
      </w:pPr>
      <w:r>
        <w:t>C4 là Cost criteria (càng nhỏ càng tốt)</w:t>
      </w:r>
    </w:p>
    <w:p w14:paraId="18E10603" w14:textId="3DCF5486" w:rsidR="0091671F" w:rsidRPr="00721D62" w:rsidRDefault="0091671F" w:rsidP="0091671F">
      <w:pPr>
        <w:pStyle w:val="Style1"/>
        <w:numPr>
          <w:ilvl w:val="0"/>
          <w:numId w:val="38"/>
        </w:numPr>
        <w:rPr>
          <w:b/>
          <w:bCs/>
        </w:rPr>
      </w:pPr>
      <w:r w:rsidRPr="00721D62">
        <w:rPr>
          <w:b/>
          <w:bCs/>
        </w:rPr>
        <w:t>Xác định tỷ lệ phù hợp cho từng phương án</w:t>
      </w:r>
    </w:p>
    <w:p w14:paraId="1C695ED0" w14:textId="29DBC809" w:rsidR="0091671F" w:rsidRDefault="0091671F" w:rsidP="0091671F">
      <w:pPr>
        <w:pStyle w:val="Style1"/>
      </w:pPr>
      <w:r>
        <w:t>Chuyên gia đánh giá mức độ phù hợp theo thang điểm:</w:t>
      </w:r>
    </w:p>
    <w:tbl>
      <w:tblPr>
        <w:tblStyle w:val="GridTable1Light"/>
        <w:tblW w:w="0" w:type="auto"/>
        <w:tblLook w:val="04A0" w:firstRow="1" w:lastRow="0" w:firstColumn="1" w:lastColumn="0" w:noHBand="0" w:noVBand="1"/>
      </w:tblPr>
      <w:tblGrid>
        <w:gridCol w:w="4785"/>
        <w:gridCol w:w="4785"/>
      </w:tblGrid>
      <w:tr w:rsidR="000922D2" w14:paraId="1D5D3CD6" w14:textId="77777777" w:rsidTr="00092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shd w:val="clear" w:color="auto" w:fill="7030A0"/>
          </w:tcPr>
          <w:p w14:paraId="7440C177" w14:textId="1C5141F0" w:rsidR="000922D2" w:rsidRDefault="000922D2" w:rsidP="000922D2">
            <w:pPr>
              <w:pStyle w:val="Style1"/>
              <w:ind w:firstLine="0"/>
              <w:jc w:val="center"/>
            </w:pPr>
            <w:r>
              <w:t>Điểm</w:t>
            </w:r>
          </w:p>
        </w:tc>
        <w:tc>
          <w:tcPr>
            <w:tcW w:w="4785" w:type="dxa"/>
            <w:shd w:val="clear" w:color="auto" w:fill="7030A0"/>
          </w:tcPr>
          <w:p w14:paraId="734AF31B" w14:textId="17D9FB4B" w:rsidR="000922D2" w:rsidRDefault="000922D2" w:rsidP="000922D2">
            <w:pPr>
              <w:pStyle w:val="Style1"/>
              <w:ind w:firstLine="0"/>
              <w:jc w:val="center"/>
              <w:cnfStyle w:val="100000000000" w:firstRow="1" w:lastRow="0" w:firstColumn="0" w:lastColumn="0" w:oddVBand="0" w:evenVBand="0" w:oddHBand="0" w:evenHBand="0" w:firstRowFirstColumn="0" w:firstRowLastColumn="0" w:lastRowFirstColumn="0" w:lastRowLastColumn="0"/>
            </w:pPr>
            <w:r>
              <w:t>Mức độ</w:t>
            </w:r>
          </w:p>
        </w:tc>
      </w:tr>
      <w:tr w:rsidR="000922D2" w14:paraId="7F5CE087" w14:textId="77777777" w:rsidTr="000922D2">
        <w:tc>
          <w:tcPr>
            <w:cnfStyle w:val="001000000000" w:firstRow="0" w:lastRow="0" w:firstColumn="1" w:lastColumn="0" w:oddVBand="0" w:evenVBand="0" w:oddHBand="0" w:evenHBand="0" w:firstRowFirstColumn="0" w:firstRowLastColumn="0" w:lastRowFirstColumn="0" w:lastRowLastColumn="0"/>
            <w:tcW w:w="4785" w:type="dxa"/>
          </w:tcPr>
          <w:p w14:paraId="1CF3921F" w14:textId="336D9F11" w:rsidR="000922D2" w:rsidRDefault="000922D2" w:rsidP="000922D2">
            <w:pPr>
              <w:pStyle w:val="Style1"/>
              <w:ind w:firstLine="0"/>
              <w:jc w:val="center"/>
            </w:pPr>
            <w:r>
              <w:t>1</w:t>
            </w:r>
          </w:p>
        </w:tc>
        <w:tc>
          <w:tcPr>
            <w:tcW w:w="4785" w:type="dxa"/>
          </w:tcPr>
          <w:p w14:paraId="47396177" w14:textId="3A2D7E71"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Rất thấp</w:t>
            </w:r>
          </w:p>
        </w:tc>
      </w:tr>
      <w:tr w:rsidR="000922D2" w14:paraId="5A59A8B9" w14:textId="77777777" w:rsidTr="000922D2">
        <w:tc>
          <w:tcPr>
            <w:cnfStyle w:val="001000000000" w:firstRow="0" w:lastRow="0" w:firstColumn="1" w:lastColumn="0" w:oddVBand="0" w:evenVBand="0" w:oddHBand="0" w:evenHBand="0" w:firstRowFirstColumn="0" w:firstRowLastColumn="0" w:lastRowFirstColumn="0" w:lastRowLastColumn="0"/>
            <w:tcW w:w="4785" w:type="dxa"/>
          </w:tcPr>
          <w:p w14:paraId="291E9421" w14:textId="4EBAEA8B" w:rsidR="000922D2" w:rsidRDefault="000922D2" w:rsidP="000922D2">
            <w:pPr>
              <w:pStyle w:val="Style1"/>
              <w:ind w:firstLine="0"/>
              <w:jc w:val="center"/>
            </w:pPr>
            <w:r>
              <w:t>2</w:t>
            </w:r>
          </w:p>
        </w:tc>
        <w:tc>
          <w:tcPr>
            <w:tcW w:w="4785" w:type="dxa"/>
          </w:tcPr>
          <w:p w14:paraId="15257DD9" w14:textId="4EC46D4B"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Thấp</w:t>
            </w:r>
          </w:p>
        </w:tc>
      </w:tr>
      <w:tr w:rsidR="000922D2" w14:paraId="0E931E38" w14:textId="77777777" w:rsidTr="000922D2">
        <w:tc>
          <w:tcPr>
            <w:cnfStyle w:val="001000000000" w:firstRow="0" w:lastRow="0" w:firstColumn="1" w:lastColumn="0" w:oddVBand="0" w:evenVBand="0" w:oddHBand="0" w:evenHBand="0" w:firstRowFirstColumn="0" w:firstRowLastColumn="0" w:lastRowFirstColumn="0" w:lastRowLastColumn="0"/>
            <w:tcW w:w="4785" w:type="dxa"/>
          </w:tcPr>
          <w:p w14:paraId="3CAAB891" w14:textId="508D3518" w:rsidR="000922D2" w:rsidRDefault="000922D2" w:rsidP="000922D2">
            <w:pPr>
              <w:pStyle w:val="Style1"/>
              <w:ind w:firstLine="0"/>
              <w:jc w:val="center"/>
            </w:pPr>
            <w:r>
              <w:t>3</w:t>
            </w:r>
          </w:p>
        </w:tc>
        <w:tc>
          <w:tcPr>
            <w:tcW w:w="4785" w:type="dxa"/>
          </w:tcPr>
          <w:p w14:paraId="7C777A13" w14:textId="7AA2CB84"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Trung bình</w:t>
            </w:r>
          </w:p>
        </w:tc>
      </w:tr>
      <w:tr w:rsidR="000922D2" w14:paraId="1AFBB225" w14:textId="77777777" w:rsidTr="000922D2">
        <w:tc>
          <w:tcPr>
            <w:cnfStyle w:val="001000000000" w:firstRow="0" w:lastRow="0" w:firstColumn="1" w:lastColumn="0" w:oddVBand="0" w:evenVBand="0" w:oddHBand="0" w:evenHBand="0" w:firstRowFirstColumn="0" w:firstRowLastColumn="0" w:lastRowFirstColumn="0" w:lastRowLastColumn="0"/>
            <w:tcW w:w="4785" w:type="dxa"/>
          </w:tcPr>
          <w:p w14:paraId="3CFB12CD" w14:textId="5A57AEF9" w:rsidR="000922D2" w:rsidRDefault="000922D2" w:rsidP="000922D2">
            <w:pPr>
              <w:pStyle w:val="Style1"/>
              <w:ind w:firstLine="0"/>
              <w:jc w:val="center"/>
            </w:pPr>
            <w:r>
              <w:t>4</w:t>
            </w:r>
          </w:p>
        </w:tc>
        <w:tc>
          <w:tcPr>
            <w:tcW w:w="4785" w:type="dxa"/>
          </w:tcPr>
          <w:p w14:paraId="070D0EC1" w14:textId="354997B3"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Cao</w:t>
            </w:r>
          </w:p>
        </w:tc>
      </w:tr>
      <w:tr w:rsidR="000922D2" w14:paraId="2AB45639" w14:textId="77777777" w:rsidTr="000922D2">
        <w:tc>
          <w:tcPr>
            <w:cnfStyle w:val="001000000000" w:firstRow="0" w:lastRow="0" w:firstColumn="1" w:lastColumn="0" w:oddVBand="0" w:evenVBand="0" w:oddHBand="0" w:evenHBand="0" w:firstRowFirstColumn="0" w:firstRowLastColumn="0" w:lastRowFirstColumn="0" w:lastRowLastColumn="0"/>
            <w:tcW w:w="4785" w:type="dxa"/>
          </w:tcPr>
          <w:p w14:paraId="44EDF97A" w14:textId="34A69AA4" w:rsidR="000922D2" w:rsidRDefault="000922D2" w:rsidP="000922D2">
            <w:pPr>
              <w:pStyle w:val="Style1"/>
              <w:ind w:firstLine="0"/>
              <w:jc w:val="center"/>
            </w:pPr>
            <w:r>
              <w:t>5</w:t>
            </w:r>
          </w:p>
        </w:tc>
        <w:tc>
          <w:tcPr>
            <w:tcW w:w="4785" w:type="dxa"/>
          </w:tcPr>
          <w:p w14:paraId="78889475" w14:textId="4D307851" w:rsidR="000922D2" w:rsidRDefault="000922D2" w:rsidP="00496DCD">
            <w:pPr>
              <w:pStyle w:val="Style1"/>
              <w:keepNext/>
              <w:ind w:firstLine="0"/>
              <w:jc w:val="center"/>
              <w:cnfStyle w:val="000000000000" w:firstRow="0" w:lastRow="0" w:firstColumn="0" w:lastColumn="0" w:oddVBand="0" w:evenVBand="0" w:oddHBand="0" w:evenHBand="0" w:firstRowFirstColumn="0" w:firstRowLastColumn="0" w:lastRowFirstColumn="0" w:lastRowLastColumn="0"/>
            </w:pPr>
            <w:r>
              <w:t>Rất cao</w:t>
            </w:r>
          </w:p>
        </w:tc>
      </w:tr>
    </w:tbl>
    <w:p w14:paraId="5F631C9D" w14:textId="44B75F90" w:rsidR="0091671F" w:rsidRPr="00496DCD" w:rsidRDefault="00496DCD" w:rsidP="00496DCD">
      <w:pPr>
        <w:pStyle w:val="Caption"/>
        <w:rPr>
          <w:lang w:val="vi-VN"/>
        </w:rPr>
      </w:pPr>
      <w:bookmarkStart w:id="49" w:name="_Toc229268164"/>
      <w:r>
        <w:t xml:space="preserve">Bảng </w:t>
      </w:r>
      <w:fldSimple w:instr=" STYLEREF 1 \s ">
        <w:r w:rsidR="00A23EB4">
          <w:rPr>
            <w:noProof/>
          </w:rPr>
          <w:t>3</w:t>
        </w:r>
      </w:fldSimple>
      <w:r w:rsidR="00A23EB4">
        <w:t>.</w:t>
      </w:r>
      <w:fldSimple w:instr=" SEQ Bảng \* ARABIC \s 1 ">
        <w:r w:rsidR="00A23EB4">
          <w:rPr>
            <w:noProof/>
          </w:rPr>
          <w:t>8</w:t>
        </w:r>
      </w:fldSimple>
      <w:r>
        <w:rPr>
          <w:lang w:val="vi-VN"/>
        </w:rPr>
        <w:t xml:space="preserve"> </w:t>
      </w:r>
      <w:r w:rsidR="004F3A11">
        <w:rPr>
          <w:lang w:val="vi-VN"/>
        </w:rPr>
        <w:t>Điểm mức độ phù hợp</w:t>
      </w:r>
      <w:bookmarkEnd w:id="49"/>
    </w:p>
    <w:p w14:paraId="30AA9D6F" w14:textId="034AE901" w:rsidR="00D8170D" w:rsidRDefault="000922D2" w:rsidP="000922D2">
      <w:pPr>
        <w:pStyle w:val="Style1"/>
      </w:pPr>
      <w:r>
        <w:t xml:space="preserve">Sau khi phân tích thực nghiệm hệ thống self healing, ta có bảng đánh </w:t>
      </w:r>
      <w:r w:rsidR="004F3A11">
        <w:t xml:space="preserve">giá </w:t>
      </w:r>
      <w:r>
        <w:t>các tiêu chí:</w:t>
      </w:r>
    </w:p>
    <w:tbl>
      <w:tblPr>
        <w:tblStyle w:val="GridTable1Light"/>
        <w:tblW w:w="0" w:type="auto"/>
        <w:tblLook w:val="04A0" w:firstRow="1" w:lastRow="0" w:firstColumn="1" w:lastColumn="0" w:noHBand="0" w:noVBand="1"/>
      </w:tblPr>
      <w:tblGrid>
        <w:gridCol w:w="2802"/>
        <w:gridCol w:w="1701"/>
        <w:gridCol w:w="1701"/>
        <w:gridCol w:w="1701"/>
        <w:gridCol w:w="1665"/>
      </w:tblGrid>
      <w:tr w:rsidR="000922D2" w14:paraId="0457B9CE" w14:textId="77777777" w:rsidTr="000922D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02" w:type="dxa"/>
            <w:shd w:val="clear" w:color="auto" w:fill="7030A0"/>
          </w:tcPr>
          <w:p w14:paraId="5C6693EE" w14:textId="11C5B207" w:rsidR="000922D2" w:rsidRDefault="000922D2" w:rsidP="000922D2">
            <w:pPr>
              <w:pStyle w:val="Style1"/>
              <w:ind w:firstLine="0"/>
              <w:jc w:val="center"/>
            </w:pPr>
            <w:r>
              <w:t>Similarity Dimension</w:t>
            </w:r>
          </w:p>
        </w:tc>
        <w:tc>
          <w:tcPr>
            <w:tcW w:w="1701" w:type="dxa"/>
            <w:shd w:val="clear" w:color="auto" w:fill="7030A0"/>
          </w:tcPr>
          <w:p w14:paraId="6645FC9B" w14:textId="457EEE1A" w:rsidR="000922D2" w:rsidRDefault="000922D2" w:rsidP="000922D2">
            <w:pPr>
              <w:pStyle w:val="Style1"/>
              <w:ind w:firstLine="0"/>
              <w:jc w:val="center"/>
              <w:cnfStyle w:val="100000000000" w:firstRow="1" w:lastRow="0" w:firstColumn="0" w:lastColumn="0" w:oddVBand="0" w:evenVBand="0" w:oddHBand="0" w:evenHBand="0" w:firstRowFirstColumn="0" w:firstRowLastColumn="0" w:lastRowFirstColumn="0" w:lastRowLastColumn="0"/>
            </w:pPr>
            <w:r>
              <w:t>C1</w:t>
            </w:r>
          </w:p>
        </w:tc>
        <w:tc>
          <w:tcPr>
            <w:tcW w:w="1701" w:type="dxa"/>
            <w:shd w:val="clear" w:color="auto" w:fill="7030A0"/>
          </w:tcPr>
          <w:p w14:paraId="25F8BCC6" w14:textId="7957AF2E" w:rsidR="000922D2" w:rsidRDefault="000922D2" w:rsidP="000922D2">
            <w:pPr>
              <w:pStyle w:val="Style1"/>
              <w:ind w:firstLine="0"/>
              <w:jc w:val="center"/>
              <w:cnfStyle w:val="100000000000" w:firstRow="1" w:lastRow="0" w:firstColumn="0" w:lastColumn="0" w:oddVBand="0" w:evenVBand="0" w:oddHBand="0" w:evenHBand="0" w:firstRowFirstColumn="0" w:firstRowLastColumn="0" w:lastRowFirstColumn="0" w:lastRowLastColumn="0"/>
            </w:pPr>
            <w:r>
              <w:t>C2</w:t>
            </w:r>
          </w:p>
        </w:tc>
        <w:tc>
          <w:tcPr>
            <w:tcW w:w="1701" w:type="dxa"/>
            <w:shd w:val="clear" w:color="auto" w:fill="7030A0"/>
          </w:tcPr>
          <w:p w14:paraId="526EB213" w14:textId="0A4FA285" w:rsidR="000922D2" w:rsidRDefault="000922D2" w:rsidP="000922D2">
            <w:pPr>
              <w:pStyle w:val="Style1"/>
              <w:ind w:firstLine="0"/>
              <w:jc w:val="center"/>
              <w:cnfStyle w:val="100000000000" w:firstRow="1" w:lastRow="0" w:firstColumn="0" w:lastColumn="0" w:oddVBand="0" w:evenVBand="0" w:oddHBand="0" w:evenHBand="0" w:firstRowFirstColumn="0" w:firstRowLastColumn="0" w:lastRowFirstColumn="0" w:lastRowLastColumn="0"/>
            </w:pPr>
            <w:r>
              <w:t>C3</w:t>
            </w:r>
          </w:p>
        </w:tc>
        <w:tc>
          <w:tcPr>
            <w:tcW w:w="1665" w:type="dxa"/>
            <w:shd w:val="clear" w:color="auto" w:fill="7030A0"/>
          </w:tcPr>
          <w:p w14:paraId="7BB25AF1" w14:textId="6D2E3876" w:rsidR="000922D2" w:rsidRDefault="000922D2" w:rsidP="000922D2">
            <w:pPr>
              <w:pStyle w:val="Style1"/>
              <w:ind w:firstLine="0"/>
              <w:jc w:val="center"/>
              <w:cnfStyle w:val="100000000000" w:firstRow="1" w:lastRow="0" w:firstColumn="0" w:lastColumn="0" w:oddVBand="0" w:evenVBand="0" w:oddHBand="0" w:evenHBand="0" w:firstRowFirstColumn="0" w:firstRowLastColumn="0" w:lastRowFirstColumn="0" w:lastRowLastColumn="0"/>
            </w:pPr>
            <w:r>
              <w:t>C4</w:t>
            </w:r>
          </w:p>
        </w:tc>
      </w:tr>
      <w:tr w:rsidR="000922D2" w14:paraId="5E84BAA6" w14:textId="77777777" w:rsidTr="000922D2">
        <w:tc>
          <w:tcPr>
            <w:cnfStyle w:val="001000000000" w:firstRow="0" w:lastRow="0" w:firstColumn="1" w:lastColumn="0" w:oddVBand="0" w:evenVBand="0" w:oddHBand="0" w:evenHBand="0" w:firstRowFirstColumn="0" w:firstRowLastColumn="0" w:lastRowFirstColumn="0" w:lastRowLastColumn="0"/>
            <w:tcW w:w="2802" w:type="dxa"/>
          </w:tcPr>
          <w:p w14:paraId="347FB6D4" w14:textId="3E2E3CC6" w:rsidR="000922D2" w:rsidRDefault="000922D2" w:rsidP="000922D2">
            <w:pPr>
              <w:pStyle w:val="Style1"/>
              <w:ind w:firstLine="0"/>
            </w:pPr>
            <w:r>
              <w:t>Attribute</w:t>
            </w:r>
          </w:p>
        </w:tc>
        <w:tc>
          <w:tcPr>
            <w:tcW w:w="1701" w:type="dxa"/>
          </w:tcPr>
          <w:p w14:paraId="2295B630" w14:textId="7FA2830B"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5</w:t>
            </w:r>
          </w:p>
        </w:tc>
        <w:tc>
          <w:tcPr>
            <w:tcW w:w="1701" w:type="dxa"/>
          </w:tcPr>
          <w:p w14:paraId="647B1ABD" w14:textId="18617C40"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5</w:t>
            </w:r>
          </w:p>
        </w:tc>
        <w:tc>
          <w:tcPr>
            <w:tcW w:w="1701" w:type="dxa"/>
          </w:tcPr>
          <w:p w14:paraId="61BDB38D" w14:textId="66500283"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4</w:t>
            </w:r>
          </w:p>
        </w:tc>
        <w:tc>
          <w:tcPr>
            <w:tcW w:w="1665" w:type="dxa"/>
          </w:tcPr>
          <w:p w14:paraId="459E21D5" w14:textId="172117C1" w:rsidR="000922D2" w:rsidRDefault="00470945"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2</w:t>
            </w:r>
          </w:p>
        </w:tc>
      </w:tr>
      <w:tr w:rsidR="000922D2" w14:paraId="3C7FB01D" w14:textId="77777777" w:rsidTr="000922D2">
        <w:tc>
          <w:tcPr>
            <w:cnfStyle w:val="001000000000" w:firstRow="0" w:lastRow="0" w:firstColumn="1" w:lastColumn="0" w:oddVBand="0" w:evenVBand="0" w:oddHBand="0" w:evenHBand="0" w:firstRowFirstColumn="0" w:firstRowLastColumn="0" w:lastRowFirstColumn="0" w:lastRowLastColumn="0"/>
            <w:tcW w:w="2802" w:type="dxa"/>
          </w:tcPr>
          <w:p w14:paraId="24F95D14" w14:textId="0F96CA0C" w:rsidR="000922D2" w:rsidRDefault="000922D2" w:rsidP="000922D2">
            <w:pPr>
              <w:pStyle w:val="Style1"/>
              <w:ind w:firstLine="0"/>
            </w:pPr>
            <w:r>
              <w:lastRenderedPageBreak/>
              <w:t>Semantic</w:t>
            </w:r>
          </w:p>
        </w:tc>
        <w:tc>
          <w:tcPr>
            <w:tcW w:w="1701" w:type="dxa"/>
          </w:tcPr>
          <w:p w14:paraId="0D749BE4" w14:textId="2A6EE514"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4</w:t>
            </w:r>
          </w:p>
        </w:tc>
        <w:tc>
          <w:tcPr>
            <w:tcW w:w="1701" w:type="dxa"/>
          </w:tcPr>
          <w:p w14:paraId="4D8D2237" w14:textId="41D12E2F"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4</w:t>
            </w:r>
          </w:p>
        </w:tc>
        <w:tc>
          <w:tcPr>
            <w:tcW w:w="1701" w:type="dxa"/>
          </w:tcPr>
          <w:p w14:paraId="3A666E26" w14:textId="6132DF17"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5</w:t>
            </w:r>
          </w:p>
        </w:tc>
        <w:tc>
          <w:tcPr>
            <w:tcW w:w="1665" w:type="dxa"/>
          </w:tcPr>
          <w:p w14:paraId="069C7D4D" w14:textId="4E27C48E"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3</w:t>
            </w:r>
          </w:p>
        </w:tc>
      </w:tr>
      <w:tr w:rsidR="000922D2" w14:paraId="6EBB8D66" w14:textId="77777777" w:rsidTr="000922D2">
        <w:tc>
          <w:tcPr>
            <w:cnfStyle w:val="001000000000" w:firstRow="0" w:lastRow="0" w:firstColumn="1" w:lastColumn="0" w:oddVBand="0" w:evenVBand="0" w:oddHBand="0" w:evenHBand="0" w:firstRowFirstColumn="0" w:firstRowLastColumn="0" w:lastRowFirstColumn="0" w:lastRowLastColumn="0"/>
            <w:tcW w:w="2802" w:type="dxa"/>
          </w:tcPr>
          <w:p w14:paraId="09942AC5" w14:textId="6F8CDD53" w:rsidR="000922D2" w:rsidRDefault="000922D2" w:rsidP="000922D2">
            <w:pPr>
              <w:pStyle w:val="Style1"/>
              <w:ind w:firstLine="0"/>
            </w:pPr>
            <w:r>
              <w:t>Structue</w:t>
            </w:r>
          </w:p>
        </w:tc>
        <w:tc>
          <w:tcPr>
            <w:tcW w:w="1701" w:type="dxa"/>
          </w:tcPr>
          <w:p w14:paraId="14398011" w14:textId="133AAFE7"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4</w:t>
            </w:r>
          </w:p>
        </w:tc>
        <w:tc>
          <w:tcPr>
            <w:tcW w:w="1701" w:type="dxa"/>
          </w:tcPr>
          <w:p w14:paraId="7CF2BE00" w14:textId="19B619B9"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3</w:t>
            </w:r>
          </w:p>
        </w:tc>
        <w:tc>
          <w:tcPr>
            <w:tcW w:w="1701" w:type="dxa"/>
          </w:tcPr>
          <w:p w14:paraId="076FFE30" w14:textId="229E68AD"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4</w:t>
            </w:r>
          </w:p>
        </w:tc>
        <w:tc>
          <w:tcPr>
            <w:tcW w:w="1665" w:type="dxa"/>
          </w:tcPr>
          <w:p w14:paraId="6E773866" w14:textId="2406B8F2"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4</w:t>
            </w:r>
          </w:p>
        </w:tc>
      </w:tr>
      <w:tr w:rsidR="000922D2" w14:paraId="7D67DBF0" w14:textId="77777777" w:rsidTr="000922D2">
        <w:tc>
          <w:tcPr>
            <w:cnfStyle w:val="001000000000" w:firstRow="0" w:lastRow="0" w:firstColumn="1" w:lastColumn="0" w:oddVBand="0" w:evenVBand="0" w:oddHBand="0" w:evenHBand="0" w:firstRowFirstColumn="0" w:firstRowLastColumn="0" w:lastRowFirstColumn="0" w:lastRowLastColumn="0"/>
            <w:tcW w:w="2802" w:type="dxa"/>
          </w:tcPr>
          <w:p w14:paraId="2C2C7512" w14:textId="37BC6B01" w:rsidR="000922D2" w:rsidRDefault="000922D2" w:rsidP="000922D2">
            <w:pPr>
              <w:pStyle w:val="Style1"/>
              <w:ind w:firstLine="0"/>
            </w:pPr>
            <w:r>
              <w:t>Context</w:t>
            </w:r>
          </w:p>
        </w:tc>
        <w:tc>
          <w:tcPr>
            <w:tcW w:w="1701" w:type="dxa"/>
          </w:tcPr>
          <w:p w14:paraId="4094067C" w14:textId="20D243CA"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3</w:t>
            </w:r>
          </w:p>
        </w:tc>
        <w:tc>
          <w:tcPr>
            <w:tcW w:w="1701" w:type="dxa"/>
          </w:tcPr>
          <w:p w14:paraId="09C99FD0" w14:textId="6DFC7DBA"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3</w:t>
            </w:r>
          </w:p>
        </w:tc>
        <w:tc>
          <w:tcPr>
            <w:tcW w:w="1701" w:type="dxa"/>
          </w:tcPr>
          <w:p w14:paraId="17049D19" w14:textId="771E4086"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3</w:t>
            </w:r>
          </w:p>
        </w:tc>
        <w:tc>
          <w:tcPr>
            <w:tcW w:w="1665" w:type="dxa"/>
          </w:tcPr>
          <w:p w14:paraId="270B73D8" w14:textId="4FA06FDF"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3</w:t>
            </w:r>
          </w:p>
        </w:tc>
      </w:tr>
      <w:tr w:rsidR="000922D2" w14:paraId="21758CCC" w14:textId="77777777" w:rsidTr="000922D2">
        <w:tc>
          <w:tcPr>
            <w:cnfStyle w:val="001000000000" w:firstRow="0" w:lastRow="0" w:firstColumn="1" w:lastColumn="0" w:oddVBand="0" w:evenVBand="0" w:oddHBand="0" w:evenHBand="0" w:firstRowFirstColumn="0" w:firstRowLastColumn="0" w:lastRowFirstColumn="0" w:lastRowLastColumn="0"/>
            <w:tcW w:w="2802" w:type="dxa"/>
          </w:tcPr>
          <w:p w14:paraId="146D886A" w14:textId="6A5F5249" w:rsidR="000922D2" w:rsidRDefault="007346D9" w:rsidP="000922D2">
            <w:pPr>
              <w:pStyle w:val="Style1"/>
              <w:ind w:firstLine="0"/>
            </w:pPr>
            <w:r>
              <w:t>Vis</w:t>
            </w:r>
            <w:r w:rsidR="000922D2">
              <w:t>ual</w:t>
            </w:r>
            <w:r>
              <w:t xml:space="preserve"> </w:t>
            </w:r>
          </w:p>
        </w:tc>
        <w:tc>
          <w:tcPr>
            <w:tcW w:w="1701" w:type="dxa"/>
          </w:tcPr>
          <w:p w14:paraId="491718A8" w14:textId="7DE3AC9B"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2</w:t>
            </w:r>
          </w:p>
        </w:tc>
        <w:tc>
          <w:tcPr>
            <w:tcW w:w="1701" w:type="dxa"/>
          </w:tcPr>
          <w:p w14:paraId="1619D02E" w14:textId="6E6673AD"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2</w:t>
            </w:r>
          </w:p>
        </w:tc>
        <w:tc>
          <w:tcPr>
            <w:tcW w:w="1701" w:type="dxa"/>
          </w:tcPr>
          <w:p w14:paraId="775444CE" w14:textId="08706091" w:rsidR="000922D2" w:rsidRDefault="000922D2" w:rsidP="000922D2">
            <w:pPr>
              <w:pStyle w:val="Style1"/>
              <w:ind w:firstLine="0"/>
              <w:jc w:val="center"/>
              <w:cnfStyle w:val="000000000000" w:firstRow="0" w:lastRow="0" w:firstColumn="0" w:lastColumn="0" w:oddVBand="0" w:evenVBand="0" w:oddHBand="0" w:evenHBand="0" w:firstRowFirstColumn="0" w:firstRowLastColumn="0" w:lastRowFirstColumn="0" w:lastRowLastColumn="0"/>
            </w:pPr>
            <w:r>
              <w:t>2</w:t>
            </w:r>
          </w:p>
        </w:tc>
        <w:tc>
          <w:tcPr>
            <w:tcW w:w="1665" w:type="dxa"/>
          </w:tcPr>
          <w:p w14:paraId="76E099B4" w14:textId="6315B91F" w:rsidR="000922D2" w:rsidRDefault="000922D2" w:rsidP="004F3A11">
            <w:pPr>
              <w:pStyle w:val="Style1"/>
              <w:keepNext/>
              <w:ind w:firstLine="0"/>
              <w:jc w:val="center"/>
              <w:cnfStyle w:val="000000000000" w:firstRow="0" w:lastRow="0" w:firstColumn="0" w:lastColumn="0" w:oddVBand="0" w:evenVBand="0" w:oddHBand="0" w:evenHBand="0" w:firstRowFirstColumn="0" w:firstRowLastColumn="0" w:lastRowFirstColumn="0" w:lastRowLastColumn="0"/>
            </w:pPr>
            <w:r>
              <w:t>5</w:t>
            </w:r>
          </w:p>
        </w:tc>
      </w:tr>
    </w:tbl>
    <w:p w14:paraId="4DC0B4C7" w14:textId="59DB13C3" w:rsidR="000922D2" w:rsidRPr="004F3A11" w:rsidRDefault="004F3A11" w:rsidP="004F3A11">
      <w:pPr>
        <w:pStyle w:val="Caption"/>
        <w:rPr>
          <w:lang w:val="vi-VN"/>
        </w:rPr>
      </w:pPr>
      <w:bookmarkStart w:id="50" w:name="_Toc229268165"/>
      <w:r>
        <w:t xml:space="preserve">Bảng </w:t>
      </w:r>
      <w:fldSimple w:instr=" STYLEREF 1 \s ">
        <w:r w:rsidR="00A23EB4">
          <w:rPr>
            <w:noProof/>
          </w:rPr>
          <w:t>3</w:t>
        </w:r>
      </w:fldSimple>
      <w:r w:rsidR="00A23EB4">
        <w:t>.</w:t>
      </w:r>
      <w:fldSimple w:instr=" SEQ Bảng \* ARABIC \s 1 ">
        <w:r w:rsidR="00A23EB4">
          <w:rPr>
            <w:noProof/>
          </w:rPr>
          <w:t>9</w:t>
        </w:r>
      </w:fldSimple>
      <w:r>
        <w:rPr>
          <w:lang w:val="vi-VN"/>
        </w:rPr>
        <w:t xml:space="preserve"> Đánh giá các tiêu chí</w:t>
      </w:r>
      <w:bookmarkEnd w:id="50"/>
    </w:p>
    <w:p w14:paraId="216E89D4" w14:textId="79112815" w:rsidR="000922D2" w:rsidRDefault="000922D2" w:rsidP="000922D2">
      <w:pPr>
        <w:pStyle w:val="Style1"/>
      </w:pPr>
      <w:r>
        <w:t>Giải thích:</w:t>
      </w:r>
    </w:p>
    <w:p w14:paraId="65636351" w14:textId="1C5FC918" w:rsidR="000922D2" w:rsidRDefault="000922D2" w:rsidP="000922D2">
      <w:pPr>
        <w:pStyle w:val="Style1"/>
        <w:numPr>
          <w:ilvl w:val="0"/>
          <w:numId w:val="40"/>
        </w:numPr>
      </w:pPr>
      <w:r>
        <w:t xml:space="preserve">Attribute: </w:t>
      </w:r>
    </w:p>
    <w:p w14:paraId="5FCCC73F" w14:textId="2471B979" w:rsidR="000922D2" w:rsidRDefault="000922D2" w:rsidP="000922D2">
      <w:pPr>
        <w:pStyle w:val="Style1"/>
        <w:numPr>
          <w:ilvl w:val="1"/>
          <w:numId w:val="40"/>
        </w:numPr>
      </w:pPr>
      <w:r>
        <w:t xml:space="preserve">Nhiều thuộc tính như id, name, data-testid thường được </w:t>
      </w:r>
      <w:r w:rsidR="00470945">
        <w:t xml:space="preserve">dev giữ ổn định để phục vụ automation, ít thay đổi </w:t>
      </w:r>
      <w:r w:rsidR="00470945">
        <w:sym w:font="Wingdings" w:char="F0E0"/>
      </w:r>
      <w:r w:rsidR="00470945">
        <w:t xml:space="preserve"> ổn định</w:t>
      </w:r>
    </w:p>
    <w:p w14:paraId="26ED0689" w14:textId="7CAB1839" w:rsidR="00470945" w:rsidRDefault="00470945" w:rsidP="00470945">
      <w:pPr>
        <w:pStyle w:val="Style1"/>
        <w:numPr>
          <w:ilvl w:val="1"/>
          <w:numId w:val="40"/>
        </w:numPr>
      </w:pPr>
      <w:r>
        <w:t>T</w:t>
      </w:r>
      <w:r w:rsidRPr="00470945">
        <w:t>hường xác định trực tiếp đúng phần tử</w:t>
      </w:r>
      <w:r>
        <w:t xml:space="preserve"> </w:t>
      </w:r>
      <w:r>
        <w:sym w:font="Wingdings" w:char="F0E0"/>
      </w:r>
      <w:r>
        <w:t xml:space="preserve"> độ chính xác cao</w:t>
      </w:r>
    </w:p>
    <w:p w14:paraId="3C0BDEBE" w14:textId="5059C81F" w:rsidR="00470945" w:rsidRDefault="00470945" w:rsidP="00470945">
      <w:pPr>
        <w:pStyle w:val="Style1"/>
        <w:numPr>
          <w:ilvl w:val="1"/>
          <w:numId w:val="40"/>
        </w:numPr>
      </w:pPr>
      <w:r>
        <w:t xml:space="preserve">Nếu id bị thay đổi thì các thuộc tính khác như class, type, name vẫn có thể hỗ trợ healing. Nhưng nếu attribute bị remove hoàn toàn thì hiệu quả giảm </w:t>
      </w:r>
      <w:r>
        <w:sym w:font="Wingdings" w:char="F0E0"/>
      </w:r>
      <w:r>
        <w:t xml:space="preserve"> không phải tuyệt đối.</w:t>
      </w:r>
    </w:p>
    <w:p w14:paraId="23B05C7C" w14:textId="53DE6C7F" w:rsidR="00470945" w:rsidRDefault="00470945" w:rsidP="00470945">
      <w:pPr>
        <w:pStyle w:val="Style1"/>
        <w:numPr>
          <w:ilvl w:val="1"/>
          <w:numId w:val="40"/>
        </w:numPr>
      </w:pPr>
      <w:r>
        <w:t xml:space="preserve">So sánh string nhanh, nhẹ, ít tài nguyên </w:t>
      </w:r>
      <w:r>
        <w:sym w:font="Wingdings" w:char="F0E0"/>
      </w:r>
      <w:r>
        <w:t xml:space="preserve"> chi phí thấp</w:t>
      </w:r>
    </w:p>
    <w:p w14:paraId="670BC1F0" w14:textId="73710C28" w:rsidR="00470945" w:rsidRDefault="00470945" w:rsidP="00470945">
      <w:pPr>
        <w:pStyle w:val="Style1"/>
        <w:numPr>
          <w:ilvl w:val="0"/>
          <w:numId w:val="40"/>
        </w:numPr>
      </w:pPr>
      <w:r>
        <w:t>Semantic:</w:t>
      </w:r>
    </w:p>
    <w:p w14:paraId="4E1FEA1D" w14:textId="41A5A437" w:rsidR="00470945" w:rsidRDefault="00470945" w:rsidP="00470945">
      <w:pPr>
        <w:pStyle w:val="Style1"/>
        <w:numPr>
          <w:ilvl w:val="1"/>
          <w:numId w:val="40"/>
        </w:numPr>
      </w:pPr>
      <w:r>
        <w:t xml:space="preserve">Text có thể thay đổi nhưng ý nghĩa vẫn gần nhau </w:t>
      </w:r>
      <w:r>
        <w:sym w:font="Wingdings" w:char="F0E0"/>
      </w:r>
      <w:r>
        <w:t xml:space="preserve"> khá ổn định</w:t>
      </w:r>
    </w:p>
    <w:p w14:paraId="43D76F2B" w14:textId="58121916" w:rsidR="00470945" w:rsidRDefault="00470945" w:rsidP="00470945">
      <w:pPr>
        <w:pStyle w:val="Style1"/>
        <w:numPr>
          <w:ilvl w:val="1"/>
          <w:numId w:val="40"/>
        </w:numPr>
      </w:pPr>
      <w:r>
        <w:t>Nhiều trường hợp xác định tốt nhưng không bằng attribute</w:t>
      </w:r>
    </w:p>
    <w:p w14:paraId="7E69981A" w14:textId="0ADFFC6A" w:rsidR="00470945" w:rsidRDefault="00470945" w:rsidP="00470945">
      <w:pPr>
        <w:pStyle w:val="Style1"/>
        <w:numPr>
          <w:ilvl w:val="1"/>
          <w:numId w:val="40"/>
        </w:numPr>
      </w:pPr>
      <w:r>
        <w:t>Semantic mạnh với mutation  khi xảy ra rename, text replace, localization VD: login</w:t>
      </w:r>
      <w:r>
        <w:sym w:font="Wingdings" w:char="F0E0"/>
      </w:r>
      <w:r>
        <w:t>sign in vẫn heal được</w:t>
      </w:r>
    </w:p>
    <w:p w14:paraId="180D2E75" w14:textId="77777777" w:rsidR="00470945" w:rsidRDefault="00470945" w:rsidP="00470945">
      <w:pPr>
        <w:pStyle w:val="Style1"/>
        <w:numPr>
          <w:ilvl w:val="1"/>
          <w:numId w:val="40"/>
        </w:numPr>
      </w:pPr>
      <w:r>
        <w:t>Cần NLP, embeding, cosine similarity nặng hơn string compare</w:t>
      </w:r>
    </w:p>
    <w:p w14:paraId="43874508" w14:textId="19A25F64" w:rsidR="00470945" w:rsidRDefault="00470945" w:rsidP="00470945">
      <w:pPr>
        <w:pStyle w:val="Style1"/>
        <w:ind w:left="2007" w:firstLine="0"/>
      </w:pPr>
      <w:r>
        <w:sym w:font="Wingdings" w:char="F0E0"/>
      </w:r>
      <w:r>
        <w:t xml:space="preserve"> cost trung bình</w:t>
      </w:r>
    </w:p>
    <w:p w14:paraId="710AA38F" w14:textId="086FDAE7" w:rsidR="00470945" w:rsidRDefault="00470945" w:rsidP="00470945">
      <w:pPr>
        <w:pStyle w:val="Style1"/>
        <w:numPr>
          <w:ilvl w:val="0"/>
          <w:numId w:val="40"/>
        </w:numPr>
      </w:pPr>
      <w:r>
        <w:t>Structe:</w:t>
      </w:r>
    </w:p>
    <w:p w14:paraId="58E60495" w14:textId="006F90F1" w:rsidR="00470945" w:rsidRDefault="00470945" w:rsidP="00470945">
      <w:pPr>
        <w:pStyle w:val="Style1"/>
        <w:numPr>
          <w:ilvl w:val="1"/>
          <w:numId w:val="40"/>
        </w:numPr>
      </w:pPr>
      <w:r>
        <w:t xml:space="preserve">DOM thường khá ổn định, nhưng nếu </w:t>
      </w:r>
      <w:r w:rsidR="00A1235A">
        <w:t xml:space="preserve">frontend refactor </w:t>
      </w:r>
      <w:r>
        <w:t>như div</w:t>
      </w:r>
      <w:r>
        <w:sym w:font="Wingdings" w:char="F0E0"/>
      </w:r>
      <w:r w:rsidR="00A1235A">
        <w:t xml:space="preserve">section thì thay đổi mạnh </w:t>
      </w:r>
      <w:r w:rsidR="00A1235A">
        <w:sym w:font="Wingdings" w:char="F0E0"/>
      </w:r>
      <w:r w:rsidR="00A1235A">
        <w:t xml:space="preserve"> cao nhưng không tối đa</w:t>
      </w:r>
    </w:p>
    <w:p w14:paraId="5E7BA971" w14:textId="4D73A4A7" w:rsidR="00A1235A" w:rsidRDefault="00A1235A" w:rsidP="00470945">
      <w:pPr>
        <w:pStyle w:val="Style1"/>
        <w:numPr>
          <w:ilvl w:val="1"/>
          <w:numId w:val="40"/>
        </w:numPr>
      </w:pPr>
      <w:r>
        <w:t xml:space="preserve">Nhiều phần tử có structure giống nhau VD: 10 nút button trong form </w:t>
      </w:r>
      <w:r>
        <w:sym w:font="Wingdings" w:char="F0E0"/>
      </w:r>
      <w:r>
        <w:t xml:space="preserve"> dễ ambiguity </w:t>
      </w:r>
      <w:r>
        <w:sym w:font="Wingdings" w:char="F0E0"/>
      </w:r>
      <w:r>
        <w:t xml:space="preserve"> trung bình</w:t>
      </w:r>
    </w:p>
    <w:p w14:paraId="20E60937" w14:textId="6CA19472" w:rsidR="00A1235A" w:rsidRDefault="00A1235A" w:rsidP="00470945">
      <w:pPr>
        <w:pStyle w:val="Style1"/>
        <w:numPr>
          <w:ilvl w:val="1"/>
          <w:numId w:val="40"/>
        </w:numPr>
      </w:pPr>
      <w:r>
        <w:t xml:space="preserve">Khi attribute biến mất, structure vẫn giúp heal tốt </w:t>
      </w:r>
      <w:r>
        <w:sym w:font="Wingdings" w:char="F0E0"/>
      </w:r>
      <w:r>
        <w:t>khá mạnh</w:t>
      </w:r>
    </w:p>
    <w:p w14:paraId="6B0CAE44" w14:textId="33D33F15" w:rsidR="00A1235A" w:rsidRDefault="00A1235A" w:rsidP="00470945">
      <w:pPr>
        <w:pStyle w:val="Style1"/>
        <w:numPr>
          <w:ilvl w:val="1"/>
          <w:numId w:val="40"/>
        </w:numPr>
      </w:pPr>
      <w:r>
        <w:lastRenderedPageBreak/>
        <w:t xml:space="preserve">Phải parse DOM tree, compare Xpath, tree matching </w:t>
      </w:r>
      <w:r>
        <w:sym w:font="Wingdings" w:char="F0E0"/>
      </w:r>
      <w:r>
        <w:t xml:space="preserve"> tốn tài nguyên hơn</w:t>
      </w:r>
    </w:p>
    <w:p w14:paraId="75369DA3" w14:textId="316B3876" w:rsidR="00A1235A" w:rsidRDefault="00A1235A" w:rsidP="00A1235A">
      <w:pPr>
        <w:pStyle w:val="Style1"/>
        <w:numPr>
          <w:ilvl w:val="0"/>
          <w:numId w:val="40"/>
        </w:numPr>
      </w:pPr>
      <w:r>
        <w:t>Context:</w:t>
      </w:r>
    </w:p>
    <w:p w14:paraId="3BEAA66F" w14:textId="752F3685" w:rsidR="00A1235A" w:rsidRDefault="00A1235A" w:rsidP="00A1235A">
      <w:pPr>
        <w:pStyle w:val="Style1"/>
        <w:numPr>
          <w:ilvl w:val="1"/>
          <w:numId w:val="40"/>
        </w:numPr>
      </w:pPr>
      <w:r>
        <w:t xml:space="preserve">Context thay đổi khá thường xuyên VD: thêm banner mới </w:t>
      </w:r>
      <w:r>
        <w:sym w:font="Wingdings" w:char="F0E0"/>
      </w:r>
      <w:r>
        <w:t xml:space="preserve"> context thay đổi </w:t>
      </w:r>
      <w:r>
        <w:sym w:font="Wingdings" w:char="F0E0"/>
      </w:r>
      <w:r>
        <w:t xml:space="preserve"> trung bình</w:t>
      </w:r>
    </w:p>
    <w:p w14:paraId="7D4F9F08" w14:textId="6A6ECAC7" w:rsidR="00A1235A" w:rsidRDefault="00A1235A" w:rsidP="00A1235A">
      <w:pPr>
        <w:pStyle w:val="Style1"/>
        <w:numPr>
          <w:ilvl w:val="1"/>
          <w:numId w:val="40"/>
        </w:numPr>
      </w:pPr>
      <w:r>
        <w:t xml:space="preserve">Không trực tiếp xác định phần tử </w:t>
      </w:r>
      <w:r>
        <w:sym w:font="Wingdings" w:char="F0E0"/>
      </w:r>
      <w:r>
        <w:t xml:space="preserve"> trung bình</w:t>
      </w:r>
    </w:p>
    <w:p w14:paraId="639D447A" w14:textId="04869221" w:rsidR="00A1235A" w:rsidRDefault="00A1235A" w:rsidP="00A1235A">
      <w:pPr>
        <w:pStyle w:val="Style1"/>
        <w:numPr>
          <w:ilvl w:val="1"/>
          <w:numId w:val="40"/>
        </w:numPr>
      </w:pPr>
      <w:r>
        <w:t xml:space="preserve">Khi layout thay </w:t>
      </w:r>
      <w:r w:rsidR="00966BF9">
        <w:t xml:space="preserve">đổi, context dễ sai </w:t>
      </w:r>
      <w:r w:rsidR="00966BF9">
        <w:sym w:font="Wingdings" w:char="F0E0"/>
      </w:r>
      <w:r w:rsidR="00966BF9">
        <w:t xml:space="preserve"> trung bình</w:t>
      </w:r>
    </w:p>
    <w:p w14:paraId="66442535" w14:textId="7EB5E571" w:rsidR="00966BF9" w:rsidRDefault="00966BF9" w:rsidP="00A1235A">
      <w:pPr>
        <w:pStyle w:val="Style1"/>
        <w:numPr>
          <w:ilvl w:val="1"/>
          <w:numId w:val="40"/>
        </w:numPr>
      </w:pPr>
      <w:r>
        <w:t xml:space="preserve">Cần phân tích vùng lân cận </w:t>
      </w:r>
      <w:r>
        <w:sym w:font="Wingdings" w:char="F0E0"/>
      </w:r>
      <w:r>
        <w:t xml:space="preserve"> trung bình</w:t>
      </w:r>
    </w:p>
    <w:p w14:paraId="0663C59C" w14:textId="7DBAEC6A" w:rsidR="00966BF9" w:rsidRDefault="00966BF9" w:rsidP="00966BF9">
      <w:pPr>
        <w:pStyle w:val="Style1"/>
        <w:numPr>
          <w:ilvl w:val="0"/>
          <w:numId w:val="40"/>
        </w:numPr>
      </w:pPr>
      <w:r>
        <w:t>Visual:</w:t>
      </w:r>
    </w:p>
    <w:p w14:paraId="0987E56C" w14:textId="20F71E0D" w:rsidR="00966BF9" w:rsidRDefault="00966BF9" w:rsidP="00966BF9">
      <w:pPr>
        <w:pStyle w:val="Style1"/>
        <w:numPr>
          <w:ilvl w:val="1"/>
          <w:numId w:val="40"/>
        </w:numPr>
      </w:pPr>
      <w:r>
        <w:t xml:space="preserve">Layout thay đổi liên tục </w:t>
      </w:r>
      <w:r>
        <w:sym w:font="Wingdings" w:char="F0E0"/>
      </w:r>
      <w:r>
        <w:t xml:space="preserve"> rất không ổn định </w:t>
      </w:r>
      <w:r>
        <w:sym w:font="Wingdings" w:char="F0E0"/>
      </w:r>
      <w:r>
        <w:t xml:space="preserve"> thấp</w:t>
      </w:r>
    </w:p>
    <w:p w14:paraId="54F1A743" w14:textId="5326C5E7" w:rsidR="00966BF9" w:rsidRDefault="00966BF9" w:rsidP="00966BF9">
      <w:pPr>
        <w:pStyle w:val="Style1"/>
        <w:numPr>
          <w:ilvl w:val="1"/>
          <w:numId w:val="40"/>
        </w:numPr>
      </w:pPr>
      <w:r>
        <w:t xml:space="preserve">Nhiều phần tử giống nhau VD: nhiều button màu xanh </w:t>
      </w:r>
      <w:r>
        <w:sym w:font="Wingdings" w:char="F0E0"/>
      </w:r>
      <w:r>
        <w:t xml:space="preserve"> dễ nhầm </w:t>
      </w:r>
      <w:r>
        <w:sym w:font="Wingdings" w:char="F0E0"/>
      </w:r>
      <w:r>
        <w:t xml:space="preserve"> thấp</w:t>
      </w:r>
    </w:p>
    <w:p w14:paraId="6E97223F" w14:textId="429C2DB0" w:rsidR="00966BF9" w:rsidRDefault="00966BF9" w:rsidP="00966BF9">
      <w:pPr>
        <w:pStyle w:val="Style1"/>
        <w:numPr>
          <w:ilvl w:val="1"/>
          <w:numId w:val="40"/>
        </w:numPr>
      </w:pPr>
      <w:r>
        <w:t xml:space="preserve">Thay đổi chủ đề </w:t>
      </w:r>
      <w:r>
        <w:sym w:font="Wingdings" w:char="F0E0"/>
      </w:r>
      <w:r>
        <w:t xml:space="preserve"> visual hỏng </w:t>
      </w:r>
      <w:r>
        <w:sym w:font="Wingdings" w:char="F0E0"/>
      </w:r>
      <w:r>
        <w:t xml:space="preserve"> thấp</w:t>
      </w:r>
    </w:p>
    <w:p w14:paraId="770675FB" w14:textId="0FD8D89E" w:rsidR="00966BF9" w:rsidRDefault="00966BF9" w:rsidP="00966BF9">
      <w:pPr>
        <w:pStyle w:val="Style1"/>
        <w:numPr>
          <w:ilvl w:val="1"/>
          <w:numId w:val="40"/>
        </w:numPr>
      </w:pPr>
      <w:r>
        <w:t xml:space="preserve">Cần sreenshot, image processing, CV model </w:t>
      </w:r>
      <w:r>
        <w:sym w:font="Wingdings" w:char="F0E0"/>
      </w:r>
      <w:r>
        <w:t xml:space="preserve"> cực nặng </w:t>
      </w:r>
      <w:r>
        <w:sym w:font="Wingdings" w:char="F0E0"/>
      </w:r>
      <w:r>
        <w:t xml:space="preserve"> rất cao</w:t>
      </w:r>
    </w:p>
    <w:p w14:paraId="0ECC1623" w14:textId="20662E0A" w:rsidR="00966BF9" w:rsidRPr="00721D62" w:rsidRDefault="00966BF9" w:rsidP="00966BF9">
      <w:pPr>
        <w:pStyle w:val="Style1"/>
        <w:numPr>
          <w:ilvl w:val="0"/>
          <w:numId w:val="38"/>
        </w:numPr>
        <w:rPr>
          <w:b/>
          <w:bCs/>
        </w:rPr>
      </w:pPr>
      <w:r w:rsidRPr="00721D62">
        <w:rPr>
          <w:b/>
          <w:bCs/>
        </w:rPr>
        <w:t>Lập ma trận quyết định</w:t>
      </w:r>
    </w:p>
    <w:p w14:paraId="41837EB0" w14:textId="696AEB82" w:rsidR="00966BF9" w:rsidRDefault="00721D62" w:rsidP="00966BF9">
      <w:pPr>
        <w:pStyle w:val="Style1"/>
        <w:jc w:val="center"/>
        <w:rPr>
          <w:rFonts w:cs="Times New Roman"/>
        </w:rPr>
      </w:pPr>
      <w:r w:rsidRPr="00721D62">
        <w:rPr>
          <w:rFonts w:cs="Times New Roman"/>
        </w:rPr>
        <w:t>X=</w:t>
      </w:r>
      <m:oMath>
        <m:d>
          <m:dPr>
            <m:begChr m:val="["/>
            <m:endChr m:val="]"/>
            <m:ctrlPr>
              <w:rPr>
                <w:rFonts w:ascii="Cambria Math" w:hAnsi="Cambria Math" w:cs="Times New Roman"/>
              </w:rPr>
            </m:ctrlPr>
          </m:dPr>
          <m:e>
            <m:m>
              <m:mPr>
                <m:mcs>
                  <m:mc>
                    <m:mcPr>
                      <m:count m:val="4"/>
                      <m:mcJc m:val="center"/>
                    </m:mcPr>
                  </m:mc>
                </m:mcs>
                <m:ctrlPr>
                  <w:rPr>
                    <w:rFonts w:ascii="Cambria Math" w:hAnsi="Cambria Math" w:cs="Times New Roman"/>
                  </w:rPr>
                </m:ctrlPr>
              </m:mPr>
              <m:mr>
                <m:e>
                  <m:r>
                    <w:rPr>
                      <w:rFonts w:ascii="Cambria Math" w:hAnsi="Cambria Math" w:cs="Times New Roman"/>
                    </w:rPr>
                    <m:t>5</m:t>
                  </m:r>
                  <m:ctrlPr>
                    <w:rPr>
                      <w:rFonts w:ascii="Cambria Math" w:eastAsia="Cambria Math" w:hAnsi="Cambria Math" w:cs="Times New Roman"/>
                      <w:i/>
                    </w:rPr>
                  </m:ctrlPr>
                </m:e>
                <m:e>
                  <m:r>
                    <w:rPr>
                      <w:rFonts w:ascii="Cambria Math" w:eastAsia="Cambria Math" w:hAnsi="Cambria Math" w:cs="Times New Roman"/>
                    </w:rPr>
                    <m:t>5</m:t>
                  </m:r>
                  <m:ctrlPr>
                    <w:rPr>
                      <w:rFonts w:ascii="Cambria Math" w:eastAsia="Cambria Math" w:hAnsi="Cambria Math" w:cs="Times New Roman"/>
                      <w:i/>
                    </w:rPr>
                  </m:ctrlPr>
                </m:e>
                <m:e>
                  <m:r>
                    <w:rPr>
                      <w:rFonts w:ascii="Cambria Math" w:eastAsia="Cambria Math" w:hAnsi="Cambria Math" w:cs="Times New Roman"/>
                    </w:rPr>
                    <m:t>4</m:t>
                  </m:r>
                  <m:ctrlPr>
                    <w:rPr>
                      <w:rFonts w:ascii="Cambria Math" w:eastAsia="Cambria Math" w:hAnsi="Cambria Math" w:cs="Times New Roman"/>
                      <w:i/>
                    </w:rPr>
                  </m:ctrlPr>
                </m:e>
                <m:e>
                  <m:r>
                    <w:rPr>
                      <w:rFonts w:ascii="Cambria Math" w:eastAsia="Cambria Math" w:hAnsi="Cambria Math" w:cs="Times New Roman"/>
                    </w:rPr>
                    <m:t>2</m:t>
                  </m:r>
                  <m:ctrlPr>
                    <w:rPr>
                      <w:rFonts w:ascii="Cambria Math" w:eastAsia="Cambria Math" w:hAnsi="Cambria Math" w:cs="Times New Roman"/>
                      <w:i/>
                    </w:rPr>
                  </m:ctrlPr>
                </m:e>
              </m:mr>
              <m:mr>
                <m:e>
                  <m:r>
                    <w:rPr>
                      <w:rFonts w:ascii="Cambria Math" w:eastAsia="Cambria Math" w:hAnsi="Cambria Math" w:cs="Times New Roman"/>
                    </w:rPr>
                    <m:t>4</m:t>
                  </m:r>
                  <m:ctrlPr>
                    <w:rPr>
                      <w:rFonts w:ascii="Cambria Math" w:eastAsia="Cambria Math" w:hAnsi="Cambria Math" w:cs="Times New Roman"/>
                      <w:i/>
                    </w:rPr>
                  </m:ctrlPr>
                </m:e>
                <m:e>
                  <m:r>
                    <w:rPr>
                      <w:rFonts w:ascii="Cambria Math" w:eastAsia="Cambria Math" w:hAnsi="Cambria Math" w:cs="Times New Roman"/>
                    </w:rPr>
                    <m:t>4</m:t>
                  </m:r>
                  <m:ctrlPr>
                    <w:rPr>
                      <w:rFonts w:ascii="Cambria Math" w:eastAsia="Cambria Math" w:hAnsi="Cambria Math" w:cs="Times New Roman"/>
                      <w:i/>
                    </w:rPr>
                  </m:ctrlPr>
                </m:e>
                <m:e>
                  <m:r>
                    <w:rPr>
                      <w:rFonts w:ascii="Cambria Math" w:eastAsia="Cambria Math" w:hAnsi="Cambria Math" w:cs="Times New Roman"/>
                    </w:rPr>
                    <m:t>5</m:t>
                  </m:r>
                  <m:ctrlPr>
                    <w:rPr>
                      <w:rFonts w:ascii="Cambria Math" w:eastAsia="Cambria Math" w:hAnsi="Cambria Math" w:cs="Times New Roman"/>
                      <w:i/>
                    </w:rPr>
                  </m:ctrlPr>
                </m:e>
                <m:e>
                  <m:r>
                    <w:rPr>
                      <w:rFonts w:ascii="Cambria Math" w:eastAsia="Cambria Math" w:hAnsi="Cambria Math" w:cs="Times New Roman"/>
                    </w:rPr>
                    <m:t>3</m:t>
                  </m:r>
                  <m:ctrlPr>
                    <w:rPr>
                      <w:rFonts w:ascii="Cambria Math" w:eastAsia="Cambria Math" w:hAnsi="Cambria Math" w:cs="Times New Roman"/>
                      <w:i/>
                    </w:rPr>
                  </m:ctrlPr>
                </m:e>
              </m:mr>
              <m:mr>
                <m:e>
                  <m:r>
                    <w:rPr>
                      <w:rFonts w:ascii="Cambria Math" w:eastAsia="Cambria Math" w:hAnsi="Cambria Math" w:cs="Times New Roman"/>
                    </w:rPr>
                    <m:t>4</m:t>
                  </m:r>
                  <m:ctrlPr>
                    <w:rPr>
                      <w:rFonts w:ascii="Cambria Math" w:eastAsia="Cambria Math" w:hAnsi="Cambria Math" w:cs="Times New Roman"/>
                      <w:i/>
                    </w:rPr>
                  </m:ctrlPr>
                </m:e>
                <m:e>
                  <m:r>
                    <w:rPr>
                      <w:rFonts w:ascii="Cambria Math" w:eastAsia="Cambria Math" w:hAnsi="Cambria Math" w:cs="Times New Roman"/>
                    </w:rPr>
                    <m:t>3</m:t>
                  </m:r>
                  <m:ctrlPr>
                    <w:rPr>
                      <w:rFonts w:ascii="Cambria Math" w:eastAsia="Cambria Math" w:hAnsi="Cambria Math" w:cs="Times New Roman"/>
                      <w:i/>
                    </w:rPr>
                  </m:ctrlPr>
                </m:e>
                <m:e>
                  <m:r>
                    <w:rPr>
                      <w:rFonts w:ascii="Cambria Math" w:eastAsia="Cambria Math" w:hAnsi="Cambria Math" w:cs="Times New Roman"/>
                    </w:rPr>
                    <m:t>4</m:t>
                  </m:r>
                  <m:ctrlPr>
                    <w:rPr>
                      <w:rFonts w:ascii="Cambria Math" w:eastAsia="Cambria Math" w:hAnsi="Cambria Math" w:cs="Times New Roman"/>
                      <w:i/>
                    </w:rPr>
                  </m:ctrlPr>
                </m:e>
                <m:e>
                  <m:r>
                    <w:rPr>
                      <w:rFonts w:ascii="Cambria Math" w:eastAsia="Cambria Math" w:hAnsi="Cambria Math" w:cs="Times New Roman"/>
                    </w:rPr>
                    <m:t>4</m:t>
                  </m:r>
                  <m:ctrlPr>
                    <w:rPr>
                      <w:rFonts w:ascii="Cambria Math" w:eastAsia="Cambria Math" w:hAnsi="Cambria Math" w:cs="Times New Roman"/>
                      <w:i/>
                    </w:rPr>
                  </m:ctrlPr>
                </m:e>
              </m:mr>
              <m:mr>
                <m:e>
                  <m:r>
                    <w:rPr>
                      <w:rFonts w:ascii="Cambria Math" w:eastAsia="Cambria Math" w:hAnsi="Cambria Math" w:cs="Times New Roman"/>
                    </w:rPr>
                    <m:t>3</m:t>
                  </m:r>
                </m:e>
                <m:e>
                  <m:r>
                    <w:rPr>
                      <w:rFonts w:ascii="Cambria Math" w:hAnsi="Cambria Math" w:cs="Times New Roman"/>
                    </w:rPr>
                    <m:t>3</m:t>
                  </m:r>
                </m:e>
                <m:e>
                  <m:r>
                    <w:rPr>
                      <w:rFonts w:ascii="Cambria Math" w:hAnsi="Cambria Math" w:cs="Times New Roman"/>
                    </w:rPr>
                    <m:t>3</m:t>
                  </m:r>
                  <m:ctrlPr>
                    <w:rPr>
                      <w:rFonts w:ascii="Cambria Math" w:eastAsia="Cambria Math" w:hAnsi="Cambria Math" w:cs="Times New Roman"/>
                      <w:i/>
                    </w:rPr>
                  </m:ctrlPr>
                </m:e>
                <m:e>
                  <m:r>
                    <w:rPr>
                      <w:rFonts w:ascii="Cambria Math" w:eastAsia="Cambria Math" w:hAnsi="Cambria Math" w:cs="Times New Roman"/>
                    </w:rPr>
                    <m:t>3</m:t>
                  </m:r>
                  <m:ctrlPr>
                    <w:rPr>
                      <w:rFonts w:ascii="Cambria Math" w:eastAsia="Cambria Math" w:hAnsi="Cambria Math" w:cs="Times New Roman"/>
                      <w:i/>
                    </w:rPr>
                  </m:ctrlPr>
                </m:e>
              </m:mr>
              <m:mr>
                <m:e>
                  <m:r>
                    <w:rPr>
                      <w:rFonts w:ascii="Cambria Math" w:eastAsia="Cambria Math" w:hAnsi="Cambria Math" w:cs="Times New Roman"/>
                    </w:rPr>
                    <m:t>2</m:t>
                  </m:r>
                </m:e>
                <m:e>
                  <m:r>
                    <w:rPr>
                      <w:rFonts w:ascii="Cambria Math" w:hAnsi="Cambria Math" w:cs="Times New Roman"/>
                    </w:rPr>
                    <m:t>2</m:t>
                  </m:r>
                  <m:ctrlPr>
                    <w:rPr>
                      <w:rFonts w:ascii="Cambria Math" w:eastAsia="Cambria Math" w:hAnsi="Cambria Math" w:cs="Times New Roman"/>
                      <w:i/>
                    </w:rPr>
                  </m:ctrlPr>
                </m:e>
                <m:e>
                  <m:r>
                    <w:rPr>
                      <w:rFonts w:ascii="Cambria Math" w:eastAsia="Cambria Math" w:hAnsi="Cambria Math" w:cs="Times New Roman"/>
                    </w:rPr>
                    <m:t>2</m:t>
                  </m:r>
                  <m:ctrlPr>
                    <w:rPr>
                      <w:rFonts w:ascii="Cambria Math" w:eastAsia="Cambria Math" w:hAnsi="Cambria Math" w:cs="Times New Roman"/>
                      <w:i/>
                    </w:rPr>
                  </m:ctrlPr>
                </m:e>
                <m:e>
                  <m:r>
                    <w:rPr>
                      <w:rFonts w:ascii="Cambria Math" w:eastAsia="Cambria Math" w:hAnsi="Cambria Math" w:cs="Times New Roman"/>
                    </w:rPr>
                    <m:t>5</m:t>
                  </m:r>
                </m:e>
              </m:mr>
            </m:m>
          </m:e>
        </m:d>
      </m:oMath>
    </w:p>
    <w:p w14:paraId="68920CE8" w14:textId="0A59410F" w:rsidR="00721D62" w:rsidRDefault="00721D62" w:rsidP="00721D62">
      <w:pPr>
        <w:pStyle w:val="Style1"/>
      </w:pPr>
      <w:r>
        <w:tab/>
      </w:r>
      <w:r>
        <w:tab/>
        <w:t xml:space="preserve">Trong đó: </w:t>
      </w:r>
    </w:p>
    <w:p w14:paraId="29DADCF2" w14:textId="6850DF65" w:rsidR="00721D62" w:rsidRDefault="00721D62" w:rsidP="00721D62">
      <w:pPr>
        <w:pStyle w:val="Style1"/>
        <w:numPr>
          <w:ilvl w:val="0"/>
          <w:numId w:val="41"/>
        </w:numPr>
      </w:pPr>
      <w:r>
        <w:t>Hàng = phương án (5 chiều similary)</w:t>
      </w:r>
    </w:p>
    <w:p w14:paraId="435AB39B" w14:textId="77777777" w:rsidR="00721D62" w:rsidRDefault="00721D62" w:rsidP="00721D62">
      <w:pPr>
        <w:pStyle w:val="Style1"/>
        <w:numPr>
          <w:ilvl w:val="0"/>
          <w:numId w:val="41"/>
        </w:numPr>
      </w:pPr>
      <w:r>
        <w:t>Cột = tiêu chí đánh giá</w:t>
      </w:r>
    </w:p>
    <w:p w14:paraId="70A4A528" w14:textId="08F1E7EA" w:rsidR="00721D62" w:rsidRPr="00721D62" w:rsidRDefault="00721D62" w:rsidP="00721D62">
      <w:pPr>
        <w:numPr>
          <w:ilvl w:val="0"/>
          <w:numId w:val="38"/>
        </w:numPr>
        <w:rPr>
          <w:b/>
          <w:bCs/>
        </w:rPr>
      </w:pPr>
      <w:r w:rsidRPr="00721D62">
        <w:rPr>
          <w:b/>
          <w:bCs/>
        </w:rPr>
        <w:t>Chuẩn hóa ma trận</w:t>
      </w:r>
    </w:p>
    <w:p w14:paraId="2DA3F0DF" w14:textId="2692B2A8" w:rsidR="00721D62" w:rsidRDefault="006634CD" w:rsidP="00721D62">
      <w:pPr>
        <w:pStyle w:val="Style1"/>
      </w:pPr>
      <w:r>
        <w:t>Công thức chuẩn hóa:</w:t>
      </w:r>
    </w:p>
    <w:p w14:paraId="7E247317" w14:textId="631D2840" w:rsidR="006634CD" w:rsidRDefault="006634CD" w:rsidP="00721D62">
      <w:pPr>
        <w:pStyle w:val="Style1"/>
      </w:pPr>
      <w:r>
        <w:t>Với Benefit criteria:</w:t>
      </w:r>
    </w:p>
    <w:p w14:paraId="02543D50" w14:textId="74C0DB2F" w:rsidR="006634CD" w:rsidRPr="006634CD" w:rsidRDefault="006634CD" w:rsidP="006634CD">
      <w:pPr>
        <w:pStyle w:val="Style1"/>
        <w:jc w:val="center"/>
      </w:pPr>
      <m:oMathPara>
        <m:oMath>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ij</m:t>
                  </m:r>
                </m:sub>
              </m:sSub>
            </m:num>
            <m:den>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den>
          </m:f>
        </m:oMath>
      </m:oMathPara>
    </w:p>
    <w:p w14:paraId="1822DA2E" w14:textId="44C71C35" w:rsidR="006634CD" w:rsidRDefault="006634CD" w:rsidP="006634CD">
      <w:pPr>
        <w:pStyle w:val="Style1"/>
      </w:pPr>
      <w:r>
        <w:t>Với Cost criteria:</w:t>
      </w:r>
    </w:p>
    <w:p w14:paraId="1AB1920A" w14:textId="3A31C69A" w:rsidR="006634CD" w:rsidRPr="006634CD" w:rsidRDefault="006634CD" w:rsidP="006634CD">
      <w:pPr>
        <w:pStyle w:val="Style1"/>
        <w:jc w:val="center"/>
      </w:pPr>
      <m:oMathPara>
        <m:oMath>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m:t>
          </m:r>
          <m:f>
            <m:fPr>
              <m:ctrlPr>
                <w:rPr>
                  <w:rFonts w:ascii="Cambria Math" w:hAnsi="Cambria Math"/>
                  <w:i/>
                </w:rPr>
              </m:ctrlPr>
            </m:fPr>
            <m:num>
              <m:r>
                <m:rPr>
                  <m:sty m:val="p"/>
                </m:rPr>
                <w:rPr>
                  <w:rFonts w:ascii="Cambria Math" w:hAnsi="Cambria Math"/>
                </w:rPr>
                <m:t>min⁡</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num>
            <m:den>
              <m:sSub>
                <m:sSubPr>
                  <m:ctrlPr>
                    <w:rPr>
                      <w:rFonts w:ascii="Cambria Math" w:hAnsi="Cambria Math"/>
                      <w:i/>
                    </w:rPr>
                  </m:ctrlPr>
                </m:sSubPr>
                <m:e>
                  <m:r>
                    <w:rPr>
                      <w:rFonts w:ascii="Cambria Math" w:hAnsi="Cambria Math"/>
                    </w:rPr>
                    <m:t>x</m:t>
                  </m:r>
                </m:e>
                <m:sub>
                  <m:r>
                    <w:rPr>
                      <w:rFonts w:ascii="Cambria Math" w:hAnsi="Cambria Math"/>
                    </w:rPr>
                    <m:t>ij</m:t>
                  </m:r>
                </m:sub>
              </m:sSub>
            </m:den>
          </m:f>
        </m:oMath>
      </m:oMathPara>
    </w:p>
    <w:p w14:paraId="743195FB" w14:textId="77777777" w:rsidR="006634CD" w:rsidRDefault="006634CD" w:rsidP="006634CD">
      <w:pPr>
        <w:pStyle w:val="Style1"/>
        <w:jc w:val="center"/>
      </w:pPr>
    </w:p>
    <w:p w14:paraId="0774FB36" w14:textId="781151AC" w:rsidR="006634CD" w:rsidRPr="006634CD" w:rsidRDefault="006634CD" w:rsidP="006634CD">
      <w:pPr>
        <w:pStyle w:val="Style1"/>
      </w:pPr>
      <w:r>
        <w:t xml:space="preserve">Ma trận sau khi chuẩn hóa </w:t>
      </w:r>
    </w:p>
    <w:p w14:paraId="3D085698" w14:textId="79E38552" w:rsidR="006634CD" w:rsidRDefault="006634CD" w:rsidP="006634CD">
      <w:pPr>
        <w:pStyle w:val="Style1"/>
        <w:jc w:val="center"/>
        <w:rPr>
          <w:rFonts w:cs="Times New Roman"/>
        </w:rPr>
      </w:pPr>
      <w:r w:rsidRPr="00721D62">
        <w:rPr>
          <w:rFonts w:cs="Times New Roman"/>
        </w:rPr>
        <w:t>X=</w:t>
      </w:r>
      <m:oMath>
        <m:d>
          <m:dPr>
            <m:begChr m:val="["/>
            <m:endChr m:val="]"/>
            <m:ctrlPr>
              <w:rPr>
                <w:rFonts w:ascii="Cambria Math" w:hAnsi="Cambria Math" w:cs="Times New Roman"/>
              </w:rPr>
            </m:ctrlPr>
          </m:dPr>
          <m:e>
            <m:m>
              <m:mPr>
                <m:mcs>
                  <m:mc>
                    <m:mcPr>
                      <m:count m:val="4"/>
                      <m:mcJc m:val="center"/>
                    </m:mcPr>
                  </m:mc>
                </m:mcs>
                <m:ctrlPr>
                  <w:rPr>
                    <w:rFonts w:ascii="Cambria Math" w:hAnsi="Cambria Math" w:cs="Times New Roman"/>
                  </w:rPr>
                </m:ctrlPr>
              </m:mPr>
              <m:mr>
                <m:e>
                  <m:r>
                    <w:rPr>
                      <w:rFonts w:ascii="Cambria Math" w:hAnsi="Cambria Math" w:cs="Times New Roman"/>
                    </w:rPr>
                    <m:t>1</m:t>
                  </m:r>
                  <m:ctrlPr>
                    <w:rPr>
                      <w:rFonts w:ascii="Cambria Math" w:eastAsia="Cambria Math" w:hAnsi="Cambria Math" w:cs="Times New Roman"/>
                      <w:i/>
                    </w:rPr>
                  </m:ctrlPr>
                </m:e>
                <m:e>
                  <m:r>
                    <w:rPr>
                      <w:rFonts w:ascii="Cambria Math" w:eastAsia="Cambria Math" w:hAnsi="Cambria Math" w:cs="Times New Roman"/>
                    </w:rPr>
                    <m:t>1</m:t>
                  </m:r>
                  <m:ctrlPr>
                    <w:rPr>
                      <w:rFonts w:ascii="Cambria Math" w:eastAsia="Cambria Math" w:hAnsi="Cambria Math" w:cs="Times New Roman"/>
                      <w:i/>
                    </w:rPr>
                  </m:ctrlPr>
                </m:e>
                <m:e>
                  <m:r>
                    <w:rPr>
                      <w:rFonts w:ascii="Cambria Math" w:eastAsia="Cambria Math" w:hAnsi="Cambria Math" w:cs="Times New Roman"/>
                    </w:rPr>
                    <m:t>0.8</m:t>
                  </m:r>
                  <m:ctrlPr>
                    <w:rPr>
                      <w:rFonts w:ascii="Cambria Math" w:eastAsia="Cambria Math" w:hAnsi="Cambria Math" w:cs="Times New Roman"/>
                      <w:i/>
                    </w:rPr>
                  </m:ctrlPr>
                </m:e>
                <m:e>
                  <m:r>
                    <w:rPr>
                      <w:rFonts w:ascii="Cambria Math" w:eastAsia="Cambria Math" w:hAnsi="Cambria Math" w:cs="Times New Roman"/>
                    </w:rPr>
                    <m:t>1</m:t>
                  </m:r>
                  <m:ctrlPr>
                    <w:rPr>
                      <w:rFonts w:ascii="Cambria Math" w:eastAsia="Cambria Math" w:hAnsi="Cambria Math" w:cs="Times New Roman"/>
                      <w:i/>
                    </w:rPr>
                  </m:ctrlPr>
                </m:e>
              </m:mr>
              <m:mr>
                <m:e>
                  <m:r>
                    <w:rPr>
                      <w:rFonts w:ascii="Cambria Math" w:eastAsia="Cambria Math" w:hAnsi="Cambria Math" w:cs="Times New Roman"/>
                    </w:rPr>
                    <m:t>0.8</m:t>
                  </m:r>
                  <m:ctrlPr>
                    <w:rPr>
                      <w:rFonts w:ascii="Cambria Math" w:eastAsia="Cambria Math" w:hAnsi="Cambria Math" w:cs="Times New Roman"/>
                      <w:i/>
                    </w:rPr>
                  </m:ctrlPr>
                </m:e>
                <m:e>
                  <m:r>
                    <w:rPr>
                      <w:rFonts w:ascii="Cambria Math" w:eastAsia="Cambria Math" w:hAnsi="Cambria Math" w:cs="Times New Roman"/>
                    </w:rPr>
                    <m:t>0.8</m:t>
                  </m:r>
                  <m:ctrlPr>
                    <w:rPr>
                      <w:rFonts w:ascii="Cambria Math" w:eastAsia="Cambria Math" w:hAnsi="Cambria Math" w:cs="Times New Roman"/>
                      <w:i/>
                    </w:rPr>
                  </m:ctrlPr>
                </m:e>
                <m:e>
                  <m:r>
                    <w:rPr>
                      <w:rFonts w:ascii="Cambria Math" w:eastAsia="Cambria Math" w:hAnsi="Cambria Math" w:cs="Times New Roman"/>
                    </w:rPr>
                    <m:t>1</m:t>
                  </m:r>
                  <m:ctrlPr>
                    <w:rPr>
                      <w:rFonts w:ascii="Cambria Math" w:eastAsia="Cambria Math" w:hAnsi="Cambria Math" w:cs="Times New Roman"/>
                      <w:i/>
                    </w:rPr>
                  </m:ctrlPr>
                </m:e>
                <m:e>
                  <m:r>
                    <w:rPr>
                      <w:rFonts w:ascii="Cambria Math" w:eastAsia="Cambria Math" w:hAnsi="Cambria Math" w:cs="Times New Roman"/>
                    </w:rPr>
                    <m:t>0.67</m:t>
                  </m:r>
                  <m:ctrlPr>
                    <w:rPr>
                      <w:rFonts w:ascii="Cambria Math" w:eastAsia="Cambria Math" w:hAnsi="Cambria Math" w:cs="Times New Roman"/>
                      <w:i/>
                    </w:rPr>
                  </m:ctrlPr>
                </m:e>
              </m:mr>
              <m:mr>
                <m:e>
                  <m:r>
                    <w:rPr>
                      <w:rFonts w:ascii="Cambria Math" w:eastAsia="Cambria Math" w:hAnsi="Cambria Math" w:cs="Times New Roman"/>
                    </w:rPr>
                    <m:t>0.8</m:t>
                  </m:r>
                  <m:ctrlPr>
                    <w:rPr>
                      <w:rFonts w:ascii="Cambria Math" w:eastAsia="Cambria Math" w:hAnsi="Cambria Math" w:cs="Times New Roman"/>
                      <w:i/>
                    </w:rPr>
                  </m:ctrlPr>
                </m:e>
                <m:e>
                  <m:r>
                    <w:rPr>
                      <w:rFonts w:ascii="Cambria Math" w:eastAsia="Cambria Math" w:hAnsi="Cambria Math" w:cs="Times New Roman"/>
                    </w:rPr>
                    <m:t>0.6</m:t>
                  </m:r>
                  <m:ctrlPr>
                    <w:rPr>
                      <w:rFonts w:ascii="Cambria Math" w:eastAsia="Cambria Math" w:hAnsi="Cambria Math" w:cs="Times New Roman"/>
                      <w:i/>
                    </w:rPr>
                  </m:ctrlPr>
                </m:e>
                <m:e>
                  <m:r>
                    <w:rPr>
                      <w:rFonts w:ascii="Cambria Math" w:eastAsia="Cambria Math" w:hAnsi="Cambria Math" w:cs="Times New Roman"/>
                    </w:rPr>
                    <m:t>0.8</m:t>
                  </m:r>
                  <m:ctrlPr>
                    <w:rPr>
                      <w:rFonts w:ascii="Cambria Math" w:eastAsia="Cambria Math" w:hAnsi="Cambria Math" w:cs="Times New Roman"/>
                      <w:i/>
                    </w:rPr>
                  </m:ctrlPr>
                </m:e>
                <m:e>
                  <m:r>
                    <w:rPr>
                      <w:rFonts w:ascii="Cambria Math" w:eastAsia="Cambria Math" w:hAnsi="Cambria Math" w:cs="Times New Roman"/>
                    </w:rPr>
                    <m:t>0.5</m:t>
                  </m:r>
                  <m:ctrlPr>
                    <w:rPr>
                      <w:rFonts w:ascii="Cambria Math" w:eastAsia="Cambria Math" w:hAnsi="Cambria Math" w:cs="Times New Roman"/>
                      <w:i/>
                    </w:rPr>
                  </m:ctrlPr>
                </m:e>
              </m:mr>
              <m:mr>
                <m:e>
                  <m:r>
                    <w:rPr>
                      <w:rFonts w:ascii="Cambria Math" w:eastAsia="Cambria Math" w:hAnsi="Cambria Math" w:cs="Times New Roman"/>
                    </w:rPr>
                    <m:t>0.6</m:t>
                  </m:r>
                </m:e>
                <m:e>
                  <m:r>
                    <w:rPr>
                      <w:rFonts w:ascii="Cambria Math" w:hAnsi="Cambria Math" w:cs="Times New Roman"/>
                    </w:rPr>
                    <m:t>0.6</m:t>
                  </m:r>
                </m:e>
                <m:e>
                  <m:r>
                    <w:rPr>
                      <w:rFonts w:ascii="Cambria Math" w:hAnsi="Cambria Math" w:cs="Times New Roman"/>
                    </w:rPr>
                    <m:t>0.6</m:t>
                  </m:r>
                  <m:ctrlPr>
                    <w:rPr>
                      <w:rFonts w:ascii="Cambria Math" w:eastAsia="Cambria Math" w:hAnsi="Cambria Math" w:cs="Times New Roman"/>
                      <w:i/>
                    </w:rPr>
                  </m:ctrlPr>
                </m:e>
                <m:e>
                  <m:r>
                    <w:rPr>
                      <w:rFonts w:ascii="Cambria Math" w:eastAsia="Cambria Math" w:hAnsi="Cambria Math" w:cs="Times New Roman"/>
                    </w:rPr>
                    <m:t>0.67</m:t>
                  </m:r>
                  <m:ctrlPr>
                    <w:rPr>
                      <w:rFonts w:ascii="Cambria Math" w:eastAsia="Cambria Math" w:hAnsi="Cambria Math" w:cs="Times New Roman"/>
                      <w:i/>
                    </w:rPr>
                  </m:ctrlPr>
                </m:e>
              </m:mr>
              <m:mr>
                <m:e>
                  <m:r>
                    <w:rPr>
                      <w:rFonts w:ascii="Cambria Math" w:eastAsia="Cambria Math" w:hAnsi="Cambria Math" w:cs="Times New Roman"/>
                    </w:rPr>
                    <m:t>0.4</m:t>
                  </m:r>
                </m:e>
                <m:e>
                  <m:r>
                    <w:rPr>
                      <w:rFonts w:ascii="Cambria Math" w:hAnsi="Cambria Math" w:cs="Times New Roman"/>
                    </w:rPr>
                    <m:t>0.4</m:t>
                  </m:r>
                  <m:ctrlPr>
                    <w:rPr>
                      <w:rFonts w:ascii="Cambria Math" w:eastAsia="Cambria Math" w:hAnsi="Cambria Math" w:cs="Times New Roman"/>
                      <w:i/>
                    </w:rPr>
                  </m:ctrlPr>
                </m:e>
                <m:e>
                  <m:r>
                    <w:rPr>
                      <w:rFonts w:ascii="Cambria Math" w:eastAsia="Cambria Math" w:hAnsi="Cambria Math" w:cs="Times New Roman"/>
                    </w:rPr>
                    <m:t>0.4</m:t>
                  </m:r>
                  <m:ctrlPr>
                    <w:rPr>
                      <w:rFonts w:ascii="Cambria Math" w:eastAsia="Cambria Math" w:hAnsi="Cambria Math" w:cs="Times New Roman"/>
                      <w:i/>
                    </w:rPr>
                  </m:ctrlPr>
                </m:e>
                <m:e>
                  <m:r>
                    <w:rPr>
                      <w:rFonts w:ascii="Cambria Math" w:eastAsia="Cambria Math" w:hAnsi="Cambria Math" w:cs="Times New Roman"/>
                    </w:rPr>
                    <m:t>0.4</m:t>
                  </m:r>
                </m:e>
              </m:mr>
            </m:m>
          </m:e>
        </m:d>
      </m:oMath>
    </w:p>
    <w:p w14:paraId="6CF023DA" w14:textId="77777777" w:rsidR="005E42AF" w:rsidRDefault="005E42AF" w:rsidP="006634CD">
      <w:pPr>
        <w:pStyle w:val="Style1"/>
        <w:jc w:val="center"/>
        <w:rPr>
          <w:rFonts w:cs="Times New Roman"/>
        </w:rPr>
      </w:pPr>
    </w:p>
    <w:tbl>
      <w:tblPr>
        <w:tblStyle w:val="GridTable1Light"/>
        <w:tblW w:w="0" w:type="auto"/>
        <w:tblLook w:val="04A0" w:firstRow="1" w:lastRow="0" w:firstColumn="1" w:lastColumn="0" w:noHBand="0" w:noVBand="1"/>
      </w:tblPr>
      <w:tblGrid>
        <w:gridCol w:w="2802"/>
        <w:gridCol w:w="1701"/>
        <w:gridCol w:w="1701"/>
        <w:gridCol w:w="1701"/>
        <w:gridCol w:w="1665"/>
      </w:tblGrid>
      <w:tr w:rsidR="005E42AF" w14:paraId="4C629334" w14:textId="77777777" w:rsidTr="00583B9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02" w:type="dxa"/>
            <w:shd w:val="clear" w:color="auto" w:fill="7030A0"/>
          </w:tcPr>
          <w:p w14:paraId="3D1DFD3D" w14:textId="77777777" w:rsidR="005E42AF" w:rsidRDefault="005E42AF" w:rsidP="00583B98">
            <w:pPr>
              <w:pStyle w:val="Style1"/>
              <w:ind w:firstLine="0"/>
              <w:jc w:val="center"/>
            </w:pPr>
            <w:r>
              <w:t>Similarity Dimension</w:t>
            </w:r>
          </w:p>
        </w:tc>
        <w:tc>
          <w:tcPr>
            <w:tcW w:w="1701" w:type="dxa"/>
            <w:shd w:val="clear" w:color="auto" w:fill="7030A0"/>
          </w:tcPr>
          <w:p w14:paraId="4288CF8C" w14:textId="77777777" w:rsidR="005E42AF" w:rsidRDefault="005E42AF" w:rsidP="00583B98">
            <w:pPr>
              <w:pStyle w:val="Style1"/>
              <w:ind w:firstLine="0"/>
              <w:jc w:val="center"/>
              <w:cnfStyle w:val="100000000000" w:firstRow="1" w:lastRow="0" w:firstColumn="0" w:lastColumn="0" w:oddVBand="0" w:evenVBand="0" w:oddHBand="0" w:evenHBand="0" w:firstRowFirstColumn="0" w:firstRowLastColumn="0" w:lastRowFirstColumn="0" w:lastRowLastColumn="0"/>
            </w:pPr>
            <w:r>
              <w:t>C1</w:t>
            </w:r>
          </w:p>
        </w:tc>
        <w:tc>
          <w:tcPr>
            <w:tcW w:w="1701" w:type="dxa"/>
            <w:shd w:val="clear" w:color="auto" w:fill="7030A0"/>
          </w:tcPr>
          <w:p w14:paraId="158F0527" w14:textId="77777777" w:rsidR="005E42AF" w:rsidRDefault="005E42AF" w:rsidP="00583B98">
            <w:pPr>
              <w:pStyle w:val="Style1"/>
              <w:ind w:firstLine="0"/>
              <w:jc w:val="center"/>
              <w:cnfStyle w:val="100000000000" w:firstRow="1" w:lastRow="0" w:firstColumn="0" w:lastColumn="0" w:oddVBand="0" w:evenVBand="0" w:oddHBand="0" w:evenHBand="0" w:firstRowFirstColumn="0" w:firstRowLastColumn="0" w:lastRowFirstColumn="0" w:lastRowLastColumn="0"/>
            </w:pPr>
            <w:r>
              <w:t>C2</w:t>
            </w:r>
          </w:p>
        </w:tc>
        <w:tc>
          <w:tcPr>
            <w:tcW w:w="1701" w:type="dxa"/>
            <w:shd w:val="clear" w:color="auto" w:fill="7030A0"/>
          </w:tcPr>
          <w:p w14:paraId="2AC57419" w14:textId="77777777" w:rsidR="005E42AF" w:rsidRDefault="005E42AF" w:rsidP="00583B98">
            <w:pPr>
              <w:pStyle w:val="Style1"/>
              <w:ind w:firstLine="0"/>
              <w:jc w:val="center"/>
              <w:cnfStyle w:val="100000000000" w:firstRow="1" w:lastRow="0" w:firstColumn="0" w:lastColumn="0" w:oddVBand="0" w:evenVBand="0" w:oddHBand="0" w:evenHBand="0" w:firstRowFirstColumn="0" w:firstRowLastColumn="0" w:lastRowFirstColumn="0" w:lastRowLastColumn="0"/>
            </w:pPr>
            <w:r>
              <w:t>C3</w:t>
            </w:r>
          </w:p>
        </w:tc>
        <w:tc>
          <w:tcPr>
            <w:tcW w:w="1665" w:type="dxa"/>
            <w:shd w:val="clear" w:color="auto" w:fill="7030A0"/>
          </w:tcPr>
          <w:p w14:paraId="7403AF22" w14:textId="77777777" w:rsidR="005E42AF" w:rsidRDefault="005E42AF" w:rsidP="00583B98">
            <w:pPr>
              <w:pStyle w:val="Style1"/>
              <w:ind w:firstLine="0"/>
              <w:jc w:val="center"/>
              <w:cnfStyle w:val="100000000000" w:firstRow="1" w:lastRow="0" w:firstColumn="0" w:lastColumn="0" w:oddVBand="0" w:evenVBand="0" w:oddHBand="0" w:evenHBand="0" w:firstRowFirstColumn="0" w:firstRowLastColumn="0" w:lastRowFirstColumn="0" w:lastRowLastColumn="0"/>
            </w:pPr>
            <w:r>
              <w:t>C4</w:t>
            </w:r>
          </w:p>
        </w:tc>
      </w:tr>
      <w:tr w:rsidR="005E42AF" w14:paraId="59F2C706" w14:textId="77777777" w:rsidTr="00583B98">
        <w:tc>
          <w:tcPr>
            <w:cnfStyle w:val="001000000000" w:firstRow="0" w:lastRow="0" w:firstColumn="1" w:lastColumn="0" w:oddVBand="0" w:evenVBand="0" w:oddHBand="0" w:evenHBand="0" w:firstRowFirstColumn="0" w:firstRowLastColumn="0" w:lastRowFirstColumn="0" w:lastRowLastColumn="0"/>
            <w:tcW w:w="2802" w:type="dxa"/>
          </w:tcPr>
          <w:p w14:paraId="7CB6026F" w14:textId="77777777" w:rsidR="005E42AF" w:rsidRDefault="005E42AF" w:rsidP="00583B98">
            <w:pPr>
              <w:pStyle w:val="Style1"/>
              <w:ind w:firstLine="0"/>
            </w:pPr>
            <w:r>
              <w:t>Attribute</w:t>
            </w:r>
          </w:p>
        </w:tc>
        <w:tc>
          <w:tcPr>
            <w:tcW w:w="1701" w:type="dxa"/>
          </w:tcPr>
          <w:p w14:paraId="6D8866A4" w14:textId="180544A8"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701" w:type="dxa"/>
          </w:tcPr>
          <w:p w14:paraId="24D68768" w14:textId="6BE08BC7"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701" w:type="dxa"/>
          </w:tcPr>
          <w:p w14:paraId="551574ED" w14:textId="57E1FBD3"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0.8</w:t>
            </w:r>
          </w:p>
        </w:tc>
        <w:tc>
          <w:tcPr>
            <w:tcW w:w="1665" w:type="dxa"/>
          </w:tcPr>
          <w:p w14:paraId="33338143" w14:textId="04FC1720"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1</w:t>
            </w:r>
          </w:p>
        </w:tc>
      </w:tr>
      <w:tr w:rsidR="005E42AF" w14:paraId="36B5D1C9" w14:textId="77777777" w:rsidTr="00583B98">
        <w:tc>
          <w:tcPr>
            <w:cnfStyle w:val="001000000000" w:firstRow="0" w:lastRow="0" w:firstColumn="1" w:lastColumn="0" w:oddVBand="0" w:evenVBand="0" w:oddHBand="0" w:evenHBand="0" w:firstRowFirstColumn="0" w:firstRowLastColumn="0" w:lastRowFirstColumn="0" w:lastRowLastColumn="0"/>
            <w:tcW w:w="2802" w:type="dxa"/>
          </w:tcPr>
          <w:p w14:paraId="51CA094B" w14:textId="77777777" w:rsidR="005E42AF" w:rsidRDefault="005E42AF" w:rsidP="00583B98">
            <w:pPr>
              <w:pStyle w:val="Style1"/>
              <w:ind w:firstLine="0"/>
            </w:pPr>
            <w:r>
              <w:t>Semantic</w:t>
            </w:r>
          </w:p>
        </w:tc>
        <w:tc>
          <w:tcPr>
            <w:tcW w:w="1701" w:type="dxa"/>
          </w:tcPr>
          <w:p w14:paraId="4ED37376" w14:textId="4CB54BEB"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0.8</w:t>
            </w:r>
          </w:p>
        </w:tc>
        <w:tc>
          <w:tcPr>
            <w:tcW w:w="1701" w:type="dxa"/>
          </w:tcPr>
          <w:p w14:paraId="21016151" w14:textId="33D71EE8"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0.8</w:t>
            </w:r>
          </w:p>
        </w:tc>
        <w:tc>
          <w:tcPr>
            <w:tcW w:w="1701" w:type="dxa"/>
          </w:tcPr>
          <w:p w14:paraId="4CFF2609" w14:textId="123C13EC"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665" w:type="dxa"/>
          </w:tcPr>
          <w:p w14:paraId="7362F74A" w14:textId="603FE286"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0.67</w:t>
            </w:r>
          </w:p>
        </w:tc>
      </w:tr>
      <w:tr w:rsidR="005E42AF" w14:paraId="3CA6B8FB" w14:textId="77777777" w:rsidTr="00583B98">
        <w:tc>
          <w:tcPr>
            <w:cnfStyle w:val="001000000000" w:firstRow="0" w:lastRow="0" w:firstColumn="1" w:lastColumn="0" w:oddVBand="0" w:evenVBand="0" w:oddHBand="0" w:evenHBand="0" w:firstRowFirstColumn="0" w:firstRowLastColumn="0" w:lastRowFirstColumn="0" w:lastRowLastColumn="0"/>
            <w:tcW w:w="2802" w:type="dxa"/>
          </w:tcPr>
          <w:p w14:paraId="783DE841" w14:textId="77777777" w:rsidR="005E42AF" w:rsidRDefault="005E42AF" w:rsidP="00583B98">
            <w:pPr>
              <w:pStyle w:val="Style1"/>
              <w:ind w:firstLine="0"/>
            </w:pPr>
            <w:r>
              <w:t>Structue</w:t>
            </w:r>
          </w:p>
        </w:tc>
        <w:tc>
          <w:tcPr>
            <w:tcW w:w="1701" w:type="dxa"/>
          </w:tcPr>
          <w:p w14:paraId="7A03F674" w14:textId="2EB70788"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0.8</w:t>
            </w:r>
          </w:p>
        </w:tc>
        <w:tc>
          <w:tcPr>
            <w:tcW w:w="1701" w:type="dxa"/>
          </w:tcPr>
          <w:p w14:paraId="0512AF43" w14:textId="3322F920"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0.6</w:t>
            </w:r>
          </w:p>
        </w:tc>
        <w:tc>
          <w:tcPr>
            <w:tcW w:w="1701" w:type="dxa"/>
          </w:tcPr>
          <w:p w14:paraId="38DA5F34" w14:textId="5942FBCE"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0.8</w:t>
            </w:r>
          </w:p>
        </w:tc>
        <w:tc>
          <w:tcPr>
            <w:tcW w:w="1665" w:type="dxa"/>
          </w:tcPr>
          <w:p w14:paraId="2C831AC5" w14:textId="094B9DFD"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0.5</w:t>
            </w:r>
          </w:p>
        </w:tc>
      </w:tr>
      <w:tr w:rsidR="005E42AF" w14:paraId="6D6A1CFA" w14:textId="77777777" w:rsidTr="00583B98">
        <w:tc>
          <w:tcPr>
            <w:cnfStyle w:val="001000000000" w:firstRow="0" w:lastRow="0" w:firstColumn="1" w:lastColumn="0" w:oddVBand="0" w:evenVBand="0" w:oddHBand="0" w:evenHBand="0" w:firstRowFirstColumn="0" w:firstRowLastColumn="0" w:lastRowFirstColumn="0" w:lastRowLastColumn="0"/>
            <w:tcW w:w="2802" w:type="dxa"/>
          </w:tcPr>
          <w:p w14:paraId="63133E9D" w14:textId="77777777" w:rsidR="005E42AF" w:rsidRDefault="005E42AF" w:rsidP="00583B98">
            <w:pPr>
              <w:pStyle w:val="Style1"/>
              <w:ind w:firstLine="0"/>
            </w:pPr>
            <w:r>
              <w:t>Context</w:t>
            </w:r>
          </w:p>
        </w:tc>
        <w:tc>
          <w:tcPr>
            <w:tcW w:w="1701" w:type="dxa"/>
          </w:tcPr>
          <w:p w14:paraId="7455E72C" w14:textId="33200B62"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0.6</w:t>
            </w:r>
          </w:p>
        </w:tc>
        <w:tc>
          <w:tcPr>
            <w:tcW w:w="1701" w:type="dxa"/>
          </w:tcPr>
          <w:p w14:paraId="1E927088" w14:textId="347A661C"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0.6</w:t>
            </w:r>
          </w:p>
        </w:tc>
        <w:tc>
          <w:tcPr>
            <w:tcW w:w="1701" w:type="dxa"/>
          </w:tcPr>
          <w:p w14:paraId="72F3DA75" w14:textId="1BD27291"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0.6</w:t>
            </w:r>
          </w:p>
        </w:tc>
        <w:tc>
          <w:tcPr>
            <w:tcW w:w="1665" w:type="dxa"/>
          </w:tcPr>
          <w:p w14:paraId="1010BE88" w14:textId="543F434B"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0.67</w:t>
            </w:r>
          </w:p>
        </w:tc>
      </w:tr>
      <w:tr w:rsidR="005E42AF" w14:paraId="23FADB40" w14:textId="77777777" w:rsidTr="00583B98">
        <w:tc>
          <w:tcPr>
            <w:cnfStyle w:val="001000000000" w:firstRow="0" w:lastRow="0" w:firstColumn="1" w:lastColumn="0" w:oddVBand="0" w:evenVBand="0" w:oddHBand="0" w:evenHBand="0" w:firstRowFirstColumn="0" w:firstRowLastColumn="0" w:lastRowFirstColumn="0" w:lastRowLastColumn="0"/>
            <w:tcW w:w="2802" w:type="dxa"/>
          </w:tcPr>
          <w:p w14:paraId="1AE69E28" w14:textId="77777777" w:rsidR="005E42AF" w:rsidRDefault="005E42AF" w:rsidP="00583B98">
            <w:pPr>
              <w:pStyle w:val="Style1"/>
              <w:ind w:firstLine="0"/>
            </w:pPr>
            <w:r>
              <w:t>Víual</w:t>
            </w:r>
          </w:p>
        </w:tc>
        <w:tc>
          <w:tcPr>
            <w:tcW w:w="1701" w:type="dxa"/>
          </w:tcPr>
          <w:p w14:paraId="1C4E1769" w14:textId="35672BB0"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0.4</w:t>
            </w:r>
          </w:p>
        </w:tc>
        <w:tc>
          <w:tcPr>
            <w:tcW w:w="1701" w:type="dxa"/>
          </w:tcPr>
          <w:p w14:paraId="7AE4D76E" w14:textId="382AB160"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0.4</w:t>
            </w:r>
          </w:p>
        </w:tc>
        <w:tc>
          <w:tcPr>
            <w:tcW w:w="1701" w:type="dxa"/>
          </w:tcPr>
          <w:p w14:paraId="38299152" w14:textId="27845A4C" w:rsidR="005E42AF" w:rsidRDefault="005E42AF"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0.4</w:t>
            </w:r>
          </w:p>
        </w:tc>
        <w:tc>
          <w:tcPr>
            <w:tcW w:w="1665" w:type="dxa"/>
          </w:tcPr>
          <w:p w14:paraId="2DB8C218" w14:textId="6194B649" w:rsidR="005E42AF" w:rsidRDefault="005E42AF" w:rsidP="004F3A11">
            <w:pPr>
              <w:pStyle w:val="Style1"/>
              <w:keepNext/>
              <w:ind w:firstLine="0"/>
              <w:jc w:val="center"/>
              <w:cnfStyle w:val="000000000000" w:firstRow="0" w:lastRow="0" w:firstColumn="0" w:lastColumn="0" w:oddVBand="0" w:evenVBand="0" w:oddHBand="0" w:evenHBand="0" w:firstRowFirstColumn="0" w:firstRowLastColumn="0" w:lastRowFirstColumn="0" w:lastRowLastColumn="0"/>
            </w:pPr>
            <w:r>
              <w:t>0.4</w:t>
            </w:r>
          </w:p>
        </w:tc>
      </w:tr>
    </w:tbl>
    <w:p w14:paraId="1846FF7A" w14:textId="29359ECD" w:rsidR="005E42AF" w:rsidRPr="004F3A11" w:rsidRDefault="004F3A11" w:rsidP="004F3A11">
      <w:pPr>
        <w:pStyle w:val="Caption"/>
        <w:rPr>
          <w:rFonts w:cs="Times New Roman"/>
          <w:lang w:val="vi-VN"/>
        </w:rPr>
      </w:pPr>
      <w:bookmarkStart w:id="51" w:name="_Toc229268166"/>
      <w:r>
        <w:t xml:space="preserve">Bảng </w:t>
      </w:r>
      <w:fldSimple w:instr=" STYLEREF 1 \s ">
        <w:r w:rsidR="00A23EB4">
          <w:rPr>
            <w:noProof/>
          </w:rPr>
          <w:t>3</w:t>
        </w:r>
      </w:fldSimple>
      <w:r w:rsidR="00A23EB4">
        <w:t>.</w:t>
      </w:r>
      <w:fldSimple w:instr=" SEQ Bảng \* ARABIC \s 1 ">
        <w:r w:rsidR="00A23EB4">
          <w:rPr>
            <w:noProof/>
          </w:rPr>
          <w:t>10</w:t>
        </w:r>
      </w:fldSimple>
      <w:r>
        <w:rPr>
          <w:lang w:val="vi-VN"/>
        </w:rPr>
        <w:t xml:space="preserve"> Hệ số sau khi chuẩn hóa của các chiều</w:t>
      </w:r>
      <w:bookmarkEnd w:id="51"/>
    </w:p>
    <w:p w14:paraId="69993E38" w14:textId="11A11D40" w:rsidR="006634CD" w:rsidRPr="00BA4F03" w:rsidRDefault="005E42AF" w:rsidP="005E42AF">
      <w:pPr>
        <w:pStyle w:val="Style1"/>
        <w:numPr>
          <w:ilvl w:val="0"/>
          <w:numId w:val="38"/>
        </w:numPr>
        <w:rPr>
          <w:b/>
          <w:bCs/>
        </w:rPr>
      </w:pPr>
      <w:r w:rsidRPr="00BA4F03">
        <w:rPr>
          <w:b/>
          <w:bCs/>
        </w:rPr>
        <w:t>Tính giá trị cuối cùng</w:t>
      </w:r>
    </w:p>
    <w:p w14:paraId="628162A9" w14:textId="6EBD0370" w:rsidR="005E42AF" w:rsidRDefault="005E42AF" w:rsidP="005E42AF">
      <w:pPr>
        <w:pStyle w:val="Style1"/>
      </w:pPr>
      <w:r>
        <w:t>Áp dụng phương pháp AHP (Analytic Hierarchy Process)_quy trình phân cấp phân tích</w:t>
      </w:r>
      <w:r w:rsidR="00862893">
        <w:t xml:space="preserve"> để xác định trọng số tiêu chí.</w:t>
      </w:r>
    </w:p>
    <w:p w14:paraId="6EA4659E" w14:textId="77777777" w:rsidR="005E42AF" w:rsidRDefault="005E42AF" w:rsidP="005E42AF">
      <w:pPr>
        <w:pStyle w:val="Style1"/>
      </w:pPr>
      <w:r>
        <w:t xml:space="preserve">B1: Lập ma trận so sánh cặp </w:t>
      </w:r>
    </w:p>
    <w:p w14:paraId="5FA74FD7" w14:textId="7F8BDCDF" w:rsidR="005E42AF" w:rsidRDefault="005E42AF" w:rsidP="005E42AF">
      <w:pPr>
        <w:pStyle w:val="Style1"/>
      </w:pPr>
      <w:r>
        <w:t>Dựa trên đánh giá chuyên gia trong hệ thống self-healing:</w:t>
      </w:r>
    </w:p>
    <w:p w14:paraId="30AEE098" w14:textId="77777777" w:rsidR="005E42AF" w:rsidRDefault="005E42AF" w:rsidP="005E42AF">
      <w:pPr>
        <w:pStyle w:val="Style1"/>
        <w:numPr>
          <w:ilvl w:val="0"/>
          <w:numId w:val="42"/>
        </w:numPr>
      </w:pPr>
      <w:r>
        <w:t>Stability quan trọng ngang Accuracy</w:t>
      </w:r>
    </w:p>
    <w:p w14:paraId="3FEAF9DD" w14:textId="77777777" w:rsidR="005E42AF" w:rsidRDefault="005E42AF" w:rsidP="005E42AF">
      <w:pPr>
        <w:pStyle w:val="Style1"/>
        <w:numPr>
          <w:ilvl w:val="0"/>
          <w:numId w:val="42"/>
        </w:numPr>
      </w:pPr>
      <w:r>
        <w:t>Stability quan trọng hơn Mutation Resistance</w:t>
      </w:r>
    </w:p>
    <w:p w14:paraId="34807A8A" w14:textId="77777777" w:rsidR="005E42AF" w:rsidRDefault="005E42AF" w:rsidP="005E42AF">
      <w:pPr>
        <w:pStyle w:val="Style1"/>
        <w:numPr>
          <w:ilvl w:val="0"/>
          <w:numId w:val="42"/>
        </w:numPr>
      </w:pPr>
      <w:r>
        <w:t>Stability quan trọng hơn nhiều so với Cost</w:t>
      </w:r>
    </w:p>
    <w:p w14:paraId="3FE9BF26" w14:textId="77777777" w:rsidR="005E42AF" w:rsidRDefault="005E42AF" w:rsidP="005E42AF">
      <w:pPr>
        <w:pStyle w:val="Style1"/>
        <w:numPr>
          <w:ilvl w:val="0"/>
          <w:numId w:val="42"/>
        </w:numPr>
      </w:pPr>
      <w:r>
        <w:t>Accuracy quan trọng hơn Mutation Resistance</w:t>
      </w:r>
    </w:p>
    <w:p w14:paraId="0556E56E" w14:textId="77777777" w:rsidR="005E42AF" w:rsidRDefault="005E42AF" w:rsidP="005E42AF">
      <w:pPr>
        <w:pStyle w:val="Style1"/>
        <w:numPr>
          <w:ilvl w:val="0"/>
          <w:numId w:val="42"/>
        </w:numPr>
      </w:pPr>
      <w:r>
        <w:t>Accuracy quan trọng hơn nhiều so với Cost</w:t>
      </w:r>
    </w:p>
    <w:p w14:paraId="2F096E07" w14:textId="71AC7185" w:rsidR="005E42AF" w:rsidRDefault="005E42AF" w:rsidP="005E42AF">
      <w:pPr>
        <w:pStyle w:val="Style1"/>
        <w:numPr>
          <w:ilvl w:val="0"/>
          <w:numId w:val="42"/>
        </w:numPr>
      </w:pPr>
      <w:r>
        <w:t>Mutation Resistance quan trọng hơn Cost</w:t>
      </w:r>
      <w:r>
        <w:t xml:space="preserve"> </w:t>
      </w:r>
    </w:p>
    <w:p w14:paraId="2D58754A" w14:textId="77777777" w:rsidR="00862893" w:rsidRDefault="00862893">
      <w:pPr>
        <w:spacing w:after="0" w:line="240" w:lineRule="auto"/>
        <w:rPr>
          <w:lang w:val="vi-VN"/>
        </w:rPr>
      </w:pPr>
      <w:r>
        <w:br w:type="page"/>
      </w:r>
    </w:p>
    <w:p w14:paraId="4C9783E2" w14:textId="3EA3CF67" w:rsidR="005E42AF" w:rsidRDefault="005E42AF" w:rsidP="005E42AF">
      <w:pPr>
        <w:pStyle w:val="Style1"/>
      </w:pPr>
      <w:r>
        <w:lastRenderedPageBreak/>
        <w:t>Sử dụng thang Saaty:</w:t>
      </w:r>
    </w:p>
    <w:tbl>
      <w:tblPr>
        <w:tblStyle w:val="GridTable1Light"/>
        <w:tblW w:w="0" w:type="auto"/>
        <w:tblLook w:val="04A0" w:firstRow="1" w:lastRow="0" w:firstColumn="1" w:lastColumn="0" w:noHBand="0" w:noVBand="1"/>
      </w:tblPr>
      <w:tblGrid>
        <w:gridCol w:w="4785"/>
        <w:gridCol w:w="4785"/>
      </w:tblGrid>
      <w:tr w:rsidR="00862893" w14:paraId="795793A8" w14:textId="77777777" w:rsidTr="00862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shd w:val="clear" w:color="auto" w:fill="7030A0"/>
          </w:tcPr>
          <w:p w14:paraId="0A272DFD" w14:textId="64410768" w:rsidR="00862893" w:rsidRDefault="00862893" w:rsidP="00862893">
            <w:pPr>
              <w:pStyle w:val="Style1"/>
              <w:ind w:firstLine="0"/>
              <w:jc w:val="center"/>
            </w:pPr>
            <w:r>
              <w:t>Giá trị</w:t>
            </w:r>
          </w:p>
        </w:tc>
        <w:tc>
          <w:tcPr>
            <w:tcW w:w="4785" w:type="dxa"/>
            <w:shd w:val="clear" w:color="auto" w:fill="7030A0"/>
          </w:tcPr>
          <w:p w14:paraId="1C1C00CE" w14:textId="48B40869" w:rsidR="00862893" w:rsidRDefault="00862893" w:rsidP="00862893">
            <w:pPr>
              <w:pStyle w:val="Style1"/>
              <w:ind w:firstLine="0"/>
              <w:jc w:val="center"/>
              <w:cnfStyle w:val="100000000000" w:firstRow="1" w:lastRow="0" w:firstColumn="0" w:lastColumn="0" w:oddVBand="0" w:evenVBand="0" w:oddHBand="0" w:evenHBand="0" w:firstRowFirstColumn="0" w:firstRowLastColumn="0" w:lastRowFirstColumn="0" w:lastRowLastColumn="0"/>
            </w:pPr>
            <w:r>
              <w:t>Ý nghĩa</w:t>
            </w:r>
          </w:p>
        </w:tc>
      </w:tr>
      <w:tr w:rsidR="00862893" w:rsidRPr="00862893" w14:paraId="327F3AD0" w14:textId="77777777" w:rsidTr="00862893">
        <w:tc>
          <w:tcPr>
            <w:cnfStyle w:val="001000000000" w:firstRow="0" w:lastRow="0" w:firstColumn="1" w:lastColumn="0" w:oddVBand="0" w:evenVBand="0" w:oddHBand="0" w:evenHBand="0" w:firstRowFirstColumn="0" w:firstRowLastColumn="0" w:lastRowFirstColumn="0" w:lastRowLastColumn="0"/>
            <w:tcW w:w="4785" w:type="dxa"/>
          </w:tcPr>
          <w:p w14:paraId="2FC89668" w14:textId="3ED9852F" w:rsidR="00862893" w:rsidRPr="00862893" w:rsidRDefault="00862893" w:rsidP="00862893">
            <w:pPr>
              <w:pStyle w:val="Style1"/>
              <w:ind w:firstLine="0"/>
              <w:jc w:val="center"/>
              <w:rPr>
                <w:b w:val="0"/>
                <w:bCs w:val="0"/>
              </w:rPr>
            </w:pPr>
            <w:r>
              <w:rPr>
                <w:b w:val="0"/>
                <w:bCs w:val="0"/>
              </w:rPr>
              <w:t>1</w:t>
            </w:r>
          </w:p>
        </w:tc>
        <w:tc>
          <w:tcPr>
            <w:tcW w:w="4785" w:type="dxa"/>
          </w:tcPr>
          <w:p w14:paraId="3D3EEFB8" w14:textId="53825101" w:rsidR="00862893" w:rsidRP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Quan trọng như nhau</w:t>
            </w:r>
          </w:p>
        </w:tc>
      </w:tr>
      <w:tr w:rsidR="00862893" w:rsidRPr="00862893" w14:paraId="1746D4D7" w14:textId="77777777" w:rsidTr="00862893">
        <w:tc>
          <w:tcPr>
            <w:cnfStyle w:val="001000000000" w:firstRow="0" w:lastRow="0" w:firstColumn="1" w:lastColumn="0" w:oddVBand="0" w:evenVBand="0" w:oddHBand="0" w:evenHBand="0" w:firstRowFirstColumn="0" w:firstRowLastColumn="0" w:lastRowFirstColumn="0" w:lastRowLastColumn="0"/>
            <w:tcW w:w="4785" w:type="dxa"/>
          </w:tcPr>
          <w:p w14:paraId="560016A7" w14:textId="4AAE7044" w:rsidR="00862893" w:rsidRPr="00862893" w:rsidRDefault="00862893" w:rsidP="00862893">
            <w:pPr>
              <w:pStyle w:val="Style1"/>
              <w:ind w:firstLine="0"/>
              <w:jc w:val="center"/>
              <w:rPr>
                <w:b w:val="0"/>
                <w:bCs w:val="0"/>
              </w:rPr>
            </w:pPr>
            <w:r>
              <w:rPr>
                <w:b w:val="0"/>
                <w:bCs w:val="0"/>
              </w:rPr>
              <w:t>3</w:t>
            </w:r>
          </w:p>
        </w:tc>
        <w:tc>
          <w:tcPr>
            <w:tcW w:w="4785" w:type="dxa"/>
          </w:tcPr>
          <w:p w14:paraId="5C71DD62" w14:textId="713DED30" w:rsidR="00862893" w:rsidRP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Hơi quan trọng hơn</w:t>
            </w:r>
          </w:p>
        </w:tc>
      </w:tr>
      <w:tr w:rsidR="00862893" w:rsidRPr="00862893" w14:paraId="47A4A64C" w14:textId="77777777" w:rsidTr="00862893">
        <w:tc>
          <w:tcPr>
            <w:cnfStyle w:val="001000000000" w:firstRow="0" w:lastRow="0" w:firstColumn="1" w:lastColumn="0" w:oddVBand="0" w:evenVBand="0" w:oddHBand="0" w:evenHBand="0" w:firstRowFirstColumn="0" w:firstRowLastColumn="0" w:lastRowFirstColumn="0" w:lastRowLastColumn="0"/>
            <w:tcW w:w="4785" w:type="dxa"/>
          </w:tcPr>
          <w:p w14:paraId="13600696" w14:textId="23D75E5F" w:rsidR="00862893" w:rsidRPr="00862893" w:rsidRDefault="00862893" w:rsidP="00862893">
            <w:pPr>
              <w:pStyle w:val="Style1"/>
              <w:ind w:firstLine="0"/>
              <w:jc w:val="center"/>
              <w:rPr>
                <w:b w:val="0"/>
                <w:bCs w:val="0"/>
              </w:rPr>
            </w:pPr>
            <w:r>
              <w:rPr>
                <w:b w:val="0"/>
                <w:bCs w:val="0"/>
              </w:rPr>
              <w:t>5</w:t>
            </w:r>
          </w:p>
        </w:tc>
        <w:tc>
          <w:tcPr>
            <w:tcW w:w="4785" w:type="dxa"/>
          </w:tcPr>
          <w:p w14:paraId="65E97119" w14:textId="01FAD3AF" w:rsidR="00862893" w:rsidRP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Quan trọng hơn</w:t>
            </w:r>
          </w:p>
        </w:tc>
      </w:tr>
      <w:tr w:rsidR="00862893" w:rsidRPr="00862893" w14:paraId="40066A39" w14:textId="77777777" w:rsidTr="00862893">
        <w:tc>
          <w:tcPr>
            <w:cnfStyle w:val="001000000000" w:firstRow="0" w:lastRow="0" w:firstColumn="1" w:lastColumn="0" w:oddVBand="0" w:evenVBand="0" w:oddHBand="0" w:evenHBand="0" w:firstRowFirstColumn="0" w:firstRowLastColumn="0" w:lastRowFirstColumn="0" w:lastRowLastColumn="0"/>
            <w:tcW w:w="4785" w:type="dxa"/>
          </w:tcPr>
          <w:p w14:paraId="128C7FC3" w14:textId="2D5EED46" w:rsidR="00862893" w:rsidRPr="00862893" w:rsidRDefault="00862893" w:rsidP="00862893">
            <w:pPr>
              <w:pStyle w:val="Style1"/>
              <w:ind w:firstLine="0"/>
              <w:jc w:val="center"/>
              <w:rPr>
                <w:b w:val="0"/>
                <w:bCs w:val="0"/>
              </w:rPr>
            </w:pPr>
            <w:r>
              <w:rPr>
                <w:b w:val="0"/>
                <w:bCs w:val="0"/>
              </w:rPr>
              <w:t>7</w:t>
            </w:r>
          </w:p>
        </w:tc>
        <w:tc>
          <w:tcPr>
            <w:tcW w:w="4785" w:type="dxa"/>
          </w:tcPr>
          <w:p w14:paraId="330E20A0" w14:textId="7063915E" w:rsidR="00862893" w:rsidRP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Rất mạnh</w:t>
            </w:r>
          </w:p>
        </w:tc>
      </w:tr>
      <w:tr w:rsidR="00862893" w:rsidRPr="00862893" w14:paraId="1CBABD11" w14:textId="77777777" w:rsidTr="00862893">
        <w:tc>
          <w:tcPr>
            <w:cnfStyle w:val="001000000000" w:firstRow="0" w:lastRow="0" w:firstColumn="1" w:lastColumn="0" w:oddVBand="0" w:evenVBand="0" w:oddHBand="0" w:evenHBand="0" w:firstRowFirstColumn="0" w:firstRowLastColumn="0" w:lastRowFirstColumn="0" w:lastRowLastColumn="0"/>
            <w:tcW w:w="4785" w:type="dxa"/>
          </w:tcPr>
          <w:p w14:paraId="5125ED37" w14:textId="17A561C0" w:rsidR="00862893" w:rsidRPr="00862893" w:rsidRDefault="00862893" w:rsidP="00862893">
            <w:pPr>
              <w:pStyle w:val="Style1"/>
              <w:ind w:firstLine="0"/>
              <w:jc w:val="center"/>
              <w:rPr>
                <w:b w:val="0"/>
                <w:bCs w:val="0"/>
              </w:rPr>
            </w:pPr>
            <w:r>
              <w:rPr>
                <w:b w:val="0"/>
                <w:bCs w:val="0"/>
              </w:rPr>
              <w:t>9</w:t>
            </w:r>
          </w:p>
        </w:tc>
        <w:tc>
          <w:tcPr>
            <w:tcW w:w="4785" w:type="dxa"/>
          </w:tcPr>
          <w:p w14:paraId="370A2F06" w14:textId="510F74BC" w:rsidR="00862893" w:rsidRPr="00862893" w:rsidRDefault="00862893" w:rsidP="004F3A11">
            <w:pPr>
              <w:pStyle w:val="Style1"/>
              <w:keepNext/>
              <w:ind w:firstLine="0"/>
              <w:jc w:val="center"/>
              <w:cnfStyle w:val="000000000000" w:firstRow="0" w:lastRow="0" w:firstColumn="0" w:lastColumn="0" w:oddVBand="0" w:evenVBand="0" w:oddHBand="0" w:evenHBand="0" w:firstRowFirstColumn="0" w:firstRowLastColumn="0" w:lastRowFirstColumn="0" w:lastRowLastColumn="0"/>
            </w:pPr>
            <w:r>
              <w:t>Tuyệt đối</w:t>
            </w:r>
          </w:p>
        </w:tc>
      </w:tr>
    </w:tbl>
    <w:p w14:paraId="0E0E2A01" w14:textId="33D65F45" w:rsidR="005E42AF" w:rsidRPr="004F3A11" w:rsidRDefault="004F3A11" w:rsidP="004F3A11">
      <w:pPr>
        <w:pStyle w:val="Caption"/>
        <w:rPr>
          <w:lang w:val="vi-VN"/>
        </w:rPr>
      </w:pPr>
      <w:bookmarkStart w:id="52" w:name="_Toc229268167"/>
      <w:r>
        <w:t xml:space="preserve">Bảng </w:t>
      </w:r>
      <w:fldSimple w:instr=" STYLEREF 1 \s ">
        <w:r w:rsidR="00A23EB4">
          <w:rPr>
            <w:noProof/>
          </w:rPr>
          <w:t>3</w:t>
        </w:r>
      </w:fldSimple>
      <w:r w:rsidR="00A23EB4">
        <w:t>.</w:t>
      </w:r>
      <w:fldSimple w:instr=" SEQ Bảng \* ARABIC \s 1 ">
        <w:r w:rsidR="00A23EB4">
          <w:rPr>
            <w:noProof/>
          </w:rPr>
          <w:t>11</w:t>
        </w:r>
      </w:fldSimple>
      <w:r>
        <w:rPr>
          <w:lang w:val="vi-VN"/>
        </w:rPr>
        <w:t xml:space="preserve"> Thang điểm Saaty</w:t>
      </w:r>
      <w:bookmarkEnd w:id="52"/>
    </w:p>
    <w:p w14:paraId="4AEB6AA3" w14:textId="78E117BF" w:rsidR="00862893" w:rsidRDefault="00862893" w:rsidP="005E42AF">
      <w:pPr>
        <w:pStyle w:val="Style1"/>
      </w:pPr>
      <w:r>
        <w:t xml:space="preserve">Bảng so sánh các tiêu chí theo thang điểm </w:t>
      </w:r>
      <w:r w:rsidR="007E69A4">
        <w:t>saaty:</w:t>
      </w:r>
    </w:p>
    <w:tbl>
      <w:tblPr>
        <w:tblStyle w:val="GridTable1Light"/>
        <w:tblW w:w="0" w:type="auto"/>
        <w:tblLook w:val="04A0" w:firstRow="1" w:lastRow="0" w:firstColumn="1" w:lastColumn="0" w:noHBand="0" w:noVBand="1"/>
      </w:tblPr>
      <w:tblGrid>
        <w:gridCol w:w="1914"/>
        <w:gridCol w:w="1914"/>
        <w:gridCol w:w="1914"/>
        <w:gridCol w:w="1914"/>
        <w:gridCol w:w="1914"/>
      </w:tblGrid>
      <w:tr w:rsidR="00862893" w14:paraId="0DB6A9E5" w14:textId="77777777" w:rsidTr="008628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shd w:val="clear" w:color="auto" w:fill="7030A0"/>
          </w:tcPr>
          <w:p w14:paraId="2A5A250D" w14:textId="77777777" w:rsidR="00862893" w:rsidRDefault="00862893" w:rsidP="00862893">
            <w:pPr>
              <w:pStyle w:val="Style1"/>
              <w:ind w:firstLine="0"/>
              <w:jc w:val="center"/>
            </w:pPr>
          </w:p>
        </w:tc>
        <w:tc>
          <w:tcPr>
            <w:tcW w:w="1914" w:type="dxa"/>
            <w:shd w:val="clear" w:color="auto" w:fill="7030A0"/>
          </w:tcPr>
          <w:p w14:paraId="5F4C3D7C" w14:textId="1D18DDEA" w:rsidR="00862893" w:rsidRDefault="00862893" w:rsidP="00862893">
            <w:pPr>
              <w:pStyle w:val="Style1"/>
              <w:ind w:firstLine="0"/>
              <w:jc w:val="center"/>
              <w:cnfStyle w:val="100000000000" w:firstRow="1" w:lastRow="0" w:firstColumn="0" w:lastColumn="0" w:oddVBand="0" w:evenVBand="0" w:oddHBand="0" w:evenHBand="0" w:firstRowFirstColumn="0" w:firstRowLastColumn="0" w:lastRowFirstColumn="0" w:lastRowLastColumn="0"/>
            </w:pPr>
            <w:r>
              <w:t>C1</w:t>
            </w:r>
          </w:p>
        </w:tc>
        <w:tc>
          <w:tcPr>
            <w:tcW w:w="1914" w:type="dxa"/>
            <w:shd w:val="clear" w:color="auto" w:fill="7030A0"/>
          </w:tcPr>
          <w:p w14:paraId="0ADFAF1E" w14:textId="0D62A9BB" w:rsidR="00862893" w:rsidRDefault="00862893" w:rsidP="00862893">
            <w:pPr>
              <w:pStyle w:val="Style1"/>
              <w:ind w:firstLine="0"/>
              <w:jc w:val="center"/>
              <w:cnfStyle w:val="100000000000" w:firstRow="1" w:lastRow="0" w:firstColumn="0" w:lastColumn="0" w:oddVBand="0" w:evenVBand="0" w:oddHBand="0" w:evenHBand="0" w:firstRowFirstColumn="0" w:firstRowLastColumn="0" w:lastRowFirstColumn="0" w:lastRowLastColumn="0"/>
            </w:pPr>
            <w:r>
              <w:t>C2</w:t>
            </w:r>
          </w:p>
        </w:tc>
        <w:tc>
          <w:tcPr>
            <w:tcW w:w="1914" w:type="dxa"/>
            <w:shd w:val="clear" w:color="auto" w:fill="7030A0"/>
          </w:tcPr>
          <w:p w14:paraId="424DC90C" w14:textId="644BB175" w:rsidR="00862893" w:rsidRDefault="00862893" w:rsidP="00862893">
            <w:pPr>
              <w:pStyle w:val="Style1"/>
              <w:ind w:firstLine="0"/>
              <w:jc w:val="center"/>
              <w:cnfStyle w:val="100000000000" w:firstRow="1" w:lastRow="0" w:firstColumn="0" w:lastColumn="0" w:oddVBand="0" w:evenVBand="0" w:oddHBand="0" w:evenHBand="0" w:firstRowFirstColumn="0" w:firstRowLastColumn="0" w:lastRowFirstColumn="0" w:lastRowLastColumn="0"/>
            </w:pPr>
            <w:r>
              <w:t>C3</w:t>
            </w:r>
          </w:p>
        </w:tc>
        <w:tc>
          <w:tcPr>
            <w:tcW w:w="1914" w:type="dxa"/>
            <w:shd w:val="clear" w:color="auto" w:fill="7030A0"/>
          </w:tcPr>
          <w:p w14:paraId="3D269F36" w14:textId="100D0609" w:rsidR="00862893" w:rsidRDefault="00862893" w:rsidP="00862893">
            <w:pPr>
              <w:pStyle w:val="Style1"/>
              <w:ind w:firstLine="0"/>
              <w:jc w:val="center"/>
              <w:cnfStyle w:val="100000000000" w:firstRow="1" w:lastRow="0" w:firstColumn="0" w:lastColumn="0" w:oddVBand="0" w:evenVBand="0" w:oddHBand="0" w:evenHBand="0" w:firstRowFirstColumn="0" w:firstRowLastColumn="0" w:lastRowFirstColumn="0" w:lastRowLastColumn="0"/>
            </w:pPr>
            <w:r>
              <w:t>C4</w:t>
            </w:r>
          </w:p>
        </w:tc>
      </w:tr>
      <w:tr w:rsidR="00862893" w14:paraId="27A4E1F8" w14:textId="77777777" w:rsidTr="00862893">
        <w:tc>
          <w:tcPr>
            <w:cnfStyle w:val="001000000000" w:firstRow="0" w:lastRow="0" w:firstColumn="1" w:lastColumn="0" w:oddVBand="0" w:evenVBand="0" w:oddHBand="0" w:evenHBand="0" w:firstRowFirstColumn="0" w:firstRowLastColumn="0" w:lastRowFirstColumn="0" w:lastRowLastColumn="0"/>
            <w:tcW w:w="1914" w:type="dxa"/>
            <w:shd w:val="clear" w:color="auto" w:fill="7030A0"/>
          </w:tcPr>
          <w:p w14:paraId="33A07069" w14:textId="7F712971" w:rsidR="00862893" w:rsidRDefault="00862893" w:rsidP="00862893">
            <w:pPr>
              <w:pStyle w:val="Style1"/>
              <w:ind w:firstLine="0"/>
              <w:jc w:val="center"/>
            </w:pPr>
            <w:r>
              <w:t>C1</w:t>
            </w:r>
          </w:p>
        </w:tc>
        <w:tc>
          <w:tcPr>
            <w:tcW w:w="1914" w:type="dxa"/>
          </w:tcPr>
          <w:p w14:paraId="2D054B28" w14:textId="5AF228A5"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914" w:type="dxa"/>
          </w:tcPr>
          <w:p w14:paraId="3F20FD4C" w14:textId="3D7759D5"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914" w:type="dxa"/>
          </w:tcPr>
          <w:p w14:paraId="6FA21630" w14:textId="34EA3E65"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3</w:t>
            </w:r>
          </w:p>
        </w:tc>
        <w:tc>
          <w:tcPr>
            <w:tcW w:w="1914" w:type="dxa"/>
          </w:tcPr>
          <w:p w14:paraId="383A1784" w14:textId="1C017E6E"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5</w:t>
            </w:r>
          </w:p>
        </w:tc>
      </w:tr>
      <w:tr w:rsidR="00862893" w14:paraId="161340FB" w14:textId="77777777" w:rsidTr="00862893">
        <w:tc>
          <w:tcPr>
            <w:cnfStyle w:val="001000000000" w:firstRow="0" w:lastRow="0" w:firstColumn="1" w:lastColumn="0" w:oddVBand="0" w:evenVBand="0" w:oddHBand="0" w:evenHBand="0" w:firstRowFirstColumn="0" w:firstRowLastColumn="0" w:lastRowFirstColumn="0" w:lastRowLastColumn="0"/>
            <w:tcW w:w="1914" w:type="dxa"/>
            <w:shd w:val="clear" w:color="auto" w:fill="7030A0"/>
          </w:tcPr>
          <w:p w14:paraId="7B7DB7B7" w14:textId="03F521BD" w:rsidR="00862893" w:rsidRDefault="00862893" w:rsidP="00862893">
            <w:pPr>
              <w:pStyle w:val="Style1"/>
              <w:ind w:firstLine="0"/>
              <w:jc w:val="center"/>
            </w:pPr>
            <w:r>
              <w:t>C2</w:t>
            </w:r>
          </w:p>
        </w:tc>
        <w:tc>
          <w:tcPr>
            <w:tcW w:w="1914" w:type="dxa"/>
          </w:tcPr>
          <w:p w14:paraId="20FDD268" w14:textId="1BBE4C98"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914" w:type="dxa"/>
          </w:tcPr>
          <w:p w14:paraId="447D9B0D" w14:textId="28E7A494"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914" w:type="dxa"/>
          </w:tcPr>
          <w:p w14:paraId="21B20F33" w14:textId="0C6576A4"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3</w:t>
            </w:r>
          </w:p>
        </w:tc>
        <w:tc>
          <w:tcPr>
            <w:tcW w:w="1914" w:type="dxa"/>
          </w:tcPr>
          <w:p w14:paraId="46FDEA53" w14:textId="2B9D8435"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5</w:t>
            </w:r>
          </w:p>
        </w:tc>
      </w:tr>
      <w:tr w:rsidR="00862893" w14:paraId="3E1DDD7E" w14:textId="77777777" w:rsidTr="00862893">
        <w:tc>
          <w:tcPr>
            <w:cnfStyle w:val="001000000000" w:firstRow="0" w:lastRow="0" w:firstColumn="1" w:lastColumn="0" w:oddVBand="0" w:evenVBand="0" w:oddHBand="0" w:evenHBand="0" w:firstRowFirstColumn="0" w:firstRowLastColumn="0" w:lastRowFirstColumn="0" w:lastRowLastColumn="0"/>
            <w:tcW w:w="1914" w:type="dxa"/>
            <w:shd w:val="clear" w:color="auto" w:fill="7030A0"/>
          </w:tcPr>
          <w:p w14:paraId="7BB093F4" w14:textId="0626CBA4" w:rsidR="00862893" w:rsidRDefault="00862893" w:rsidP="00862893">
            <w:pPr>
              <w:pStyle w:val="Style1"/>
              <w:ind w:firstLine="0"/>
              <w:jc w:val="center"/>
            </w:pPr>
            <w:r>
              <w:t>C3</w:t>
            </w:r>
          </w:p>
        </w:tc>
        <w:tc>
          <w:tcPr>
            <w:tcW w:w="1914" w:type="dxa"/>
          </w:tcPr>
          <w:p w14:paraId="4028EF60" w14:textId="657C4A83"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1/3</w:t>
            </w:r>
          </w:p>
        </w:tc>
        <w:tc>
          <w:tcPr>
            <w:tcW w:w="1914" w:type="dxa"/>
          </w:tcPr>
          <w:p w14:paraId="7D7419E7" w14:textId="77A01DD0"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1/3</w:t>
            </w:r>
          </w:p>
        </w:tc>
        <w:tc>
          <w:tcPr>
            <w:tcW w:w="1914" w:type="dxa"/>
          </w:tcPr>
          <w:p w14:paraId="6A129F90" w14:textId="4C06B9FC"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1</w:t>
            </w:r>
          </w:p>
        </w:tc>
        <w:tc>
          <w:tcPr>
            <w:tcW w:w="1914" w:type="dxa"/>
          </w:tcPr>
          <w:p w14:paraId="67803FD6" w14:textId="04CA8DCC"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3</w:t>
            </w:r>
          </w:p>
        </w:tc>
      </w:tr>
      <w:tr w:rsidR="00862893" w14:paraId="311FA389" w14:textId="77777777" w:rsidTr="00862893">
        <w:tc>
          <w:tcPr>
            <w:cnfStyle w:val="001000000000" w:firstRow="0" w:lastRow="0" w:firstColumn="1" w:lastColumn="0" w:oddVBand="0" w:evenVBand="0" w:oddHBand="0" w:evenHBand="0" w:firstRowFirstColumn="0" w:firstRowLastColumn="0" w:lastRowFirstColumn="0" w:lastRowLastColumn="0"/>
            <w:tcW w:w="1914" w:type="dxa"/>
            <w:shd w:val="clear" w:color="auto" w:fill="7030A0"/>
          </w:tcPr>
          <w:p w14:paraId="1AC70211" w14:textId="195EFD97" w:rsidR="00862893" w:rsidRDefault="00862893" w:rsidP="00862893">
            <w:pPr>
              <w:pStyle w:val="Style1"/>
              <w:ind w:firstLine="0"/>
              <w:jc w:val="center"/>
            </w:pPr>
            <w:r>
              <w:t>C4</w:t>
            </w:r>
          </w:p>
        </w:tc>
        <w:tc>
          <w:tcPr>
            <w:tcW w:w="1914" w:type="dxa"/>
          </w:tcPr>
          <w:p w14:paraId="5FA7111A" w14:textId="727F668E"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1/5</w:t>
            </w:r>
          </w:p>
        </w:tc>
        <w:tc>
          <w:tcPr>
            <w:tcW w:w="1914" w:type="dxa"/>
          </w:tcPr>
          <w:p w14:paraId="274804DD" w14:textId="6DFCD3E8"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1/5</w:t>
            </w:r>
          </w:p>
        </w:tc>
        <w:tc>
          <w:tcPr>
            <w:tcW w:w="1914" w:type="dxa"/>
          </w:tcPr>
          <w:p w14:paraId="10EF53C7" w14:textId="1F3F3CF1" w:rsidR="00862893" w:rsidRDefault="00862893" w:rsidP="00862893">
            <w:pPr>
              <w:pStyle w:val="Style1"/>
              <w:ind w:firstLine="0"/>
              <w:jc w:val="center"/>
              <w:cnfStyle w:val="000000000000" w:firstRow="0" w:lastRow="0" w:firstColumn="0" w:lastColumn="0" w:oddVBand="0" w:evenVBand="0" w:oddHBand="0" w:evenHBand="0" w:firstRowFirstColumn="0" w:firstRowLastColumn="0" w:lastRowFirstColumn="0" w:lastRowLastColumn="0"/>
            </w:pPr>
            <w:r>
              <w:t>1/3</w:t>
            </w:r>
          </w:p>
        </w:tc>
        <w:tc>
          <w:tcPr>
            <w:tcW w:w="1914" w:type="dxa"/>
          </w:tcPr>
          <w:p w14:paraId="486DA354" w14:textId="2B113488" w:rsidR="00862893" w:rsidRDefault="00862893" w:rsidP="004F3A11">
            <w:pPr>
              <w:pStyle w:val="Style1"/>
              <w:keepNext/>
              <w:ind w:firstLine="0"/>
              <w:jc w:val="center"/>
              <w:cnfStyle w:val="000000000000" w:firstRow="0" w:lastRow="0" w:firstColumn="0" w:lastColumn="0" w:oddVBand="0" w:evenVBand="0" w:oddHBand="0" w:evenHBand="0" w:firstRowFirstColumn="0" w:firstRowLastColumn="0" w:lastRowFirstColumn="0" w:lastRowLastColumn="0"/>
            </w:pPr>
            <w:r>
              <w:t>1</w:t>
            </w:r>
          </w:p>
        </w:tc>
      </w:tr>
    </w:tbl>
    <w:p w14:paraId="2A9A8744" w14:textId="7049897C" w:rsidR="00862893" w:rsidRPr="004F3A11" w:rsidRDefault="004F3A11" w:rsidP="004F3A11">
      <w:pPr>
        <w:pStyle w:val="Caption"/>
        <w:rPr>
          <w:lang w:val="vi-VN"/>
        </w:rPr>
      </w:pPr>
      <w:bookmarkStart w:id="53" w:name="_Toc229268168"/>
      <w:r>
        <w:t xml:space="preserve">Bảng </w:t>
      </w:r>
      <w:fldSimple w:instr=" STYLEREF 1 \s ">
        <w:r w:rsidR="00A23EB4">
          <w:rPr>
            <w:noProof/>
          </w:rPr>
          <w:t>3</w:t>
        </w:r>
      </w:fldSimple>
      <w:r w:rsidR="00A23EB4">
        <w:t>.</w:t>
      </w:r>
      <w:fldSimple w:instr=" SEQ Bảng \* ARABIC \s 1 ">
        <w:r w:rsidR="00A23EB4">
          <w:rPr>
            <w:noProof/>
          </w:rPr>
          <w:t>12</w:t>
        </w:r>
      </w:fldSimple>
      <w:r>
        <w:rPr>
          <w:lang w:val="vi-VN"/>
        </w:rPr>
        <w:t xml:space="preserve"> So sánh các tiêu chí theo thang điểm Saaty</w:t>
      </w:r>
      <w:bookmarkEnd w:id="53"/>
    </w:p>
    <w:p w14:paraId="526799D6" w14:textId="08AE3F85" w:rsidR="00862893" w:rsidRDefault="007E69A4" w:rsidP="007E69A4">
      <w:pPr>
        <w:pStyle w:val="Style1"/>
      </w:pPr>
      <w:r>
        <w:t>Ma trận AHP:</w:t>
      </w:r>
    </w:p>
    <w:p w14:paraId="701A53B6" w14:textId="4216C1DF" w:rsidR="007E69A4" w:rsidRDefault="007E69A4" w:rsidP="007E69A4">
      <w:pPr>
        <w:pStyle w:val="Style1"/>
        <w:jc w:val="center"/>
      </w:pPr>
      <w:r>
        <w:t>A=</w:t>
      </w:r>
      <m:oMath>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5</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5</m:t>
                  </m:r>
                  <m:ctrlPr>
                    <w:rPr>
                      <w:rFonts w:ascii="Cambria Math" w:eastAsia="Cambria Math" w:hAnsi="Cambria Math" w:cs="Cambria Math"/>
                      <w:i/>
                    </w:rPr>
                  </m:ctrlPr>
                </m:e>
              </m:mr>
              <m:mr>
                <m:e>
                  <m:r>
                    <w:rPr>
                      <w:rFonts w:ascii="Cambria Math" w:eastAsia="Cambria Math" w:hAnsi="Cambria Math" w:cs="Cambria Math"/>
                    </w:rPr>
                    <m:t>1/3</m:t>
                  </m:r>
                </m:e>
                <m:e>
                  <m:r>
                    <w:rPr>
                      <w:rFonts w:ascii="Cambria Math" w:hAnsi="Cambria Math"/>
                    </w:rPr>
                    <m:t>1/3</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mr>
              <m:mr>
                <m:e>
                  <m:r>
                    <w:rPr>
                      <w:rFonts w:ascii="Cambria Math" w:eastAsia="Cambria Math" w:hAnsi="Cambria Math" w:cs="Cambria Math"/>
                    </w:rPr>
                    <m:t>1/5</m:t>
                  </m:r>
                </m:e>
                <m:e>
                  <m:r>
                    <w:rPr>
                      <w:rFonts w:ascii="Cambria Math" w:hAnsi="Cambria Math"/>
                    </w:rPr>
                    <m:t>1/5</m:t>
                  </m:r>
                  <m:ctrlPr>
                    <w:rPr>
                      <w:rFonts w:ascii="Cambria Math" w:eastAsia="Cambria Math" w:hAnsi="Cambria Math" w:cs="Cambria Math"/>
                      <w:i/>
                    </w:rPr>
                  </m:ctrlPr>
                </m:e>
                <m:e>
                  <m:r>
                    <w:rPr>
                      <w:rFonts w:ascii="Cambria Math" w:eastAsia="Cambria Math" w:hAnsi="Cambria Math" w:cs="Cambria Math"/>
                    </w:rPr>
                    <m:t>1/3</m:t>
                  </m:r>
                  <m:ctrlPr>
                    <w:rPr>
                      <w:rFonts w:ascii="Cambria Math" w:eastAsia="Cambria Math" w:hAnsi="Cambria Math" w:cs="Cambria Math"/>
                      <w:i/>
                    </w:rPr>
                  </m:ctrlPr>
                </m:e>
                <m:e>
                  <m:r>
                    <w:rPr>
                      <w:rFonts w:ascii="Cambria Math" w:eastAsia="Cambria Math" w:hAnsi="Cambria Math" w:cs="Cambria Math"/>
                    </w:rPr>
                    <m:t>1</m:t>
                  </m:r>
                </m:e>
              </m:mr>
            </m:m>
          </m:e>
        </m:d>
      </m:oMath>
    </w:p>
    <w:p w14:paraId="0ABAD89D" w14:textId="02848EF7" w:rsidR="007E69A4" w:rsidRDefault="007E69A4" w:rsidP="007E69A4">
      <w:pPr>
        <w:pStyle w:val="Style1"/>
      </w:pPr>
      <w:r>
        <w:t xml:space="preserve">B2: Tính tổng từng cột </w:t>
      </w:r>
    </w:p>
    <w:p w14:paraId="242113FC" w14:textId="627B57F0" w:rsidR="007E69A4" w:rsidRDefault="007E69A4" w:rsidP="007E69A4">
      <w:pPr>
        <w:pStyle w:val="Style1"/>
        <w:ind w:firstLine="0"/>
      </w:pPr>
      <w:r>
        <w:tab/>
        <w:t>Cột 1 = 1+1+1/3+1/3 = 2.533</w:t>
      </w:r>
    </w:p>
    <w:p w14:paraId="54B43CEA" w14:textId="4A2A97CF" w:rsidR="007E69A4" w:rsidRDefault="007E69A4" w:rsidP="007E69A4">
      <w:pPr>
        <w:pStyle w:val="Style1"/>
        <w:ind w:firstLine="0"/>
      </w:pPr>
      <w:r>
        <w:tab/>
        <w:t>Cột 2 = 1+1+1/3+1/3 = 2.533</w:t>
      </w:r>
    </w:p>
    <w:p w14:paraId="52DE84FC" w14:textId="0FB474DC" w:rsidR="007E69A4" w:rsidRDefault="007E69A4" w:rsidP="007E69A4">
      <w:pPr>
        <w:pStyle w:val="Style1"/>
        <w:ind w:firstLine="0"/>
      </w:pPr>
      <w:r>
        <w:tab/>
        <w:t>Cột 3 = 3+3+1+1/3 = 7.333</w:t>
      </w:r>
    </w:p>
    <w:p w14:paraId="5C8ACC2C" w14:textId="3F9C9032" w:rsidR="007E69A4" w:rsidRDefault="007E69A4" w:rsidP="007E69A4">
      <w:pPr>
        <w:pStyle w:val="Style1"/>
        <w:ind w:firstLine="0"/>
      </w:pPr>
      <w:r>
        <w:tab/>
        <w:t>Cột 4 = 5+5+3+1 = 14</w:t>
      </w:r>
    </w:p>
    <w:p w14:paraId="3885D13C" w14:textId="77777777" w:rsidR="00134F5D" w:rsidRDefault="00134F5D">
      <w:pPr>
        <w:spacing w:after="0" w:line="240" w:lineRule="auto"/>
        <w:rPr>
          <w:lang w:val="vi-VN"/>
        </w:rPr>
      </w:pPr>
      <w:r>
        <w:br w:type="page"/>
      </w:r>
    </w:p>
    <w:p w14:paraId="6C70BA8B" w14:textId="1318C68D" w:rsidR="007E69A4" w:rsidRDefault="007E69A4" w:rsidP="007E69A4">
      <w:pPr>
        <w:pStyle w:val="Style1"/>
      </w:pPr>
      <w:r>
        <w:lastRenderedPageBreak/>
        <w:t xml:space="preserve">B3: Chuẩn hóa ma trận </w:t>
      </w:r>
    </w:p>
    <w:p w14:paraId="56C298BC" w14:textId="45E6CF89" w:rsidR="007E69A4" w:rsidRDefault="007E69A4" w:rsidP="007E69A4">
      <w:pPr>
        <w:pStyle w:val="Style1"/>
      </w:pPr>
      <w:r>
        <w:t>Công thức:</w:t>
      </w:r>
    </w:p>
    <w:p w14:paraId="265F6335" w14:textId="5B83067E" w:rsidR="007E69A4" w:rsidRPr="00134F5D" w:rsidRDefault="00134F5D" w:rsidP="007E69A4">
      <w:pPr>
        <w:pStyle w:val="Style1"/>
      </w:pPr>
      <m:oMathPara>
        <m:oMath>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norm</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ij</m:t>
                  </m:r>
                </m:sub>
              </m:sSub>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column</m:t>
                      </m:r>
                    </m:e>
                    <m:sub>
                      <m:r>
                        <w:rPr>
                          <w:rFonts w:ascii="Cambria Math" w:hAnsi="Cambria Math"/>
                        </w:rPr>
                        <m:t>j</m:t>
                      </m:r>
                    </m:sub>
                  </m:sSub>
                </m:e>
              </m:nary>
            </m:den>
          </m:f>
        </m:oMath>
      </m:oMathPara>
    </w:p>
    <w:p w14:paraId="7299AFFB" w14:textId="2E353CD1" w:rsidR="00134F5D" w:rsidRDefault="00134F5D" w:rsidP="00134F5D">
      <w:pPr>
        <w:pStyle w:val="Style1"/>
      </w:pPr>
      <w:r>
        <w:t>Ma trận sau khi chuẩn hóa</w:t>
      </w:r>
    </w:p>
    <w:p w14:paraId="248B72A3" w14:textId="761ADA3A" w:rsidR="00134F5D" w:rsidRDefault="00134F5D" w:rsidP="00134F5D">
      <w:pPr>
        <w:pStyle w:val="Style1"/>
        <w:jc w:val="center"/>
      </w:pPr>
      <w:r>
        <w:tab/>
      </w:r>
      <w:r>
        <w:t>A=</w:t>
      </w:r>
      <m:oMath>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0.395</m:t>
                  </m:r>
                  <m:ctrlPr>
                    <w:rPr>
                      <w:rFonts w:ascii="Cambria Math" w:eastAsia="Cambria Math" w:hAnsi="Cambria Math" w:cs="Cambria Math"/>
                      <w:i/>
                    </w:rPr>
                  </m:ctrlPr>
                </m:e>
                <m:e>
                  <m:r>
                    <w:rPr>
                      <w:rFonts w:ascii="Cambria Math" w:eastAsia="Cambria Math" w:hAnsi="Cambria Math" w:cs="Cambria Math"/>
                    </w:rPr>
                    <m:t>0.395</m:t>
                  </m:r>
                  <m:ctrlPr>
                    <w:rPr>
                      <w:rFonts w:ascii="Cambria Math" w:eastAsia="Cambria Math" w:hAnsi="Cambria Math" w:cs="Cambria Math"/>
                      <w:i/>
                    </w:rPr>
                  </m:ctrlPr>
                </m:e>
                <m:e>
                  <m:r>
                    <w:rPr>
                      <w:rFonts w:ascii="Cambria Math" w:eastAsia="Cambria Math" w:hAnsi="Cambria Math" w:cs="Cambria Math"/>
                    </w:rPr>
                    <m:t>0.409</m:t>
                  </m:r>
                  <m:ctrlPr>
                    <w:rPr>
                      <w:rFonts w:ascii="Cambria Math" w:eastAsia="Cambria Math" w:hAnsi="Cambria Math" w:cs="Cambria Math"/>
                      <w:i/>
                    </w:rPr>
                  </m:ctrlPr>
                </m:e>
                <m:e>
                  <m:r>
                    <w:rPr>
                      <w:rFonts w:ascii="Cambria Math" w:eastAsia="Cambria Math" w:hAnsi="Cambria Math" w:cs="Cambria Math"/>
                    </w:rPr>
                    <m:t>0.357</m:t>
                  </m:r>
                  <m:ctrlPr>
                    <w:rPr>
                      <w:rFonts w:ascii="Cambria Math" w:eastAsia="Cambria Math" w:hAnsi="Cambria Math" w:cs="Cambria Math"/>
                      <w:i/>
                    </w:rPr>
                  </m:ctrlPr>
                </m:e>
              </m:mr>
              <m:mr>
                <m:e>
                  <m:r>
                    <w:rPr>
                      <w:rFonts w:ascii="Cambria Math" w:eastAsia="Cambria Math" w:hAnsi="Cambria Math" w:cs="Cambria Math"/>
                    </w:rPr>
                    <m:t>0.396</m:t>
                  </m:r>
                  <m:ctrlPr>
                    <w:rPr>
                      <w:rFonts w:ascii="Cambria Math" w:eastAsia="Cambria Math" w:hAnsi="Cambria Math" w:cs="Cambria Math"/>
                      <w:i/>
                    </w:rPr>
                  </m:ctrlPr>
                </m:e>
                <m:e>
                  <m:r>
                    <w:rPr>
                      <w:rFonts w:ascii="Cambria Math" w:eastAsia="Cambria Math" w:hAnsi="Cambria Math" w:cs="Cambria Math"/>
                    </w:rPr>
                    <m:t>0.395</m:t>
                  </m:r>
                  <m:ctrlPr>
                    <w:rPr>
                      <w:rFonts w:ascii="Cambria Math" w:eastAsia="Cambria Math" w:hAnsi="Cambria Math" w:cs="Cambria Math"/>
                      <w:i/>
                    </w:rPr>
                  </m:ctrlPr>
                </m:e>
                <m:e>
                  <m:r>
                    <w:rPr>
                      <w:rFonts w:ascii="Cambria Math" w:eastAsia="Cambria Math" w:hAnsi="Cambria Math" w:cs="Cambria Math"/>
                    </w:rPr>
                    <m:t>0.409</m:t>
                  </m:r>
                  <m:ctrlPr>
                    <w:rPr>
                      <w:rFonts w:ascii="Cambria Math" w:eastAsia="Cambria Math" w:hAnsi="Cambria Math" w:cs="Cambria Math"/>
                      <w:i/>
                    </w:rPr>
                  </m:ctrlPr>
                </m:e>
                <m:e>
                  <m:r>
                    <w:rPr>
                      <w:rFonts w:ascii="Cambria Math" w:eastAsia="Cambria Math" w:hAnsi="Cambria Math" w:cs="Cambria Math"/>
                    </w:rPr>
                    <m:t>0.357</m:t>
                  </m:r>
                  <m:ctrlPr>
                    <w:rPr>
                      <w:rFonts w:ascii="Cambria Math" w:eastAsia="Cambria Math" w:hAnsi="Cambria Math" w:cs="Cambria Math"/>
                      <w:i/>
                    </w:rPr>
                  </m:ctrlPr>
                </m:e>
              </m:mr>
              <m:mr>
                <m:e>
                  <m:r>
                    <w:rPr>
                      <w:rFonts w:ascii="Cambria Math" w:eastAsia="Cambria Math" w:hAnsi="Cambria Math" w:cs="Cambria Math"/>
                    </w:rPr>
                    <m:t>0.132</m:t>
                  </m:r>
                </m:e>
                <m:e>
                  <m:r>
                    <w:rPr>
                      <w:rFonts w:ascii="Cambria Math" w:hAnsi="Cambria Math"/>
                    </w:rPr>
                    <m:t>0.132</m:t>
                  </m:r>
                </m:e>
                <m:e>
                  <m:r>
                    <w:rPr>
                      <w:rFonts w:ascii="Cambria Math" w:hAnsi="Cambria Math"/>
                    </w:rPr>
                    <m:t>0.136</m:t>
                  </m:r>
                  <m:ctrlPr>
                    <w:rPr>
                      <w:rFonts w:ascii="Cambria Math" w:eastAsia="Cambria Math" w:hAnsi="Cambria Math" w:cs="Cambria Math"/>
                      <w:i/>
                    </w:rPr>
                  </m:ctrlPr>
                </m:e>
                <m:e>
                  <m:r>
                    <w:rPr>
                      <w:rFonts w:ascii="Cambria Math" w:eastAsia="Cambria Math" w:hAnsi="Cambria Math" w:cs="Cambria Math"/>
                    </w:rPr>
                    <m:t>0.214</m:t>
                  </m:r>
                  <m:ctrlPr>
                    <w:rPr>
                      <w:rFonts w:ascii="Cambria Math" w:eastAsia="Cambria Math" w:hAnsi="Cambria Math" w:cs="Cambria Math"/>
                      <w:i/>
                    </w:rPr>
                  </m:ctrlPr>
                </m:e>
              </m:mr>
              <m:mr>
                <m:e>
                  <m:r>
                    <w:rPr>
                      <w:rFonts w:ascii="Cambria Math" w:eastAsia="Cambria Math" w:hAnsi="Cambria Math" w:cs="Cambria Math"/>
                    </w:rPr>
                    <m:t>0.079</m:t>
                  </m:r>
                </m:e>
                <m:e>
                  <m:r>
                    <w:rPr>
                      <w:rFonts w:ascii="Cambria Math" w:hAnsi="Cambria Math"/>
                    </w:rPr>
                    <m:t>0.079</m:t>
                  </m:r>
                  <m:ctrlPr>
                    <w:rPr>
                      <w:rFonts w:ascii="Cambria Math" w:eastAsia="Cambria Math" w:hAnsi="Cambria Math" w:cs="Cambria Math"/>
                      <w:i/>
                    </w:rPr>
                  </m:ctrlPr>
                </m:e>
                <m:e>
                  <m:r>
                    <w:rPr>
                      <w:rFonts w:ascii="Cambria Math" w:eastAsia="Cambria Math" w:hAnsi="Cambria Math" w:cs="Cambria Math"/>
                    </w:rPr>
                    <m:t>0.045</m:t>
                  </m:r>
                  <m:ctrlPr>
                    <w:rPr>
                      <w:rFonts w:ascii="Cambria Math" w:eastAsia="Cambria Math" w:hAnsi="Cambria Math" w:cs="Cambria Math"/>
                      <w:i/>
                    </w:rPr>
                  </m:ctrlPr>
                </m:e>
                <m:e>
                  <m:r>
                    <w:rPr>
                      <w:rFonts w:ascii="Cambria Math" w:eastAsia="Cambria Math" w:hAnsi="Cambria Math" w:cs="Cambria Math"/>
                    </w:rPr>
                    <m:t>0.071</m:t>
                  </m:r>
                </m:e>
              </m:mr>
            </m:m>
          </m:e>
        </m:d>
      </m:oMath>
    </w:p>
    <w:p w14:paraId="3E1DBFE1" w14:textId="5ADA207E" w:rsidR="00134F5D" w:rsidRDefault="00134F5D" w:rsidP="00134F5D">
      <w:pPr>
        <w:pStyle w:val="Style1"/>
      </w:pPr>
      <w:r>
        <w:t>Bảng so sánh tiêu chí sau khi chuẩn hóa:</w:t>
      </w:r>
    </w:p>
    <w:tbl>
      <w:tblPr>
        <w:tblStyle w:val="GridTable1Light"/>
        <w:tblW w:w="0" w:type="auto"/>
        <w:tblLook w:val="04A0" w:firstRow="1" w:lastRow="0" w:firstColumn="1" w:lastColumn="0" w:noHBand="0" w:noVBand="1"/>
      </w:tblPr>
      <w:tblGrid>
        <w:gridCol w:w="1914"/>
        <w:gridCol w:w="1914"/>
        <w:gridCol w:w="1914"/>
        <w:gridCol w:w="1914"/>
        <w:gridCol w:w="1914"/>
      </w:tblGrid>
      <w:tr w:rsidR="00134F5D" w14:paraId="403FD64C" w14:textId="77777777" w:rsidTr="00583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shd w:val="clear" w:color="auto" w:fill="7030A0"/>
          </w:tcPr>
          <w:p w14:paraId="59226F72" w14:textId="77777777" w:rsidR="00134F5D" w:rsidRDefault="00134F5D" w:rsidP="00583B98">
            <w:pPr>
              <w:pStyle w:val="Style1"/>
              <w:ind w:firstLine="0"/>
              <w:jc w:val="center"/>
            </w:pPr>
          </w:p>
        </w:tc>
        <w:tc>
          <w:tcPr>
            <w:tcW w:w="1914" w:type="dxa"/>
            <w:shd w:val="clear" w:color="auto" w:fill="7030A0"/>
          </w:tcPr>
          <w:p w14:paraId="191A49AC" w14:textId="77777777" w:rsidR="00134F5D" w:rsidRDefault="00134F5D" w:rsidP="00583B98">
            <w:pPr>
              <w:pStyle w:val="Style1"/>
              <w:ind w:firstLine="0"/>
              <w:jc w:val="center"/>
              <w:cnfStyle w:val="100000000000" w:firstRow="1" w:lastRow="0" w:firstColumn="0" w:lastColumn="0" w:oddVBand="0" w:evenVBand="0" w:oddHBand="0" w:evenHBand="0" w:firstRowFirstColumn="0" w:firstRowLastColumn="0" w:lastRowFirstColumn="0" w:lastRowLastColumn="0"/>
            </w:pPr>
            <w:r>
              <w:t>C1</w:t>
            </w:r>
          </w:p>
        </w:tc>
        <w:tc>
          <w:tcPr>
            <w:tcW w:w="1914" w:type="dxa"/>
            <w:shd w:val="clear" w:color="auto" w:fill="7030A0"/>
          </w:tcPr>
          <w:p w14:paraId="20891C7C" w14:textId="77777777" w:rsidR="00134F5D" w:rsidRDefault="00134F5D" w:rsidP="00583B98">
            <w:pPr>
              <w:pStyle w:val="Style1"/>
              <w:ind w:firstLine="0"/>
              <w:jc w:val="center"/>
              <w:cnfStyle w:val="100000000000" w:firstRow="1" w:lastRow="0" w:firstColumn="0" w:lastColumn="0" w:oddVBand="0" w:evenVBand="0" w:oddHBand="0" w:evenHBand="0" w:firstRowFirstColumn="0" w:firstRowLastColumn="0" w:lastRowFirstColumn="0" w:lastRowLastColumn="0"/>
            </w:pPr>
            <w:r>
              <w:t>C2</w:t>
            </w:r>
          </w:p>
        </w:tc>
        <w:tc>
          <w:tcPr>
            <w:tcW w:w="1914" w:type="dxa"/>
            <w:shd w:val="clear" w:color="auto" w:fill="7030A0"/>
          </w:tcPr>
          <w:p w14:paraId="47168216" w14:textId="77777777" w:rsidR="00134F5D" w:rsidRDefault="00134F5D" w:rsidP="00583B98">
            <w:pPr>
              <w:pStyle w:val="Style1"/>
              <w:ind w:firstLine="0"/>
              <w:jc w:val="center"/>
              <w:cnfStyle w:val="100000000000" w:firstRow="1" w:lastRow="0" w:firstColumn="0" w:lastColumn="0" w:oddVBand="0" w:evenVBand="0" w:oddHBand="0" w:evenHBand="0" w:firstRowFirstColumn="0" w:firstRowLastColumn="0" w:lastRowFirstColumn="0" w:lastRowLastColumn="0"/>
            </w:pPr>
            <w:r>
              <w:t>C3</w:t>
            </w:r>
          </w:p>
        </w:tc>
        <w:tc>
          <w:tcPr>
            <w:tcW w:w="1914" w:type="dxa"/>
            <w:shd w:val="clear" w:color="auto" w:fill="7030A0"/>
          </w:tcPr>
          <w:p w14:paraId="458952F2" w14:textId="77777777" w:rsidR="00134F5D" w:rsidRDefault="00134F5D" w:rsidP="00583B98">
            <w:pPr>
              <w:pStyle w:val="Style1"/>
              <w:ind w:firstLine="0"/>
              <w:jc w:val="center"/>
              <w:cnfStyle w:val="100000000000" w:firstRow="1" w:lastRow="0" w:firstColumn="0" w:lastColumn="0" w:oddVBand="0" w:evenVBand="0" w:oddHBand="0" w:evenHBand="0" w:firstRowFirstColumn="0" w:firstRowLastColumn="0" w:lastRowFirstColumn="0" w:lastRowLastColumn="0"/>
            </w:pPr>
            <w:r>
              <w:t>C4</w:t>
            </w:r>
          </w:p>
        </w:tc>
      </w:tr>
      <w:tr w:rsidR="00134F5D" w14:paraId="0BBF961C" w14:textId="77777777" w:rsidTr="00583B98">
        <w:tc>
          <w:tcPr>
            <w:cnfStyle w:val="001000000000" w:firstRow="0" w:lastRow="0" w:firstColumn="1" w:lastColumn="0" w:oddVBand="0" w:evenVBand="0" w:oddHBand="0" w:evenHBand="0" w:firstRowFirstColumn="0" w:firstRowLastColumn="0" w:lastRowFirstColumn="0" w:lastRowLastColumn="0"/>
            <w:tcW w:w="1914" w:type="dxa"/>
            <w:shd w:val="clear" w:color="auto" w:fill="7030A0"/>
          </w:tcPr>
          <w:p w14:paraId="6C0CE6EA" w14:textId="77777777" w:rsidR="00134F5D" w:rsidRDefault="00134F5D" w:rsidP="00583B98">
            <w:pPr>
              <w:pStyle w:val="Style1"/>
              <w:ind w:firstLine="0"/>
              <w:jc w:val="center"/>
            </w:pPr>
            <w:r>
              <w:t>C1</w:t>
            </w:r>
          </w:p>
        </w:tc>
        <w:tc>
          <w:tcPr>
            <w:tcW w:w="1914" w:type="dxa"/>
          </w:tcPr>
          <w:p w14:paraId="46039FE2" w14:textId="37F53FE5"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0.395</w:t>
            </w:r>
          </w:p>
        </w:tc>
        <w:tc>
          <w:tcPr>
            <w:tcW w:w="1914" w:type="dxa"/>
          </w:tcPr>
          <w:p w14:paraId="14198B21" w14:textId="6AD764C6"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0.395</w:t>
            </w:r>
          </w:p>
        </w:tc>
        <w:tc>
          <w:tcPr>
            <w:tcW w:w="1914" w:type="dxa"/>
          </w:tcPr>
          <w:p w14:paraId="32FB254A" w14:textId="33CE9370"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0.409</w:t>
            </w:r>
          </w:p>
        </w:tc>
        <w:tc>
          <w:tcPr>
            <w:tcW w:w="1914" w:type="dxa"/>
          </w:tcPr>
          <w:p w14:paraId="67D2597A" w14:textId="335DD845"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0.357</w:t>
            </w:r>
          </w:p>
        </w:tc>
      </w:tr>
      <w:tr w:rsidR="00134F5D" w14:paraId="071DFB0B" w14:textId="77777777" w:rsidTr="00583B98">
        <w:tc>
          <w:tcPr>
            <w:cnfStyle w:val="001000000000" w:firstRow="0" w:lastRow="0" w:firstColumn="1" w:lastColumn="0" w:oddVBand="0" w:evenVBand="0" w:oddHBand="0" w:evenHBand="0" w:firstRowFirstColumn="0" w:firstRowLastColumn="0" w:lastRowFirstColumn="0" w:lastRowLastColumn="0"/>
            <w:tcW w:w="1914" w:type="dxa"/>
            <w:shd w:val="clear" w:color="auto" w:fill="7030A0"/>
          </w:tcPr>
          <w:p w14:paraId="4FEE5C27" w14:textId="77777777" w:rsidR="00134F5D" w:rsidRDefault="00134F5D" w:rsidP="00583B98">
            <w:pPr>
              <w:pStyle w:val="Style1"/>
              <w:ind w:firstLine="0"/>
              <w:jc w:val="center"/>
            </w:pPr>
            <w:r>
              <w:t>C2</w:t>
            </w:r>
          </w:p>
        </w:tc>
        <w:tc>
          <w:tcPr>
            <w:tcW w:w="1914" w:type="dxa"/>
          </w:tcPr>
          <w:p w14:paraId="065235EA" w14:textId="52AD769E"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0.395</w:t>
            </w:r>
          </w:p>
        </w:tc>
        <w:tc>
          <w:tcPr>
            <w:tcW w:w="1914" w:type="dxa"/>
          </w:tcPr>
          <w:p w14:paraId="1AEAFB25" w14:textId="620E8382"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0.395</w:t>
            </w:r>
          </w:p>
        </w:tc>
        <w:tc>
          <w:tcPr>
            <w:tcW w:w="1914" w:type="dxa"/>
          </w:tcPr>
          <w:p w14:paraId="43B18991" w14:textId="3F105E6C"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0.409</w:t>
            </w:r>
          </w:p>
        </w:tc>
        <w:tc>
          <w:tcPr>
            <w:tcW w:w="1914" w:type="dxa"/>
          </w:tcPr>
          <w:p w14:paraId="0CF75253" w14:textId="79F45330"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0.357</w:t>
            </w:r>
          </w:p>
        </w:tc>
      </w:tr>
      <w:tr w:rsidR="00134F5D" w14:paraId="7EF9689D" w14:textId="77777777" w:rsidTr="00583B98">
        <w:tc>
          <w:tcPr>
            <w:cnfStyle w:val="001000000000" w:firstRow="0" w:lastRow="0" w:firstColumn="1" w:lastColumn="0" w:oddVBand="0" w:evenVBand="0" w:oddHBand="0" w:evenHBand="0" w:firstRowFirstColumn="0" w:firstRowLastColumn="0" w:lastRowFirstColumn="0" w:lastRowLastColumn="0"/>
            <w:tcW w:w="1914" w:type="dxa"/>
            <w:shd w:val="clear" w:color="auto" w:fill="7030A0"/>
          </w:tcPr>
          <w:p w14:paraId="24349403" w14:textId="77777777" w:rsidR="00134F5D" w:rsidRDefault="00134F5D" w:rsidP="00583B98">
            <w:pPr>
              <w:pStyle w:val="Style1"/>
              <w:ind w:firstLine="0"/>
              <w:jc w:val="center"/>
            </w:pPr>
            <w:r>
              <w:t>C3</w:t>
            </w:r>
          </w:p>
        </w:tc>
        <w:tc>
          <w:tcPr>
            <w:tcW w:w="1914" w:type="dxa"/>
          </w:tcPr>
          <w:p w14:paraId="101F07B7" w14:textId="0E720C20"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0.132</w:t>
            </w:r>
          </w:p>
        </w:tc>
        <w:tc>
          <w:tcPr>
            <w:tcW w:w="1914" w:type="dxa"/>
          </w:tcPr>
          <w:p w14:paraId="1177BC0B" w14:textId="42806315"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0.132</w:t>
            </w:r>
          </w:p>
        </w:tc>
        <w:tc>
          <w:tcPr>
            <w:tcW w:w="1914" w:type="dxa"/>
          </w:tcPr>
          <w:p w14:paraId="3975AD31" w14:textId="0A2110E6"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0.136</w:t>
            </w:r>
          </w:p>
        </w:tc>
        <w:tc>
          <w:tcPr>
            <w:tcW w:w="1914" w:type="dxa"/>
          </w:tcPr>
          <w:p w14:paraId="7281F74E" w14:textId="2AF5357C"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0.214</w:t>
            </w:r>
          </w:p>
        </w:tc>
      </w:tr>
      <w:tr w:rsidR="00134F5D" w14:paraId="56B83A11" w14:textId="77777777" w:rsidTr="00583B98">
        <w:tc>
          <w:tcPr>
            <w:cnfStyle w:val="001000000000" w:firstRow="0" w:lastRow="0" w:firstColumn="1" w:lastColumn="0" w:oddVBand="0" w:evenVBand="0" w:oddHBand="0" w:evenHBand="0" w:firstRowFirstColumn="0" w:firstRowLastColumn="0" w:lastRowFirstColumn="0" w:lastRowLastColumn="0"/>
            <w:tcW w:w="1914" w:type="dxa"/>
            <w:shd w:val="clear" w:color="auto" w:fill="7030A0"/>
          </w:tcPr>
          <w:p w14:paraId="412F43D9" w14:textId="77777777" w:rsidR="00134F5D" w:rsidRDefault="00134F5D" w:rsidP="00583B98">
            <w:pPr>
              <w:pStyle w:val="Style1"/>
              <w:ind w:firstLine="0"/>
              <w:jc w:val="center"/>
            </w:pPr>
            <w:r>
              <w:t>C4</w:t>
            </w:r>
          </w:p>
        </w:tc>
        <w:tc>
          <w:tcPr>
            <w:tcW w:w="1914" w:type="dxa"/>
          </w:tcPr>
          <w:p w14:paraId="4D4ABC90" w14:textId="3D4C555A"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0.079</w:t>
            </w:r>
          </w:p>
        </w:tc>
        <w:tc>
          <w:tcPr>
            <w:tcW w:w="1914" w:type="dxa"/>
          </w:tcPr>
          <w:p w14:paraId="4730CD42" w14:textId="141FAAB6"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0.079</w:t>
            </w:r>
          </w:p>
        </w:tc>
        <w:tc>
          <w:tcPr>
            <w:tcW w:w="1914" w:type="dxa"/>
          </w:tcPr>
          <w:p w14:paraId="363F3ADD" w14:textId="0FB8BC09" w:rsidR="00134F5D" w:rsidRDefault="00134F5D" w:rsidP="00583B98">
            <w:pPr>
              <w:pStyle w:val="Style1"/>
              <w:ind w:firstLine="0"/>
              <w:jc w:val="center"/>
              <w:cnfStyle w:val="000000000000" w:firstRow="0" w:lastRow="0" w:firstColumn="0" w:lastColumn="0" w:oddVBand="0" w:evenVBand="0" w:oddHBand="0" w:evenHBand="0" w:firstRowFirstColumn="0" w:firstRowLastColumn="0" w:lastRowFirstColumn="0" w:lastRowLastColumn="0"/>
            </w:pPr>
            <w:r>
              <w:t>0.045</w:t>
            </w:r>
          </w:p>
        </w:tc>
        <w:tc>
          <w:tcPr>
            <w:tcW w:w="1914" w:type="dxa"/>
          </w:tcPr>
          <w:p w14:paraId="32C1FA9D" w14:textId="7CDA55B7" w:rsidR="00134F5D" w:rsidRDefault="00134F5D" w:rsidP="004F3A11">
            <w:pPr>
              <w:pStyle w:val="Style1"/>
              <w:keepNext/>
              <w:ind w:firstLine="0"/>
              <w:jc w:val="center"/>
              <w:cnfStyle w:val="000000000000" w:firstRow="0" w:lastRow="0" w:firstColumn="0" w:lastColumn="0" w:oddVBand="0" w:evenVBand="0" w:oddHBand="0" w:evenHBand="0" w:firstRowFirstColumn="0" w:firstRowLastColumn="0" w:lastRowFirstColumn="0" w:lastRowLastColumn="0"/>
            </w:pPr>
            <w:r>
              <w:t>0.071</w:t>
            </w:r>
          </w:p>
        </w:tc>
      </w:tr>
    </w:tbl>
    <w:p w14:paraId="6D332678" w14:textId="7CC3A12E" w:rsidR="00134F5D" w:rsidRPr="004F3A11" w:rsidRDefault="004F3A11" w:rsidP="004F3A11">
      <w:pPr>
        <w:pStyle w:val="Caption"/>
        <w:rPr>
          <w:lang w:val="vi-VN"/>
        </w:rPr>
      </w:pPr>
      <w:bookmarkStart w:id="54" w:name="_Toc229268169"/>
      <w:r>
        <w:t xml:space="preserve">Bảng </w:t>
      </w:r>
      <w:fldSimple w:instr=" STYLEREF 1 \s ">
        <w:r w:rsidR="00A23EB4">
          <w:rPr>
            <w:noProof/>
          </w:rPr>
          <w:t>3</w:t>
        </w:r>
      </w:fldSimple>
      <w:r w:rsidR="00A23EB4">
        <w:t>.</w:t>
      </w:r>
      <w:fldSimple w:instr=" SEQ Bảng \* ARABIC \s 1 ">
        <w:r w:rsidR="00A23EB4">
          <w:rPr>
            <w:noProof/>
          </w:rPr>
          <w:t>13</w:t>
        </w:r>
      </w:fldSimple>
      <w:r>
        <w:rPr>
          <w:lang w:val="vi-VN"/>
        </w:rPr>
        <w:t xml:space="preserve"> So sánh các tiêu chí sau khi chuẩn hóa</w:t>
      </w:r>
      <w:bookmarkEnd w:id="54"/>
    </w:p>
    <w:p w14:paraId="265EBAED" w14:textId="4F007AD7" w:rsidR="00134F5D" w:rsidRDefault="00134F5D" w:rsidP="00134F5D">
      <w:pPr>
        <w:pStyle w:val="Style1"/>
      </w:pPr>
      <w:r>
        <w:t>B4: Tính vector trọng số</w:t>
      </w:r>
    </w:p>
    <w:p w14:paraId="11DB9459" w14:textId="35C7443E" w:rsidR="00134F5D" w:rsidRDefault="00134F5D" w:rsidP="00134F5D">
      <w:pPr>
        <w:pStyle w:val="Style1"/>
      </w:pPr>
      <w:r>
        <w:t>Lấy trung bình trừng hàng:</w:t>
      </w:r>
    </w:p>
    <w:p w14:paraId="4D8260D4" w14:textId="5E92D96F" w:rsidR="00134F5D" w:rsidRDefault="00134F5D" w:rsidP="00134F5D">
      <w:pPr>
        <w:pStyle w:val="Style1"/>
        <w:numPr>
          <w:ilvl w:val="0"/>
          <w:numId w:val="43"/>
        </w:numPr>
      </w:pPr>
      <w:r>
        <w:t xml:space="preserve">Stability: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0.394+0.395+0.409+0.409</m:t>
            </m:r>
          </m:num>
          <m:den>
            <m:r>
              <w:rPr>
                <w:rFonts w:ascii="Cambria Math" w:hAnsi="Cambria Math"/>
              </w:rPr>
              <m:t>4</m:t>
            </m:r>
          </m:den>
        </m:f>
        <m:r>
          <w:rPr>
            <w:rFonts w:ascii="Cambria Math" w:hAnsi="Cambria Math"/>
          </w:rPr>
          <m:t>=0.389</m:t>
        </m:r>
      </m:oMath>
      <w:r w:rsidR="00BA4F03">
        <w:t xml:space="preserve"> </w:t>
      </w:r>
      <m:oMath>
        <m:r>
          <w:rPr>
            <w:rFonts w:ascii="Cambria Math" w:hAnsi="Cambria Math"/>
          </w:rPr>
          <m:t>≈0.39</m:t>
        </m:r>
      </m:oMath>
    </w:p>
    <w:p w14:paraId="72053454" w14:textId="230AEEEA" w:rsidR="00134F5D" w:rsidRDefault="00134F5D" w:rsidP="00134F5D">
      <w:pPr>
        <w:pStyle w:val="Style1"/>
        <w:numPr>
          <w:ilvl w:val="0"/>
          <w:numId w:val="43"/>
        </w:numPr>
      </w:pPr>
      <w:r>
        <w:t xml:space="preserve">Accuracy: </w:t>
      </w:r>
      <m:oMath>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=0.389</m:t>
        </m:r>
      </m:oMath>
      <w:r w:rsidR="00BA4F03">
        <w:t xml:space="preserve"> </w:t>
      </w:r>
      <m:oMath>
        <m:r>
          <w:rPr>
            <w:rFonts w:ascii="Cambria Math" w:hAnsi="Cambria Math"/>
          </w:rPr>
          <m:t>≈0.39</m:t>
        </m:r>
      </m:oMath>
    </w:p>
    <w:p w14:paraId="7A7CB292" w14:textId="66CDCC05" w:rsidR="00134F5D" w:rsidRPr="00BA4F03" w:rsidRDefault="00134F5D" w:rsidP="00134F5D">
      <w:pPr>
        <w:pStyle w:val="Style1"/>
        <w:numPr>
          <w:ilvl w:val="0"/>
          <w:numId w:val="43"/>
        </w:numPr>
      </w:pPr>
      <w:r>
        <w:t xml:space="preserve">Mutation Resistance: </w:t>
      </w:r>
      <m:oMath>
        <m:sSub>
          <m:sSubPr>
            <m:ctrlPr>
              <w:rPr>
                <w:rFonts w:ascii="Cambria Math" w:hAnsi="Cambria Math"/>
                <w:i/>
              </w:rPr>
            </m:ctrlPr>
          </m:sSubPr>
          <m:e>
            <m:r>
              <w:rPr>
                <w:rFonts w:ascii="Cambria Math" w:hAnsi="Cambria Math"/>
              </w:rPr>
              <m:t>W</m:t>
            </m:r>
          </m:e>
          <m:sub>
            <m:r>
              <w:rPr>
                <w:rFonts w:ascii="Cambria Math" w:hAnsi="Cambria Math"/>
              </w:rPr>
              <m:t>3</m:t>
            </m:r>
          </m:sub>
        </m:sSub>
        <m:r>
          <w:rPr>
            <w:rFonts w:ascii="Cambria Math" w:hAnsi="Cambria Math"/>
          </w:rPr>
          <m:t>=</m:t>
        </m:r>
        <m:r>
          <w:rPr>
            <w:rFonts w:ascii="Cambria Math" w:hAnsi="Cambria Math"/>
          </w:rPr>
          <m:t>0.154</m:t>
        </m:r>
      </m:oMath>
      <w:r w:rsidR="00BA4F03">
        <w:t xml:space="preserve"> </w:t>
      </w:r>
      <m:oMath>
        <m:r>
          <w:rPr>
            <w:rFonts w:ascii="Cambria Math" w:hAnsi="Cambria Math"/>
          </w:rPr>
          <m:t>≈0.</m:t>
        </m:r>
        <m:r>
          <w:rPr>
            <w:rFonts w:ascii="Cambria Math" w:hAnsi="Cambria Math"/>
          </w:rPr>
          <m:t>15</m:t>
        </m:r>
      </m:oMath>
    </w:p>
    <w:p w14:paraId="0DCDDAB3" w14:textId="283491FB" w:rsidR="00BA4F03" w:rsidRDefault="00BA4F03" w:rsidP="00BA4F03">
      <w:pPr>
        <w:pStyle w:val="Style1"/>
        <w:numPr>
          <w:ilvl w:val="0"/>
          <w:numId w:val="43"/>
        </w:numPr>
      </w:pPr>
      <w:r>
        <w:t xml:space="preserve">Cost: </w:t>
      </w:r>
      <m:oMath>
        <m:sSub>
          <m:sSubPr>
            <m:ctrlPr>
              <w:rPr>
                <w:rFonts w:ascii="Cambria Math" w:hAnsi="Cambria Math"/>
                <w:i/>
              </w:rPr>
            </m:ctrlPr>
          </m:sSubPr>
          <m:e>
            <m:r>
              <w:rPr>
                <w:rFonts w:ascii="Cambria Math" w:hAnsi="Cambria Math"/>
              </w:rPr>
              <m:t>W</m:t>
            </m:r>
          </m:e>
          <m:sub>
            <m:r>
              <w:rPr>
                <w:rFonts w:ascii="Cambria Math" w:hAnsi="Cambria Math"/>
              </w:rPr>
              <m:t>4</m:t>
            </m:r>
          </m:sub>
        </m:sSub>
        <m:r>
          <w:rPr>
            <w:rFonts w:ascii="Cambria Math" w:hAnsi="Cambria Math"/>
          </w:rPr>
          <m:t>=0.069</m:t>
        </m:r>
      </m:oMath>
      <w:r>
        <w:t xml:space="preserve"> </w:t>
      </w:r>
      <m:oMath>
        <m:r>
          <w:rPr>
            <w:rFonts w:ascii="Cambria Math" w:hAnsi="Cambria Math"/>
          </w:rPr>
          <m:t>≈0.</m:t>
        </m:r>
        <m:r>
          <w:rPr>
            <w:rFonts w:ascii="Cambria Math" w:hAnsi="Cambria Math"/>
          </w:rPr>
          <m:t>07</m:t>
        </m:r>
      </m:oMath>
    </w:p>
    <w:p w14:paraId="2AFE9C6F" w14:textId="5CCF3C92" w:rsidR="00BA4F03" w:rsidRDefault="00BA4F03" w:rsidP="00BA4F03">
      <w:pPr>
        <w:pStyle w:val="Style1"/>
      </w:pPr>
      <w:r>
        <w:t>Tính SAW:</w:t>
      </w:r>
    </w:p>
    <w:p w14:paraId="43A3324B" w14:textId="3259C36D" w:rsidR="00BA4F03" w:rsidRDefault="00BA4F03" w:rsidP="00BA4F03">
      <w:pPr>
        <w:pStyle w:val="Style1"/>
      </w:pPr>
      <w:r>
        <w:t>Công thức:</w:t>
      </w:r>
    </w:p>
    <w:p w14:paraId="144B068D" w14:textId="4A96F2C6" w:rsidR="00BA4F03" w:rsidRPr="00BA4F03" w:rsidRDefault="00BA4F03" w:rsidP="00BA4F03">
      <w:pPr>
        <w:pStyle w:val="Style1"/>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nary>
        </m:oMath>
      </m:oMathPara>
    </w:p>
    <w:p w14:paraId="78D54B6C" w14:textId="6B04FD34" w:rsidR="00BA4F03" w:rsidRDefault="00BA4F03" w:rsidP="00BA4F03">
      <w:pPr>
        <w:pStyle w:val="Style1"/>
      </w:pPr>
      <w:r>
        <w:t>Tính cho từng chiều:</w:t>
      </w:r>
    </w:p>
    <w:p w14:paraId="7F3959B3" w14:textId="30BB5FEF" w:rsidR="00BA4F03" w:rsidRPr="00BA4F03" w:rsidRDefault="00BA4F03" w:rsidP="00BA4F03">
      <w:pPr>
        <w:pStyle w:val="Style1"/>
        <w:numPr>
          <w:ilvl w:val="0"/>
          <w:numId w:val="44"/>
        </w:numPr>
      </w:pPr>
      <w:r>
        <w:t xml:space="preserve">Attribute: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=1</m:t>
        </m:r>
        <m:d>
          <m:dPr>
            <m:ctrlPr>
              <w:rPr>
                <w:rFonts w:ascii="Cambria Math" w:hAnsi="Cambria Math"/>
                <w:i/>
              </w:rPr>
            </m:ctrlPr>
          </m:dPr>
          <m:e>
            <m:r>
              <w:rPr>
                <w:rFonts w:ascii="Cambria Math" w:hAnsi="Cambria Math"/>
              </w:rPr>
              <m:t>0.39</m:t>
            </m:r>
          </m:e>
        </m:d>
        <m:r>
          <w:rPr>
            <w:rFonts w:ascii="Cambria Math" w:hAnsi="Cambria Math"/>
          </w:rPr>
          <m:t>+1</m:t>
        </m:r>
        <m:d>
          <m:dPr>
            <m:ctrlPr>
              <w:rPr>
                <w:rFonts w:ascii="Cambria Math" w:hAnsi="Cambria Math"/>
                <w:i/>
              </w:rPr>
            </m:ctrlPr>
          </m:dPr>
          <m:e>
            <m:r>
              <w:rPr>
                <w:rFonts w:ascii="Cambria Math" w:hAnsi="Cambria Math"/>
              </w:rPr>
              <m:t>0.39</m:t>
            </m:r>
          </m:e>
        </m:d>
        <m:r>
          <w:rPr>
            <w:rFonts w:ascii="Cambria Math" w:hAnsi="Cambria Math"/>
          </w:rPr>
          <m:t>+0.8</m:t>
        </m:r>
        <m:d>
          <m:dPr>
            <m:ctrlPr>
              <w:rPr>
                <w:rFonts w:ascii="Cambria Math" w:hAnsi="Cambria Math"/>
                <w:i/>
              </w:rPr>
            </m:ctrlPr>
          </m:dPr>
          <m:e>
            <m:r>
              <w:rPr>
                <w:rFonts w:ascii="Cambria Math" w:hAnsi="Cambria Math"/>
              </w:rPr>
              <m:t>0.15</m:t>
            </m:r>
          </m:e>
        </m:d>
        <m:r>
          <w:rPr>
            <w:rFonts w:ascii="Cambria Math" w:hAnsi="Cambria Math"/>
          </w:rPr>
          <m:t>+1</m:t>
        </m:r>
        <m:d>
          <m:dPr>
            <m:ctrlPr>
              <w:rPr>
                <w:rFonts w:ascii="Cambria Math" w:hAnsi="Cambria Math"/>
                <w:i/>
              </w:rPr>
            </m:ctrlPr>
          </m:dPr>
          <m:e>
            <m:r>
              <w:rPr>
                <w:rFonts w:ascii="Cambria Math" w:hAnsi="Cambria Math"/>
              </w:rPr>
              <m:t>0.07</m:t>
            </m:r>
          </m:e>
        </m:d>
        <m:r>
          <w:rPr>
            <w:rFonts w:ascii="Cambria Math" w:hAnsi="Cambria Math"/>
          </w:rPr>
          <m:t>=0.97</m:t>
        </m:r>
      </m:oMath>
    </w:p>
    <w:p w14:paraId="260D6DE9" w14:textId="0EF34C56" w:rsidR="00BA4F03" w:rsidRPr="00AD4922" w:rsidRDefault="00BA4F03" w:rsidP="00BA4F03">
      <w:pPr>
        <w:pStyle w:val="Style1"/>
        <w:numPr>
          <w:ilvl w:val="0"/>
          <w:numId w:val="44"/>
        </w:numPr>
      </w:pPr>
      <w:r>
        <w:lastRenderedPageBreak/>
        <w:t xml:space="preserve">Semantic: </w:t>
      </w: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r>
          <w:rPr>
            <w:rFonts w:ascii="Cambria Math" w:hAnsi="Cambria Math"/>
          </w:rPr>
          <m:t>0.8209</m:t>
        </m:r>
      </m:oMath>
    </w:p>
    <w:p w14:paraId="253C7E81" w14:textId="05DDEBA6" w:rsidR="00AD4922" w:rsidRDefault="00AD4922" w:rsidP="00BA4F03">
      <w:pPr>
        <w:pStyle w:val="Style1"/>
        <w:numPr>
          <w:ilvl w:val="0"/>
          <w:numId w:val="44"/>
        </w:numPr>
      </w:pPr>
      <w:r>
        <w:t xml:space="preserve">Structure: </w:t>
      </w:r>
      <m:oMath>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=0.701</m:t>
        </m:r>
      </m:oMath>
    </w:p>
    <w:p w14:paraId="5368286E" w14:textId="2118D58E" w:rsidR="00AD4922" w:rsidRPr="00AD4922" w:rsidRDefault="00AD4922" w:rsidP="00BA4F03">
      <w:pPr>
        <w:pStyle w:val="Style1"/>
        <w:numPr>
          <w:ilvl w:val="0"/>
          <w:numId w:val="44"/>
        </w:numPr>
      </w:pPr>
      <w:r>
        <w:t xml:space="preserve">Context: </w:t>
      </w:r>
      <m:oMath>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=0.6049</m:t>
        </m:r>
      </m:oMath>
    </w:p>
    <w:p w14:paraId="6670197E" w14:textId="78E71253" w:rsidR="00AD4922" w:rsidRPr="00AD4922" w:rsidRDefault="00AD4922" w:rsidP="00BA4F03">
      <w:pPr>
        <w:pStyle w:val="Style1"/>
        <w:numPr>
          <w:ilvl w:val="0"/>
          <w:numId w:val="44"/>
        </w:numPr>
      </w:pPr>
      <w:r>
        <w:t xml:space="preserve">Visual; </w:t>
      </w:r>
      <m:oMath>
        <m:sSub>
          <m:sSubPr>
            <m:ctrlPr>
              <w:rPr>
                <w:rFonts w:ascii="Cambria Math" w:hAnsi="Cambria Math"/>
                <w:i/>
              </w:rPr>
            </m:ctrlPr>
          </m:sSubPr>
          <m:e>
            <m:r>
              <w:rPr>
                <w:rFonts w:ascii="Cambria Math" w:hAnsi="Cambria Math"/>
              </w:rPr>
              <m:t>V</m:t>
            </m:r>
          </m:e>
          <m:sub>
            <m:r>
              <w:rPr>
                <w:rFonts w:ascii="Cambria Math" w:hAnsi="Cambria Math"/>
              </w:rPr>
              <m:t>5</m:t>
            </m:r>
          </m:sub>
        </m:sSub>
        <m:r>
          <w:rPr>
            <w:rFonts w:ascii="Cambria Math" w:hAnsi="Cambria Math"/>
          </w:rPr>
          <m:t>=0.4</m:t>
        </m:r>
      </m:oMath>
    </w:p>
    <w:p w14:paraId="3B850FB6" w14:textId="21FB94ED" w:rsidR="00AD4922" w:rsidRPr="00AD4922" w:rsidRDefault="00AD4922" w:rsidP="00AD4922">
      <w:pPr>
        <w:pStyle w:val="Style1"/>
      </w:pPr>
      <m:oMathPara>
        <m:oMath>
          <m:nary>
            <m:naryPr>
              <m:chr m:val="∑"/>
              <m:limLoc m:val="subSup"/>
              <m:supHide m:val="1"/>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i</m:t>
                  </m:r>
                </m:sub>
              </m:sSub>
            </m:sub>
            <m:sup/>
            <m:e>
              <m:r>
                <w:rPr>
                  <w:rFonts w:ascii="Cambria Math" w:hAnsi="Cambria Math"/>
                </w:rPr>
                <m:t>=3.4968</m:t>
              </m:r>
            </m:e>
          </m:nary>
        </m:oMath>
      </m:oMathPara>
    </w:p>
    <w:p w14:paraId="6DA75A54" w14:textId="6FAB52E1" w:rsidR="00AD4922" w:rsidRDefault="00AD4922" w:rsidP="00AD4922">
      <w:pPr>
        <w:pStyle w:val="Style1"/>
      </w:pPr>
      <w:r>
        <w:t>Chuẩn hóa về tổng =1:</w:t>
      </w:r>
    </w:p>
    <w:p w14:paraId="3DB1F6B8" w14:textId="7355B766" w:rsidR="00AD4922" w:rsidRDefault="00AD4922" w:rsidP="00AD4922">
      <w:pPr>
        <w:pStyle w:val="Style1"/>
      </w:pPr>
      <w:r>
        <w:t xml:space="preserve">Công thức: </w:t>
      </w:r>
    </w:p>
    <w:p w14:paraId="03E628F8" w14:textId="6DDD14D6" w:rsidR="00AD4922" w:rsidRPr="00AD4922" w:rsidRDefault="00AD4922" w:rsidP="00AD4922">
      <w:pPr>
        <w:pStyle w:val="Style1"/>
      </w:pPr>
      <m:oMathPara>
        <m:oMath>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den>
          </m:f>
        </m:oMath>
      </m:oMathPara>
    </w:p>
    <w:p w14:paraId="7C35ADCB" w14:textId="12CA9178" w:rsidR="00AD4922" w:rsidRDefault="00AD4922" w:rsidP="00AD4922">
      <w:pPr>
        <w:pStyle w:val="Style1"/>
        <w:numPr>
          <w:ilvl w:val="0"/>
          <w:numId w:val="45"/>
        </w:numPr>
      </w:pPr>
      <w:r>
        <w:t>w_attr</w:t>
      </w:r>
      <w:r>
        <w:t xml:space="preserve"> = 0.28</w:t>
      </w:r>
    </w:p>
    <w:p w14:paraId="70C8C1CB" w14:textId="171C487F" w:rsidR="00AD4922" w:rsidRDefault="00AD4922" w:rsidP="00AD4922">
      <w:pPr>
        <w:pStyle w:val="Style1"/>
        <w:numPr>
          <w:ilvl w:val="0"/>
          <w:numId w:val="45"/>
        </w:numPr>
      </w:pPr>
      <w:r>
        <w:t xml:space="preserve"> w_sem</w:t>
      </w:r>
      <w:r>
        <w:t xml:space="preserve"> = 0.23</w:t>
      </w:r>
    </w:p>
    <w:p w14:paraId="67C6ED30" w14:textId="01CEA95B" w:rsidR="00AD4922" w:rsidRDefault="00AD4922" w:rsidP="00AD4922">
      <w:pPr>
        <w:pStyle w:val="Style1"/>
        <w:numPr>
          <w:ilvl w:val="0"/>
          <w:numId w:val="45"/>
        </w:numPr>
      </w:pPr>
      <w:r>
        <w:t xml:space="preserve"> w_struct</w:t>
      </w:r>
      <w:r>
        <w:t xml:space="preserve"> = 0.2</w:t>
      </w:r>
    </w:p>
    <w:p w14:paraId="008403E1" w14:textId="21CA360F" w:rsidR="00AD4922" w:rsidRDefault="00AD4922" w:rsidP="00AD4922">
      <w:pPr>
        <w:pStyle w:val="Style1"/>
        <w:numPr>
          <w:ilvl w:val="0"/>
          <w:numId w:val="45"/>
        </w:numPr>
      </w:pPr>
      <w:r>
        <w:t xml:space="preserve"> w_</w:t>
      </w:r>
      <w:r>
        <w:t>vis = 0.12</w:t>
      </w:r>
    </w:p>
    <w:p w14:paraId="082743E6" w14:textId="68CF2D98" w:rsidR="00AD4922" w:rsidRDefault="00AD4922" w:rsidP="00AD4922">
      <w:pPr>
        <w:pStyle w:val="Style1"/>
        <w:numPr>
          <w:ilvl w:val="0"/>
          <w:numId w:val="45"/>
        </w:numPr>
      </w:pPr>
      <w:r>
        <w:t xml:space="preserve"> w_ctx</w:t>
      </w:r>
      <w:r>
        <w:t xml:space="preserve"> = 0.17</w:t>
      </w:r>
    </w:p>
    <w:p w14:paraId="68FB8AA7" w14:textId="15030D86" w:rsidR="00496DCD" w:rsidRDefault="00496DCD" w:rsidP="00496DCD">
      <w:pPr>
        <w:pStyle w:val="Style1"/>
        <w:ind w:firstLine="0"/>
      </w:pPr>
      <w:r>
        <w:t>Những bước này đều áp dụng cho các trọng số của từng thành phần trong mỗi feature.</w:t>
      </w:r>
    </w:p>
    <w:p w14:paraId="144831EC" w14:textId="5DDF081A" w:rsidR="00AD4922" w:rsidRDefault="00AD4922" w:rsidP="00AD4922">
      <w:pPr>
        <w:pStyle w:val="Heading2"/>
        <w:rPr>
          <w:lang w:val="vi-VN"/>
        </w:rPr>
      </w:pPr>
      <w:bookmarkStart w:id="55" w:name="_Toc229267370"/>
      <w:r>
        <w:t>Module</w:t>
      </w:r>
      <w:r>
        <w:rPr>
          <w:lang w:val="vi-VN"/>
        </w:rPr>
        <w:t xml:space="preserve"> 4 – Candidate Ranker</w:t>
      </w:r>
      <w:bookmarkEnd w:id="55"/>
    </w:p>
    <w:p w14:paraId="7EE37126" w14:textId="47DED05F" w:rsidR="00AD4922" w:rsidRPr="004F3A11" w:rsidRDefault="00AD4922" w:rsidP="004F3A11">
      <w:pPr>
        <w:pStyle w:val="Style1"/>
        <w:rPr>
          <w:color w:val="auto"/>
          <w:szCs w:val="26"/>
        </w:rPr>
      </w:pPr>
      <w:r>
        <w:t>Sau khi Similarity Engine tính điểm cho tất cả các candidate trong DOM hiện tại, Candidate Ranker xếp hạng và đưa ra quyết định dựa trên ngưỡng điểm:</w:t>
      </w:r>
    </w:p>
    <w:tbl>
      <w:tblPr>
        <w:tblStyle w:val="GridTable1Light"/>
        <w:tblW w:w="9026" w:type="dxa"/>
        <w:tblLook w:val="04A0" w:firstRow="1" w:lastRow="0" w:firstColumn="1" w:lastColumn="0" w:noHBand="0" w:noVBand="1"/>
      </w:tblPr>
      <w:tblGrid>
        <w:gridCol w:w="2000"/>
        <w:gridCol w:w="1500"/>
        <w:gridCol w:w="5526"/>
      </w:tblGrid>
      <w:tr w:rsidR="00AD4922" w:rsidRPr="00AD4922" w14:paraId="47B6D035" w14:textId="77777777" w:rsidTr="00AD4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shd w:val="clear" w:color="auto" w:fill="7030A0"/>
            <w:hideMark/>
          </w:tcPr>
          <w:p w14:paraId="7678CD04" w14:textId="77777777" w:rsidR="00AD4922" w:rsidRPr="00AD4922" w:rsidRDefault="00AD4922">
            <w:pPr>
              <w:jc w:val="center"/>
              <w:rPr>
                <w:szCs w:val="26"/>
              </w:rPr>
            </w:pPr>
            <w:r w:rsidRPr="00AD4922">
              <w:rPr>
                <w:color w:val="FFFFFF"/>
                <w:szCs w:val="26"/>
              </w:rPr>
              <w:t>Điều kiện</w:t>
            </w:r>
          </w:p>
        </w:tc>
        <w:tc>
          <w:tcPr>
            <w:tcW w:w="1500" w:type="dxa"/>
            <w:shd w:val="clear" w:color="auto" w:fill="7030A0"/>
            <w:hideMark/>
          </w:tcPr>
          <w:p w14:paraId="135E095E" w14:textId="77777777" w:rsidR="00AD4922" w:rsidRPr="00AD4922" w:rsidRDefault="00AD4922">
            <w:pPr>
              <w:jc w:val="center"/>
              <w:cnfStyle w:val="100000000000" w:firstRow="1" w:lastRow="0" w:firstColumn="0" w:lastColumn="0" w:oddVBand="0" w:evenVBand="0" w:oddHBand="0" w:evenHBand="0" w:firstRowFirstColumn="0" w:firstRowLastColumn="0" w:lastRowFirstColumn="0" w:lastRowLastColumn="0"/>
              <w:rPr>
                <w:szCs w:val="26"/>
              </w:rPr>
            </w:pPr>
            <w:r w:rsidRPr="00AD4922">
              <w:rPr>
                <w:color w:val="FFFFFF"/>
                <w:szCs w:val="26"/>
              </w:rPr>
              <w:t>Quyết định</w:t>
            </w:r>
          </w:p>
        </w:tc>
        <w:tc>
          <w:tcPr>
            <w:tcW w:w="5526" w:type="dxa"/>
            <w:shd w:val="clear" w:color="auto" w:fill="7030A0"/>
            <w:hideMark/>
          </w:tcPr>
          <w:p w14:paraId="199A18D1" w14:textId="77777777" w:rsidR="00AD4922" w:rsidRPr="00AD4922" w:rsidRDefault="00AD4922">
            <w:pPr>
              <w:jc w:val="center"/>
              <w:cnfStyle w:val="100000000000" w:firstRow="1" w:lastRow="0" w:firstColumn="0" w:lastColumn="0" w:oddVBand="0" w:evenVBand="0" w:oddHBand="0" w:evenHBand="0" w:firstRowFirstColumn="0" w:firstRowLastColumn="0" w:lastRowFirstColumn="0" w:lastRowLastColumn="0"/>
              <w:rPr>
                <w:szCs w:val="26"/>
              </w:rPr>
            </w:pPr>
            <w:r w:rsidRPr="00AD4922">
              <w:rPr>
                <w:color w:val="FFFFFF"/>
                <w:szCs w:val="26"/>
              </w:rPr>
              <w:t>Hành động</w:t>
            </w:r>
          </w:p>
        </w:tc>
      </w:tr>
      <w:tr w:rsidR="00AD4922" w:rsidRPr="00AD4922" w14:paraId="3ACC8A68" w14:textId="77777777" w:rsidTr="00AD4922">
        <w:tc>
          <w:tcPr>
            <w:cnfStyle w:val="001000000000" w:firstRow="0" w:lastRow="0" w:firstColumn="1" w:lastColumn="0" w:oddVBand="0" w:evenVBand="0" w:oddHBand="0" w:evenHBand="0" w:firstRowFirstColumn="0" w:firstRowLastColumn="0" w:lastRowFirstColumn="0" w:lastRowLastColumn="0"/>
            <w:tcW w:w="2000" w:type="dxa"/>
            <w:hideMark/>
          </w:tcPr>
          <w:p w14:paraId="4B5E69A1" w14:textId="77777777" w:rsidR="00AD4922" w:rsidRPr="00AD4922" w:rsidRDefault="00AD4922">
            <w:pPr>
              <w:rPr>
                <w:b w:val="0"/>
                <w:bCs w:val="0"/>
                <w:szCs w:val="26"/>
              </w:rPr>
            </w:pPr>
            <w:r w:rsidRPr="00AD4922">
              <w:rPr>
                <w:b w:val="0"/>
                <w:bCs w:val="0"/>
                <w:szCs w:val="26"/>
              </w:rPr>
              <w:t>score ≥ 0.75</w:t>
            </w:r>
          </w:p>
        </w:tc>
        <w:tc>
          <w:tcPr>
            <w:tcW w:w="1500" w:type="dxa"/>
            <w:hideMark/>
          </w:tcPr>
          <w:p w14:paraId="0007204E" w14:textId="77777777" w:rsidR="00AD4922" w:rsidRPr="00AD4922" w:rsidRDefault="00AD4922">
            <w:pPr>
              <w:cnfStyle w:val="000000000000" w:firstRow="0" w:lastRow="0" w:firstColumn="0" w:lastColumn="0" w:oddVBand="0" w:evenVBand="0" w:oddHBand="0" w:evenHBand="0" w:firstRowFirstColumn="0" w:firstRowLastColumn="0" w:lastRowFirstColumn="0" w:lastRowLastColumn="0"/>
              <w:rPr>
                <w:szCs w:val="26"/>
              </w:rPr>
            </w:pPr>
            <w:r w:rsidRPr="00AD4922">
              <w:rPr>
                <w:szCs w:val="26"/>
              </w:rPr>
              <w:t>AUTO_FIX</w:t>
            </w:r>
          </w:p>
        </w:tc>
        <w:tc>
          <w:tcPr>
            <w:tcW w:w="5526" w:type="dxa"/>
            <w:hideMark/>
          </w:tcPr>
          <w:p w14:paraId="2C6F0982" w14:textId="77777777" w:rsidR="00AD4922" w:rsidRPr="00AD4922" w:rsidRDefault="00AD4922">
            <w:pPr>
              <w:cnfStyle w:val="000000000000" w:firstRow="0" w:lastRow="0" w:firstColumn="0" w:lastColumn="0" w:oddVBand="0" w:evenVBand="0" w:oddHBand="0" w:evenHBand="0" w:firstRowFirstColumn="0" w:firstRowLastColumn="0" w:lastRowFirstColumn="0" w:lastRowLastColumn="0"/>
              <w:rPr>
                <w:szCs w:val="26"/>
              </w:rPr>
            </w:pPr>
            <w:r w:rsidRPr="00AD4922">
              <w:rPr>
                <w:szCs w:val="26"/>
              </w:rPr>
              <w:t>Tự động dùng candidate này, tiếp tục chạy test</w:t>
            </w:r>
          </w:p>
        </w:tc>
      </w:tr>
      <w:tr w:rsidR="00AD4922" w:rsidRPr="00AD4922" w14:paraId="44EC1E5C" w14:textId="77777777" w:rsidTr="00AD4922">
        <w:tc>
          <w:tcPr>
            <w:cnfStyle w:val="001000000000" w:firstRow="0" w:lastRow="0" w:firstColumn="1" w:lastColumn="0" w:oddVBand="0" w:evenVBand="0" w:oddHBand="0" w:evenHBand="0" w:firstRowFirstColumn="0" w:firstRowLastColumn="0" w:lastRowFirstColumn="0" w:lastRowLastColumn="0"/>
            <w:tcW w:w="2000" w:type="dxa"/>
            <w:hideMark/>
          </w:tcPr>
          <w:p w14:paraId="53E69883" w14:textId="77777777" w:rsidR="00AD4922" w:rsidRPr="00AD4922" w:rsidRDefault="00AD4922">
            <w:pPr>
              <w:rPr>
                <w:b w:val="0"/>
                <w:bCs w:val="0"/>
                <w:szCs w:val="26"/>
              </w:rPr>
            </w:pPr>
            <w:r w:rsidRPr="00AD4922">
              <w:rPr>
                <w:b w:val="0"/>
                <w:bCs w:val="0"/>
                <w:szCs w:val="26"/>
              </w:rPr>
              <w:t>0.50 ≤ score &lt; 0.75</w:t>
            </w:r>
          </w:p>
        </w:tc>
        <w:tc>
          <w:tcPr>
            <w:tcW w:w="1500" w:type="dxa"/>
            <w:hideMark/>
          </w:tcPr>
          <w:p w14:paraId="5075C689" w14:textId="77777777" w:rsidR="00AD4922" w:rsidRPr="00AD4922" w:rsidRDefault="00AD4922">
            <w:pPr>
              <w:cnfStyle w:val="000000000000" w:firstRow="0" w:lastRow="0" w:firstColumn="0" w:lastColumn="0" w:oddVBand="0" w:evenVBand="0" w:oddHBand="0" w:evenHBand="0" w:firstRowFirstColumn="0" w:firstRowLastColumn="0" w:lastRowFirstColumn="0" w:lastRowLastColumn="0"/>
              <w:rPr>
                <w:szCs w:val="26"/>
              </w:rPr>
            </w:pPr>
            <w:r w:rsidRPr="00AD4922">
              <w:rPr>
                <w:szCs w:val="26"/>
              </w:rPr>
              <w:t>SUGGEST</w:t>
            </w:r>
          </w:p>
        </w:tc>
        <w:tc>
          <w:tcPr>
            <w:tcW w:w="5526" w:type="dxa"/>
            <w:hideMark/>
          </w:tcPr>
          <w:p w14:paraId="514E53A7" w14:textId="77777777" w:rsidR="00AD4922" w:rsidRPr="00AD4922" w:rsidRDefault="00AD4922">
            <w:pPr>
              <w:cnfStyle w:val="000000000000" w:firstRow="0" w:lastRow="0" w:firstColumn="0" w:lastColumn="0" w:oddVBand="0" w:evenVBand="0" w:oddHBand="0" w:evenHBand="0" w:firstRowFirstColumn="0" w:firstRowLastColumn="0" w:lastRowFirstColumn="0" w:lastRowLastColumn="0"/>
              <w:rPr>
                <w:szCs w:val="26"/>
              </w:rPr>
            </w:pPr>
            <w:r w:rsidRPr="00AD4922">
              <w:rPr>
                <w:szCs w:val="26"/>
              </w:rPr>
              <w:t>Đề xuất candidate nhưng cần xác nhận thủ công</w:t>
            </w:r>
          </w:p>
        </w:tc>
      </w:tr>
      <w:tr w:rsidR="00AD4922" w:rsidRPr="00AD4922" w14:paraId="22EC5560" w14:textId="77777777" w:rsidTr="00AD4922">
        <w:tc>
          <w:tcPr>
            <w:cnfStyle w:val="001000000000" w:firstRow="0" w:lastRow="0" w:firstColumn="1" w:lastColumn="0" w:oddVBand="0" w:evenVBand="0" w:oddHBand="0" w:evenHBand="0" w:firstRowFirstColumn="0" w:firstRowLastColumn="0" w:lastRowFirstColumn="0" w:lastRowLastColumn="0"/>
            <w:tcW w:w="2000" w:type="dxa"/>
            <w:hideMark/>
          </w:tcPr>
          <w:p w14:paraId="31559075" w14:textId="77777777" w:rsidR="00AD4922" w:rsidRPr="00AD4922" w:rsidRDefault="00AD4922">
            <w:pPr>
              <w:rPr>
                <w:b w:val="0"/>
                <w:bCs w:val="0"/>
                <w:szCs w:val="26"/>
              </w:rPr>
            </w:pPr>
            <w:r w:rsidRPr="00AD4922">
              <w:rPr>
                <w:b w:val="0"/>
                <w:bCs w:val="0"/>
                <w:szCs w:val="26"/>
              </w:rPr>
              <w:t>score &lt; 0.50 hoặc không có candidate</w:t>
            </w:r>
          </w:p>
        </w:tc>
        <w:tc>
          <w:tcPr>
            <w:tcW w:w="1500" w:type="dxa"/>
            <w:hideMark/>
          </w:tcPr>
          <w:p w14:paraId="3A939499" w14:textId="77777777" w:rsidR="00AD4922" w:rsidRPr="00AD4922" w:rsidRDefault="00AD4922">
            <w:pPr>
              <w:cnfStyle w:val="000000000000" w:firstRow="0" w:lastRow="0" w:firstColumn="0" w:lastColumn="0" w:oddVBand="0" w:evenVBand="0" w:oddHBand="0" w:evenHBand="0" w:firstRowFirstColumn="0" w:firstRowLastColumn="0" w:lastRowFirstColumn="0" w:lastRowLastColumn="0"/>
              <w:rPr>
                <w:szCs w:val="26"/>
              </w:rPr>
            </w:pPr>
            <w:r w:rsidRPr="00AD4922">
              <w:rPr>
                <w:szCs w:val="26"/>
              </w:rPr>
              <w:t>FAILED</w:t>
            </w:r>
          </w:p>
        </w:tc>
        <w:tc>
          <w:tcPr>
            <w:tcW w:w="5526" w:type="dxa"/>
            <w:hideMark/>
          </w:tcPr>
          <w:p w14:paraId="4AB87EFC" w14:textId="77777777" w:rsidR="00AD4922" w:rsidRPr="00AD4922" w:rsidRDefault="00AD4922" w:rsidP="004F3A11">
            <w:pPr>
              <w:keepNext/>
              <w:cnfStyle w:val="000000000000" w:firstRow="0" w:lastRow="0" w:firstColumn="0" w:lastColumn="0" w:oddVBand="0" w:evenVBand="0" w:oddHBand="0" w:evenHBand="0" w:firstRowFirstColumn="0" w:firstRowLastColumn="0" w:lastRowFirstColumn="0" w:lastRowLastColumn="0"/>
              <w:rPr>
                <w:szCs w:val="26"/>
              </w:rPr>
            </w:pPr>
            <w:r w:rsidRPr="00AD4922">
              <w:rPr>
                <w:szCs w:val="26"/>
              </w:rPr>
              <w:t>Không tìm được phần tử phù hợp, báo lỗi</w:t>
            </w:r>
          </w:p>
        </w:tc>
      </w:tr>
    </w:tbl>
    <w:p w14:paraId="5F9416D2" w14:textId="30B4BFF2" w:rsidR="00AD4922" w:rsidRPr="004F3A11" w:rsidRDefault="004F3A11" w:rsidP="004F3A11">
      <w:pPr>
        <w:pStyle w:val="Caption"/>
        <w:rPr>
          <w:szCs w:val="26"/>
          <w:lang w:val="vi-VN"/>
        </w:rPr>
      </w:pPr>
      <w:bookmarkStart w:id="56" w:name="_Toc229268170"/>
      <w:r>
        <w:t xml:space="preserve">Bảng </w:t>
      </w:r>
      <w:fldSimple w:instr=" STYLEREF 1 \s ">
        <w:r w:rsidR="00A23EB4">
          <w:rPr>
            <w:noProof/>
          </w:rPr>
          <w:t>3</w:t>
        </w:r>
      </w:fldSimple>
      <w:r w:rsidR="00A23EB4">
        <w:t>.</w:t>
      </w:r>
      <w:fldSimple w:instr=" SEQ Bảng \* ARABIC \s 1 ">
        <w:r w:rsidR="00A23EB4">
          <w:rPr>
            <w:noProof/>
          </w:rPr>
          <w:t>14</w:t>
        </w:r>
      </w:fldSimple>
      <w:r>
        <w:rPr>
          <w:lang w:val="vi-VN"/>
        </w:rPr>
        <w:t xml:space="preserve"> Ngưỡng điểm quyết định</w:t>
      </w:r>
      <w:bookmarkEnd w:id="56"/>
    </w:p>
    <w:p w14:paraId="4F3C530D" w14:textId="77777777" w:rsidR="00AD4922" w:rsidRDefault="00AD4922" w:rsidP="00AD4922">
      <w:pPr>
        <w:pStyle w:val="Style1"/>
      </w:pPr>
      <w:r>
        <w:t>Khi AUTO_FIX được kích hoạt, hệ thống còn chọn locator bền vững nhất cho lần sau theo thứ tự ưu tiên: data-testid &gt; aria-label &gt; name &gt; placeholder &gt; id &gt; text (cho button/link). Locator này được lưu vào Knowledge Base.</w:t>
      </w:r>
    </w:p>
    <w:p w14:paraId="7B5A7874" w14:textId="3BEABA7E" w:rsidR="00AD4922" w:rsidRDefault="00983500" w:rsidP="00983500">
      <w:pPr>
        <w:pStyle w:val="Heading2"/>
        <w:rPr>
          <w:lang w:val="vi-VN"/>
        </w:rPr>
      </w:pPr>
      <w:bookmarkStart w:id="57" w:name="_Toc229267371"/>
      <w:r>
        <w:rPr>
          <w:lang w:val="vi-VN"/>
        </w:rPr>
        <w:lastRenderedPageBreak/>
        <w:t>Module 5 – Knowledge Base</w:t>
      </w:r>
      <w:bookmarkEnd w:id="57"/>
    </w:p>
    <w:p w14:paraId="7CF3572B" w14:textId="77777777" w:rsidR="00983500" w:rsidRPr="00983500" w:rsidRDefault="00983500" w:rsidP="00983500">
      <w:pPr>
        <w:pStyle w:val="Style1"/>
      </w:pPr>
      <w:r w:rsidRPr="00983500">
        <w:t>Knowledge Base là cơ chế cache kết quả healing để tăng tốc các lần test tiếp theo. Sau mỗi lần healing thành công, hệ thống lưu:</w:t>
      </w:r>
    </w:p>
    <w:p w14:paraId="1E63F4EC" w14:textId="77777777" w:rsidR="00983500" w:rsidRPr="00983500" w:rsidRDefault="00983500" w:rsidP="00983500">
      <w:pPr>
        <w:numPr>
          <w:ilvl w:val="0"/>
          <w:numId w:val="14"/>
        </w:numPr>
      </w:pPr>
      <w:r w:rsidRPr="00983500">
        <w:t>step_name: tên bước test (dùng làm khóa tra cứu)</w:t>
      </w:r>
    </w:p>
    <w:p w14:paraId="7BB7D593" w14:textId="77777777" w:rsidR="00983500" w:rsidRPr="00983500" w:rsidRDefault="00983500" w:rsidP="00983500">
      <w:pPr>
        <w:numPr>
          <w:ilvl w:val="0"/>
          <w:numId w:val="14"/>
        </w:numPr>
      </w:pPr>
      <w:r w:rsidRPr="00983500">
        <w:t>old_locator: locator cũ đã thất bại</w:t>
      </w:r>
    </w:p>
    <w:p w14:paraId="5689726B" w14:textId="77777777" w:rsidR="00983500" w:rsidRPr="00983500" w:rsidRDefault="00983500" w:rsidP="00983500">
      <w:pPr>
        <w:numPr>
          <w:ilvl w:val="0"/>
          <w:numId w:val="14"/>
        </w:numPr>
      </w:pPr>
      <w:r w:rsidRPr="00983500">
        <w:t>new_locator: locator mới hoạt động tốt</w:t>
      </w:r>
    </w:p>
    <w:p w14:paraId="3365D242" w14:textId="069CCD3E" w:rsidR="00983500" w:rsidRPr="00983500" w:rsidRDefault="00983500" w:rsidP="00983500">
      <w:pPr>
        <w:numPr>
          <w:ilvl w:val="0"/>
          <w:numId w:val="14"/>
        </w:numPr>
      </w:pPr>
      <w:r>
        <w:rPr>
          <w:lang w:val="vi-VN"/>
        </w:rPr>
        <w:t>confidence: số điểm locator mới đạt được</w:t>
      </w:r>
    </w:p>
    <w:p w14:paraId="1B9BDF0A" w14:textId="76495012" w:rsidR="00983500" w:rsidRPr="00983500" w:rsidRDefault="00983500" w:rsidP="00983500">
      <w:pPr>
        <w:numPr>
          <w:ilvl w:val="0"/>
          <w:numId w:val="14"/>
        </w:numPr>
      </w:pPr>
      <w:r>
        <w:rPr>
          <w:lang w:val="vi-VN"/>
        </w:rPr>
        <w:t>similarity_detail: chi tiết điểm tương đồng</w:t>
      </w:r>
    </w:p>
    <w:p w14:paraId="71F76330" w14:textId="77777777" w:rsidR="00983500" w:rsidRPr="00983500" w:rsidRDefault="00983500" w:rsidP="00983500">
      <w:pPr>
        <w:numPr>
          <w:ilvl w:val="0"/>
          <w:numId w:val="14"/>
        </w:numPr>
      </w:pPr>
      <w:r w:rsidRPr="00983500">
        <w:t>ui_version: phiên bản UI tại thời điểm healing</w:t>
      </w:r>
    </w:p>
    <w:p w14:paraId="68F03D1E" w14:textId="6A8661CE" w:rsidR="00983500" w:rsidRPr="00983500" w:rsidRDefault="00983500" w:rsidP="00983500">
      <w:pPr>
        <w:numPr>
          <w:ilvl w:val="0"/>
          <w:numId w:val="14"/>
        </w:numPr>
      </w:pPr>
      <w:r>
        <w:t>time</w:t>
      </w:r>
      <w:r>
        <w:rPr>
          <w:lang w:val="vi-VN"/>
        </w:rPr>
        <w:t>_used</w:t>
      </w:r>
      <w:r w:rsidRPr="00983500">
        <w:t>: số lần đã dùng locator này thành công</w:t>
      </w:r>
    </w:p>
    <w:p w14:paraId="6365A7B9" w14:textId="77777777" w:rsidR="00983500" w:rsidRPr="00983500" w:rsidRDefault="00983500" w:rsidP="00983500">
      <w:pPr>
        <w:pStyle w:val="Style1"/>
      </w:pPr>
      <w:r w:rsidRPr="00983500">
        <w:t>Khi test bắt đầu chạy và gặp lỗi, hệ thống kiểm tra Knowledge Base trước khi chạy full healing pipeline. Nếu tìm thấy locator đã được cache và vẫn hoạt động, hệ thống dùng luôn mà không cần tính toán lại similarity — giảm thời gian healing từ ~2 giây xuống còn ~50ms.</w:t>
      </w:r>
    </w:p>
    <w:p w14:paraId="4DE05FC3" w14:textId="77777777" w:rsidR="00983500" w:rsidRPr="00983500" w:rsidRDefault="00983500" w:rsidP="00983500">
      <w:pPr>
        <w:pStyle w:val="Style1"/>
      </w:pPr>
      <w:r w:rsidRPr="00983500">
        <w:t>Knowledge Base được lưu dưới dạng JSON file trong thư mục knowledge_base/, dễ dàng inspect và chỉnh sửa thủ công nếu cần.</w:t>
      </w:r>
    </w:p>
    <w:p w14:paraId="1E70D676" w14:textId="77777777" w:rsidR="00834265" w:rsidRDefault="00983500" w:rsidP="00834265">
      <w:pPr>
        <w:pStyle w:val="Heading2"/>
        <w:rPr>
          <w:lang w:val="vi-VN"/>
        </w:rPr>
      </w:pPr>
      <w:bookmarkStart w:id="58" w:name="_Toc229267372"/>
      <w:r>
        <w:rPr>
          <w:lang w:val="vi-VN"/>
        </w:rPr>
        <w:t>Phương pháp tối ưu trọng số bằng Logistic Regression</w:t>
      </w:r>
      <w:bookmarkEnd w:id="58"/>
      <w:r>
        <w:rPr>
          <w:lang w:val="vi-VN"/>
        </w:rPr>
        <w:t xml:space="preserve"> </w:t>
      </w:r>
    </w:p>
    <w:p w14:paraId="41D82E62" w14:textId="4BEEAD08" w:rsidR="00834265" w:rsidRPr="00834265" w:rsidRDefault="00834265" w:rsidP="00834265">
      <w:pPr>
        <w:pStyle w:val="Heading3"/>
        <w:rPr>
          <w:szCs w:val="26"/>
          <w:lang w:val="vi-VN"/>
        </w:rPr>
      </w:pPr>
      <w:bookmarkStart w:id="59" w:name="_Toc229267373"/>
      <w:r>
        <w:t>Chuẩn bị dữ liệu</w:t>
      </w:r>
      <w:bookmarkEnd w:id="59"/>
    </w:p>
    <w:p w14:paraId="1D7845E3" w14:textId="77777777" w:rsidR="00834265" w:rsidRDefault="00834265" w:rsidP="00834265">
      <w:pPr>
        <w:pStyle w:val="Style1"/>
      </w:pPr>
      <w:r>
        <w:t>Dữ liệu gồm 407 mẫu từ 80 healing events. Mỗi mẫu là một cặp (healing_event, candidate_element) với 5 sub-scores và nhãn is_correct. Mỗi event có đúng 1 candidate đúng và nhiều candidate sai (tỷ lệ trung bình ~1:4).</w:t>
      </w:r>
    </w:p>
    <w:p w14:paraId="2A1DD89A" w14:textId="357DCFF7" w:rsidR="00834265" w:rsidRDefault="00834265" w:rsidP="00834265">
      <w:pPr>
        <w:pStyle w:val="Heading3"/>
      </w:pPr>
      <w:bookmarkStart w:id="60" w:name="_Toc229267374"/>
      <w:r>
        <w:t>Phân chia dữ liệu</w:t>
      </w:r>
      <w:bookmarkEnd w:id="60"/>
    </w:p>
    <w:p w14:paraId="560B5C31" w14:textId="77777777" w:rsidR="00834265" w:rsidRDefault="00834265" w:rsidP="00834265">
      <w:pPr>
        <w:pStyle w:val="Style1"/>
      </w:pPr>
      <w:r>
        <w:t>Không dùng train_test_split thông thường vì dữ liệu các candidate trong cùng một healing_event có tương quan cao. Nếu event bị split ra hai tập, model có thể học shortcut và dẫn đến đánh giá lạc quan giả tạo (data leakage). Thay vào đó, GroupShuffleSplit với groups=healing_event_id được dùng, đảm bảo mỗi event chỉ xuất hiện trong một tập.</w:t>
      </w:r>
    </w:p>
    <w:p w14:paraId="0CDCB240" w14:textId="77777777" w:rsidR="00834265" w:rsidRDefault="00834265" w:rsidP="00834265">
      <w:pPr>
        <w:pStyle w:val="Style1"/>
      </w:pPr>
      <w:r>
        <w:t>Tỷ lệ phân chia: 80% train (64 events) / 20% test (16 events).</w:t>
      </w:r>
    </w:p>
    <w:p w14:paraId="09AEEAB0" w14:textId="36A004CF" w:rsidR="00834265" w:rsidRDefault="00834265" w:rsidP="00834265">
      <w:pPr>
        <w:pStyle w:val="Heading3"/>
      </w:pPr>
      <w:bookmarkStart w:id="61" w:name="_Toc229267375"/>
      <w:r>
        <w:t>Huấn luyện mô hình</w:t>
      </w:r>
      <w:bookmarkEnd w:id="61"/>
    </w:p>
    <w:p w14:paraId="166E2693" w14:textId="77777777" w:rsidR="00834265" w:rsidRDefault="00834265" w:rsidP="00834265">
      <w:pPr>
        <w:pStyle w:val="Style1"/>
      </w:pPr>
      <w:r>
        <w:t>Mô hình Logistic Regression với class_weight='balanced' (xử lý mất cân bằng nhãn), max_iter=1000, random_state=42. Không cần chuẩn hóa feature vì tất cả sub-score đã trong khoảng [0,1].</w:t>
      </w:r>
    </w:p>
    <w:p w14:paraId="1ACA9791" w14:textId="19D997B3" w:rsidR="00834265" w:rsidRPr="00834265" w:rsidRDefault="00834265" w:rsidP="00834265">
      <w:pPr>
        <w:pStyle w:val="Heading3"/>
      </w:pPr>
      <w:bookmarkStart w:id="62" w:name="_Toc229267376"/>
      <w:r>
        <w:lastRenderedPageBreak/>
        <w:t xml:space="preserve">Chuyển đổi sang trọng </w:t>
      </w:r>
      <w:r>
        <w:t>tối ưu</w:t>
      </w:r>
      <w:bookmarkEnd w:id="62"/>
    </w:p>
    <w:p w14:paraId="6925580F" w14:textId="09D06F8F" w:rsidR="00834265" w:rsidRDefault="00834265" w:rsidP="00834265">
      <w:pPr>
        <w:pStyle w:val="Style1"/>
      </w:pPr>
      <w:r>
        <w:t xml:space="preserve">Sau khi train, hệ số w₁...w₅ của model được chuyển thành trọng số </w:t>
      </w:r>
      <w:r>
        <w:t xml:space="preserve">tối ưu </w:t>
      </w:r>
      <w:r>
        <w:t>bằng cách: (1) lấy giá trị tuyệt đối để loại bỏ dấu âm, (2) chuẩn hóa để tổng bằng 1. Kết quả là bộ trọng số: {visual: 0.54, attribute: 0.19, semantic: 0.19, structure: 0.07, context: 0.01}.</w:t>
      </w:r>
    </w:p>
    <w:p w14:paraId="03A270DD" w14:textId="6CFDE28C" w:rsidR="00834265" w:rsidRPr="00834265" w:rsidRDefault="00834265" w:rsidP="00834265">
      <w:pPr>
        <w:spacing w:after="0" w:line="240" w:lineRule="auto"/>
        <w:rPr>
          <w:lang w:val="vi-VN"/>
        </w:rPr>
      </w:pPr>
      <w:r>
        <w:br w:type="page"/>
      </w:r>
    </w:p>
    <w:p w14:paraId="1C5141BF" w14:textId="5609FCE4" w:rsidR="00834265" w:rsidRDefault="00834265" w:rsidP="00834265">
      <w:pPr>
        <w:pStyle w:val="Heading1"/>
        <w:rPr>
          <w:lang w:val="vi-VN"/>
        </w:rPr>
      </w:pPr>
      <w:bookmarkStart w:id="63" w:name="_Toc229267377"/>
      <w:r>
        <w:lastRenderedPageBreak/>
        <w:t>THỰC</w:t>
      </w:r>
      <w:r>
        <w:rPr>
          <w:lang w:val="vi-VN"/>
        </w:rPr>
        <w:t xml:space="preserve"> NGHIỆM VÀ ĐÁNH GIÁ</w:t>
      </w:r>
      <w:bookmarkEnd w:id="63"/>
    </w:p>
    <w:p w14:paraId="67E67415" w14:textId="1970665E" w:rsidR="00834265" w:rsidRDefault="00834265" w:rsidP="00834265">
      <w:pPr>
        <w:pStyle w:val="Heading2"/>
        <w:rPr>
          <w:lang w:val="vi-VN"/>
        </w:rPr>
      </w:pPr>
      <w:bookmarkStart w:id="64" w:name="_Toc229267378"/>
      <w:r>
        <w:rPr>
          <w:lang w:val="vi-VN"/>
        </w:rPr>
        <w:t>Môi trường thực nghiệm</w:t>
      </w:r>
      <w:bookmarkEnd w:id="64"/>
      <w:r>
        <w:rPr>
          <w:lang w:val="vi-VN"/>
        </w:rPr>
        <w:t xml:space="preserve"> </w:t>
      </w:r>
    </w:p>
    <w:p w14:paraId="338135C1" w14:textId="53EEF0AC" w:rsidR="00B73484" w:rsidRPr="00B73484" w:rsidRDefault="00B73484" w:rsidP="00B73484">
      <w:pPr>
        <w:pStyle w:val="Style1"/>
        <w:rPr>
          <w:color w:val="auto"/>
          <w:szCs w:val="26"/>
        </w:rPr>
      </w:pPr>
      <w:r>
        <w:t>Toàn bộ thực nghiệm được thực hiện trong môi trường cụ thể như sau:</w:t>
      </w:r>
    </w:p>
    <w:tbl>
      <w:tblPr>
        <w:tblStyle w:val="GridTable1Light"/>
        <w:tblW w:w="9026" w:type="dxa"/>
        <w:tblLook w:val="04A0" w:firstRow="1" w:lastRow="0" w:firstColumn="1" w:lastColumn="0" w:noHBand="0" w:noVBand="1"/>
      </w:tblPr>
      <w:tblGrid>
        <w:gridCol w:w="3500"/>
        <w:gridCol w:w="5526"/>
      </w:tblGrid>
      <w:tr w:rsidR="00B73484" w:rsidRPr="00B73484" w14:paraId="187AD519" w14:textId="77777777" w:rsidTr="00B734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shd w:val="clear" w:color="auto" w:fill="7030A0"/>
            <w:hideMark/>
          </w:tcPr>
          <w:p w14:paraId="7EF7E9BA" w14:textId="77777777" w:rsidR="00B73484" w:rsidRPr="00B73484" w:rsidRDefault="00B73484">
            <w:pPr>
              <w:jc w:val="center"/>
              <w:rPr>
                <w:szCs w:val="26"/>
              </w:rPr>
            </w:pPr>
            <w:r w:rsidRPr="00B73484">
              <w:rPr>
                <w:color w:val="FFFFFF"/>
                <w:szCs w:val="26"/>
              </w:rPr>
              <w:t>Thành phần</w:t>
            </w:r>
          </w:p>
        </w:tc>
        <w:tc>
          <w:tcPr>
            <w:tcW w:w="5526" w:type="dxa"/>
            <w:shd w:val="clear" w:color="auto" w:fill="7030A0"/>
            <w:hideMark/>
          </w:tcPr>
          <w:p w14:paraId="07CE82C1" w14:textId="77777777" w:rsidR="00B73484" w:rsidRPr="00B73484" w:rsidRDefault="00B73484">
            <w:pPr>
              <w:jc w:val="center"/>
              <w:cnfStyle w:val="100000000000" w:firstRow="1" w:lastRow="0" w:firstColumn="0" w:lastColumn="0" w:oddVBand="0" w:evenVBand="0" w:oddHBand="0" w:evenHBand="0" w:firstRowFirstColumn="0" w:firstRowLastColumn="0" w:lastRowFirstColumn="0" w:lastRowLastColumn="0"/>
              <w:rPr>
                <w:szCs w:val="26"/>
              </w:rPr>
            </w:pPr>
            <w:r w:rsidRPr="00B73484">
              <w:rPr>
                <w:color w:val="FFFFFF"/>
                <w:szCs w:val="26"/>
              </w:rPr>
              <w:t>Cấu hình / Phiên bản</w:t>
            </w:r>
          </w:p>
        </w:tc>
      </w:tr>
      <w:tr w:rsidR="00B73484" w:rsidRPr="00B73484" w14:paraId="7023A761" w14:textId="77777777" w:rsidTr="00B73484">
        <w:tc>
          <w:tcPr>
            <w:cnfStyle w:val="001000000000" w:firstRow="0" w:lastRow="0" w:firstColumn="1" w:lastColumn="0" w:oddVBand="0" w:evenVBand="0" w:oddHBand="0" w:evenHBand="0" w:firstRowFirstColumn="0" w:firstRowLastColumn="0" w:lastRowFirstColumn="0" w:lastRowLastColumn="0"/>
            <w:tcW w:w="3500" w:type="dxa"/>
            <w:hideMark/>
          </w:tcPr>
          <w:p w14:paraId="3B4DCF4A" w14:textId="77777777" w:rsidR="00B73484" w:rsidRPr="00B73484" w:rsidRDefault="00B73484">
            <w:pPr>
              <w:rPr>
                <w:b w:val="0"/>
                <w:bCs w:val="0"/>
                <w:szCs w:val="26"/>
              </w:rPr>
            </w:pPr>
            <w:r w:rsidRPr="00B73484">
              <w:rPr>
                <w:b w:val="0"/>
                <w:bCs w:val="0"/>
                <w:szCs w:val="26"/>
              </w:rPr>
              <w:t>Hệ điều hành</w:t>
            </w:r>
          </w:p>
        </w:tc>
        <w:tc>
          <w:tcPr>
            <w:tcW w:w="5526" w:type="dxa"/>
            <w:hideMark/>
          </w:tcPr>
          <w:p w14:paraId="33160DFE" w14:textId="101E0DF4" w:rsidR="00B73484" w:rsidRPr="00B73484" w:rsidRDefault="00B73484">
            <w:pPr>
              <w:cnfStyle w:val="000000000000" w:firstRow="0" w:lastRow="0" w:firstColumn="0" w:lastColumn="0" w:oddVBand="0" w:evenVBand="0" w:oddHBand="0" w:evenHBand="0" w:firstRowFirstColumn="0" w:firstRowLastColumn="0" w:lastRowFirstColumn="0" w:lastRowLastColumn="0"/>
              <w:rPr>
                <w:szCs w:val="26"/>
                <w:lang w:val="vi-VN"/>
              </w:rPr>
            </w:pPr>
            <w:r>
              <w:rPr>
                <w:szCs w:val="26"/>
              </w:rPr>
              <w:t>Windows</w:t>
            </w:r>
            <w:r>
              <w:rPr>
                <w:szCs w:val="26"/>
                <w:lang w:val="vi-VN"/>
              </w:rPr>
              <w:t>11</w:t>
            </w:r>
          </w:p>
        </w:tc>
      </w:tr>
      <w:tr w:rsidR="00B73484" w:rsidRPr="00B73484" w14:paraId="6735CE98" w14:textId="77777777" w:rsidTr="00B73484">
        <w:tc>
          <w:tcPr>
            <w:cnfStyle w:val="001000000000" w:firstRow="0" w:lastRow="0" w:firstColumn="1" w:lastColumn="0" w:oddVBand="0" w:evenVBand="0" w:oddHBand="0" w:evenHBand="0" w:firstRowFirstColumn="0" w:firstRowLastColumn="0" w:lastRowFirstColumn="0" w:lastRowLastColumn="0"/>
            <w:tcW w:w="3500" w:type="dxa"/>
            <w:hideMark/>
          </w:tcPr>
          <w:p w14:paraId="22D939D6" w14:textId="77777777" w:rsidR="00B73484" w:rsidRPr="00B73484" w:rsidRDefault="00B73484">
            <w:pPr>
              <w:rPr>
                <w:b w:val="0"/>
                <w:bCs w:val="0"/>
                <w:szCs w:val="26"/>
              </w:rPr>
            </w:pPr>
            <w:r w:rsidRPr="00B73484">
              <w:rPr>
                <w:b w:val="0"/>
                <w:bCs w:val="0"/>
                <w:szCs w:val="26"/>
              </w:rPr>
              <w:t>Python</w:t>
            </w:r>
          </w:p>
        </w:tc>
        <w:tc>
          <w:tcPr>
            <w:tcW w:w="5526" w:type="dxa"/>
            <w:hideMark/>
          </w:tcPr>
          <w:p w14:paraId="028C9B7D" w14:textId="77777777" w:rsidR="00B73484" w:rsidRPr="00B73484" w:rsidRDefault="00B73484">
            <w:pPr>
              <w:cnfStyle w:val="000000000000" w:firstRow="0" w:lastRow="0" w:firstColumn="0" w:lastColumn="0" w:oddVBand="0" w:evenVBand="0" w:oddHBand="0" w:evenHBand="0" w:firstRowFirstColumn="0" w:firstRowLastColumn="0" w:lastRowFirstColumn="0" w:lastRowLastColumn="0"/>
              <w:rPr>
                <w:szCs w:val="26"/>
              </w:rPr>
            </w:pPr>
            <w:r w:rsidRPr="00B73484">
              <w:rPr>
                <w:szCs w:val="26"/>
              </w:rPr>
              <w:t>3.14</w:t>
            </w:r>
          </w:p>
        </w:tc>
      </w:tr>
      <w:tr w:rsidR="00B73484" w:rsidRPr="00B73484" w14:paraId="5F989E8C" w14:textId="77777777" w:rsidTr="00B73484">
        <w:tc>
          <w:tcPr>
            <w:cnfStyle w:val="001000000000" w:firstRow="0" w:lastRow="0" w:firstColumn="1" w:lastColumn="0" w:oddVBand="0" w:evenVBand="0" w:oddHBand="0" w:evenHBand="0" w:firstRowFirstColumn="0" w:firstRowLastColumn="0" w:lastRowFirstColumn="0" w:lastRowLastColumn="0"/>
            <w:tcW w:w="3500" w:type="dxa"/>
            <w:hideMark/>
          </w:tcPr>
          <w:p w14:paraId="1643824D" w14:textId="77777777" w:rsidR="00B73484" w:rsidRPr="00B73484" w:rsidRDefault="00B73484">
            <w:pPr>
              <w:rPr>
                <w:b w:val="0"/>
                <w:bCs w:val="0"/>
                <w:szCs w:val="26"/>
              </w:rPr>
            </w:pPr>
            <w:r w:rsidRPr="00B73484">
              <w:rPr>
                <w:b w:val="0"/>
                <w:bCs w:val="0"/>
                <w:szCs w:val="26"/>
              </w:rPr>
              <w:t>Selenium WebDriver</w:t>
            </w:r>
          </w:p>
        </w:tc>
        <w:tc>
          <w:tcPr>
            <w:tcW w:w="5526" w:type="dxa"/>
            <w:hideMark/>
          </w:tcPr>
          <w:p w14:paraId="36EA8FBA" w14:textId="77777777" w:rsidR="00B73484" w:rsidRPr="00B73484" w:rsidRDefault="00B73484">
            <w:pPr>
              <w:cnfStyle w:val="000000000000" w:firstRow="0" w:lastRow="0" w:firstColumn="0" w:lastColumn="0" w:oddVBand="0" w:evenVBand="0" w:oddHBand="0" w:evenHBand="0" w:firstRowFirstColumn="0" w:firstRowLastColumn="0" w:lastRowFirstColumn="0" w:lastRowLastColumn="0"/>
              <w:rPr>
                <w:szCs w:val="26"/>
              </w:rPr>
            </w:pPr>
            <w:r w:rsidRPr="00B73484">
              <w:rPr>
                <w:szCs w:val="26"/>
              </w:rPr>
              <w:t>4.x</w:t>
            </w:r>
          </w:p>
        </w:tc>
      </w:tr>
      <w:tr w:rsidR="00B73484" w:rsidRPr="00B73484" w14:paraId="1F3FAC24" w14:textId="77777777" w:rsidTr="00B73484">
        <w:tc>
          <w:tcPr>
            <w:cnfStyle w:val="001000000000" w:firstRow="0" w:lastRow="0" w:firstColumn="1" w:lastColumn="0" w:oddVBand="0" w:evenVBand="0" w:oddHBand="0" w:evenHBand="0" w:firstRowFirstColumn="0" w:firstRowLastColumn="0" w:lastRowFirstColumn="0" w:lastRowLastColumn="0"/>
            <w:tcW w:w="3500" w:type="dxa"/>
            <w:hideMark/>
          </w:tcPr>
          <w:p w14:paraId="7D0741BD" w14:textId="77777777" w:rsidR="00B73484" w:rsidRPr="00B73484" w:rsidRDefault="00B73484">
            <w:pPr>
              <w:rPr>
                <w:b w:val="0"/>
                <w:bCs w:val="0"/>
                <w:szCs w:val="26"/>
              </w:rPr>
            </w:pPr>
            <w:r w:rsidRPr="00B73484">
              <w:rPr>
                <w:b w:val="0"/>
                <w:bCs w:val="0"/>
                <w:szCs w:val="26"/>
              </w:rPr>
              <w:t>ChromeDriver</w:t>
            </w:r>
          </w:p>
        </w:tc>
        <w:tc>
          <w:tcPr>
            <w:tcW w:w="5526" w:type="dxa"/>
            <w:hideMark/>
          </w:tcPr>
          <w:p w14:paraId="1A71EA8C" w14:textId="77777777" w:rsidR="00B73484" w:rsidRPr="00B73484" w:rsidRDefault="00B73484">
            <w:pPr>
              <w:cnfStyle w:val="000000000000" w:firstRow="0" w:lastRow="0" w:firstColumn="0" w:lastColumn="0" w:oddVBand="0" w:evenVBand="0" w:oddHBand="0" w:evenHBand="0" w:firstRowFirstColumn="0" w:firstRowLastColumn="0" w:lastRowFirstColumn="0" w:lastRowLastColumn="0"/>
              <w:rPr>
                <w:szCs w:val="26"/>
              </w:rPr>
            </w:pPr>
            <w:r w:rsidRPr="00B73484">
              <w:rPr>
                <w:szCs w:val="26"/>
              </w:rPr>
              <w:t>Tương ứng Chrome phiên bản mới nhất</w:t>
            </w:r>
          </w:p>
        </w:tc>
      </w:tr>
      <w:tr w:rsidR="00B73484" w:rsidRPr="00B73484" w14:paraId="5A5F51EC" w14:textId="77777777" w:rsidTr="00B73484">
        <w:tc>
          <w:tcPr>
            <w:cnfStyle w:val="001000000000" w:firstRow="0" w:lastRow="0" w:firstColumn="1" w:lastColumn="0" w:oddVBand="0" w:evenVBand="0" w:oddHBand="0" w:evenHBand="0" w:firstRowFirstColumn="0" w:firstRowLastColumn="0" w:lastRowFirstColumn="0" w:lastRowLastColumn="0"/>
            <w:tcW w:w="3500" w:type="dxa"/>
            <w:hideMark/>
          </w:tcPr>
          <w:p w14:paraId="68BBAC27" w14:textId="77777777" w:rsidR="00B73484" w:rsidRPr="00B73484" w:rsidRDefault="00B73484">
            <w:pPr>
              <w:rPr>
                <w:b w:val="0"/>
                <w:bCs w:val="0"/>
                <w:szCs w:val="26"/>
              </w:rPr>
            </w:pPr>
            <w:r w:rsidRPr="00B73484">
              <w:rPr>
                <w:b w:val="0"/>
                <w:bCs w:val="0"/>
                <w:szCs w:val="26"/>
              </w:rPr>
              <w:t>React.js (ứng dụng kiểm thử)</w:t>
            </w:r>
          </w:p>
        </w:tc>
        <w:tc>
          <w:tcPr>
            <w:tcW w:w="5526" w:type="dxa"/>
            <w:hideMark/>
          </w:tcPr>
          <w:p w14:paraId="02C85486" w14:textId="56F85765" w:rsidR="00B73484" w:rsidRPr="00B73484" w:rsidRDefault="00B73484">
            <w:pPr>
              <w:cnfStyle w:val="000000000000" w:firstRow="0" w:lastRow="0" w:firstColumn="0" w:lastColumn="0" w:oddVBand="0" w:evenVBand="0" w:oddHBand="0" w:evenHBand="0" w:firstRowFirstColumn="0" w:firstRowLastColumn="0" w:lastRowFirstColumn="0" w:lastRowLastColumn="0"/>
              <w:rPr>
                <w:szCs w:val="26"/>
              </w:rPr>
            </w:pPr>
            <w:r w:rsidRPr="00B73484">
              <w:rPr>
                <w:szCs w:val="26"/>
              </w:rPr>
              <w:t>1</w:t>
            </w:r>
            <w:r w:rsidR="000524D6">
              <w:rPr>
                <w:szCs w:val="26"/>
              </w:rPr>
              <w:t>9.x</w:t>
            </w:r>
            <w:r w:rsidRPr="00B73484">
              <w:rPr>
                <w:szCs w:val="26"/>
              </w:rPr>
              <w:t xml:space="preserve"> (SPA — Single Page Application)</w:t>
            </w:r>
          </w:p>
        </w:tc>
      </w:tr>
      <w:tr w:rsidR="00B73484" w:rsidRPr="00B73484" w14:paraId="33E7904B" w14:textId="77777777" w:rsidTr="00B73484">
        <w:tc>
          <w:tcPr>
            <w:cnfStyle w:val="001000000000" w:firstRow="0" w:lastRow="0" w:firstColumn="1" w:lastColumn="0" w:oddVBand="0" w:evenVBand="0" w:oddHBand="0" w:evenHBand="0" w:firstRowFirstColumn="0" w:firstRowLastColumn="0" w:lastRowFirstColumn="0" w:lastRowLastColumn="0"/>
            <w:tcW w:w="3500" w:type="dxa"/>
            <w:hideMark/>
          </w:tcPr>
          <w:p w14:paraId="15D6C240" w14:textId="77777777" w:rsidR="00B73484" w:rsidRPr="00B73484" w:rsidRDefault="00B73484">
            <w:pPr>
              <w:rPr>
                <w:b w:val="0"/>
                <w:bCs w:val="0"/>
                <w:szCs w:val="26"/>
              </w:rPr>
            </w:pPr>
            <w:r w:rsidRPr="00B73484">
              <w:rPr>
                <w:b w:val="0"/>
                <w:bCs w:val="0"/>
                <w:szCs w:val="26"/>
              </w:rPr>
              <w:t>Node.js</w:t>
            </w:r>
          </w:p>
        </w:tc>
        <w:tc>
          <w:tcPr>
            <w:tcW w:w="5526" w:type="dxa"/>
            <w:hideMark/>
          </w:tcPr>
          <w:p w14:paraId="6AE6D0DD" w14:textId="25BA3047" w:rsidR="00B73484" w:rsidRPr="00B73484" w:rsidRDefault="00B73484">
            <w:pPr>
              <w:cnfStyle w:val="000000000000" w:firstRow="0" w:lastRow="0" w:firstColumn="0" w:lastColumn="0" w:oddVBand="0" w:evenVBand="0" w:oddHBand="0" w:evenHBand="0" w:firstRowFirstColumn="0" w:firstRowLastColumn="0" w:lastRowFirstColumn="0" w:lastRowLastColumn="0"/>
              <w:rPr>
                <w:szCs w:val="26"/>
              </w:rPr>
            </w:pPr>
            <w:r w:rsidRPr="00B73484">
              <w:rPr>
                <w:szCs w:val="26"/>
              </w:rPr>
              <w:t>2</w:t>
            </w:r>
            <w:r w:rsidR="000524D6">
              <w:rPr>
                <w:szCs w:val="26"/>
              </w:rPr>
              <w:t>2</w:t>
            </w:r>
            <w:r w:rsidRPr="00B73484">
              <w:rPr>
                <w:szCs w:val="26"/>
              </w:rPr>
              <w:t>.x (chạy ứng dụng React)</w:t>
            </w:r>
          </w:p>
        </w:tc>
      </w:tr>
      <w:tr w:rsidR="00B73484" w:rsidRPr="00B73484" w14:paraId="55EA0A53" w14:textId="77777777" w:rsidTr="00B73484">
        <w:tc>
          <w:tcPr>
            <w:cnfStyle w:val="001000000000" w:firstRow="0" w:lastRow="0" w:firstColumn="1" w:lastColumn="0" w:oddVBand="0" w:evenVBand="0" w:oddHBand="0" w:evenHBand="0" w:firstRowFirstColumn="0" w:firstRowLastColumn="0" w:lastRowFirstColumn="0" w:lastRowLastColumn="0"/>
            <w:tcW w:w="3500" w:type="dxa"/>
            <w:hideMark/>
          </w:tcPr>
          <w:p w14:paraId="55975733" w14:textId="77777777" w:rsidR="00B73484" w:rsidRPr="00B73484" w:rsidRDefault="00B73484">
            <w:pPr>
              <w:rPr>
                <w:b w:val="0"/>
                <w:bCs w:val="0"/>
                <w:szCs w:val="26"/>
              </w:rPr>
            </w:pPr>
            <w:r w:rsidRPr="00B73484">
              <w:rPr>
                <w:b w:val="0"/>
                <w:bCs w:val="0"/>
                <w:szCs w:val="26"/>
              </w:rPr>
              <w:t>SQLite</w:t>
            </w:r>
          </w:p>
        </w:tc>
        <w:tc>
          <w:tcPr>
            <w:tcW w:w="5526" w:type="dxa"/>
            <w:hideMark/>
          </w:tcPr>
          <w:p w14:paraId="29F92415" w14:textId="77777777" w:rsidR="00B73484" w:rsidRPr="00B73484" w:rsidRDefault="00B73484">
            <w:pPr>
              <w:cnfStyle w:val="000000000000" w:firstRow="0" w:lastRow="0" w:firstColumn="0" w:lastColumn="0" w:oddVBand="0" w:evenVBand="0" w:oddHBand="0" w:evenHBand="0" w:firstRowFirstColumn="0" w:firstRowLastColumn="0" w:lastRowFirstColumn="0" w:lastRowLastColumn="0"/>
              <w:rPr>
                <w:szCs w:val="26"/>
              </w:rPr>
            </w:pPr>
            <w:r w:rsidRPr="00B73484">
              <w:rPr>
                <w:szCs w:val="26"/>
              </w:rPr>
              <w:t>3.x (lưu trữ dữ liệu healing)</w:t>
            </w:r>
          </w:p>
        </w:tc>
      </w:tr>
      <w:tr w:rsidR="00B73484" w:rsidRPr="00B73484" w14:paraId="7C7F2434" w14:textId="77777777" w:rsidTr="00B73484">
        <w:tc>
          <w:tcPr>
            <w:cnfStyle w:val="001000000000" w:firstRow="0" w:lastRow="0" w:firstColumn="1" w:lastColumn="0" w:oddVBand="0" w:evenVBand="0" w:oddHBand="0" w:evenHBand="0" w:firstRowFirstColumn="0" w:firstRowLastColumn="0" w:lastRowFirstColumn="0" w:lastRowLastColumn="0"/>
            <w:tcW w:w="3500" w:type="dxa"/>
            <w:hideMark/>
          </w:tcPr>
          <w:p w14:paraId="0E9B040C" w14:textId="77777777" w:rsidR="00B73484" w:rsidRPr="00B73484" w:rsidRDefault="00B73484">
            <w:pPr>
              <w:rPr>
                <w:b w:val="0"/>
                <w:bCs w:val="0"/>
                <w:szCs w:val="26"/>
              </w:rPr>
            </w:pPr>
            <w:r w:rsidRPr="00B73484">
              <w:rPr>
                <w:b w:val="0"/>
                <w:bCs w:val="0"/>
                <w:szCs w:val="26"/>
              </w:rPr>
              <w:t>scikit-learn</w:t>
            </w:r>
          </w:p>
        </w:tc>
        <w:tc>
          <w:tcPr>
            <w:tcW w:w="5526" w:type="dxa"/>
            <w:hideMark/>
          </w:tcPr>
          <w:p w14:paraId="6BF6F76E" w14:textId="77777777" w:rsidR="00B73484" w:rsidRPr="00B73484" w:rsidRDefault="00B73484">
            <w:pPr>
              <w:cnfStyle w:val="000000000000" w:firstRow="0" w:lastRow="0" w:firstColumn="0" w:lastColumn="0" w:oddVBand="0" w:evenVBand="0" w:oddHBand="0" w:evenHBand="0" w:firstRowFirstColumn="0" w:firstRowLastColumn="0" w:lastRowFirstColumn="0" w:lastRowLastColumn="0"/>
              <w:rPr>
                <w:szCs w:val="26"/>
              </w:rPr>
            </w:pPr>
            <w:r w:rsidRPr="00B73484">
              <w:rPr>
                <w:szCs w:val="26"/>
              </w:rPr>
              <w:t>1.x (huấn luyện Logistic Regression)</w:t>
            </w:r>
          </w:p>
        </w:tc>
      </w:tr>
      <w:tr w:rsidR="00B73484" w:rsidRPr="00B73484" w14:paraId="31848FC6" w14:textId="77777777" w:rsidTr="00B73484">
        <w:tc>
          <w:tcPr>
            <w:cnfStyle w:val="001000000000" w:firstRow="0" w:lastRow="0" w:firstColumn="1" w:lastColumn="0" w:oddVBand="0" w:evenVBand="0" w:oddHBand="0" w:evenHBand="0" w:firstRowFirstColumn="0" w:firstRowLastColumn="0" w:lastRowFirstColumn="0" w:lastRowLastColumn="0"/>
            <w:tcW w:w="3500" w:type="dxa"/>
            <w:hideMark/>
          </w:tcPr>
          <w:p w14:paraId="349CD8CD" w14:textId="77777777" w:rsidR="00B73484" w:rsidRPr="00B73484" w:rsidRDefault="00B73484">
            <w:pPr>
              <w:rPr>
                <w:b w:val="0"/>
                <w:bCs w:val="0"/>
                <w:szCs w:val="26"/>
              </w:rPr>
            </w:pPr>
            <w:r w:rsidRPr="00B73484">
              <w:rPr>
                <w:b w:val="0"/>
                <w:bCs w:val="0"/>
                <w:szCs w:val="26"/>
              </w:rPr>
              <w:t>pandas, numpy</w:t>
            </w:r>
          </w:p>
        </w:tc>
        <w:tc>
          <w:tcPr>
            <w:tcW w:w="5526" w:type="dxa"/>
            <w:hideMark/>
          </w:tcPr>
          <w:p w14:paraId="0035F855" w14:textId="77777777" w:rsidR="00B73484" w:rsidRPr="00B73484" w:rsidRDefault="00B73484">
            <w:pPr>
              <w:cnfStyle w:val="000000000000" w:firstRow="0" w:lastRow="0" w:firstColumn="0" w:lastColumn="0" w:oddVBand="0" w:evenVBand="0" w:oddHBand="0" w:evenHBand="0" w:firstRowFirstColumn="0" w:firstRowLastColumn="0" w:lastRowFirstColumn="0" w:lastRowLastColumn="0"/>
              <w:rPr>
                <w:szCs w:val="26"/>
              </w:rPr>
            </w:pPr>
            <w:r w:rsidRPr="00B73484">
              <w:rPr>
                <w:szCs w:val="26"/>
              </w:rPr>
              <w:t>Xử lý và phân tích dữ liệu</w:t>
            </w:r>
          </w:p>
        </w:tc>
      </w:tr>
      <w:tr w:rsidR="00B73484" w:rsidRPr="00B73484" w14:paraId="47F6E89F" w14:textId="77777777" w:rsidTr="00B73484">
        <w:tc>
          <w:tcPr>
            <w:cnfStyle w:val="001000000000" w:firstRow="0" w:lastRow="0" w:firstColumn="1" w:lastColumn="0" w:oddVBand="0" w:evenVBand="0" w:oddHBand="0" w:evenHBand="0" w:firstRowFirstColumn="0" w:firstRowLastColumn="0" w:lastRowFirstColumn="0" w:lastRowLastColumn="0"/>
            <w:tcW w:w="3500" w:type="dxa"/>
            <w:hideMark/>
          </w:tcPr>
          <w:p w14:paraId="458C6FEE" w14:textId="77777777" w:rsidR="00B73484" w:rsidRPr="00B73484" w:rsidRDefault="00B73484">
            <w:pPr>
              <w:rPr>
                <w:b w:val="0"/>
                <w:bCs w:val="0"/>
                <w:szCs w:val="26"/>
              </w:rPr>
            </w:pPr>
            <w:r w:rsidRPr="00B73484">
              <w:rPr>
                <w:b w:val="0"/>
                <w:bCs w:val="0"/>
                <w:szCs w:val="26"/>
              </w:rPr>
              <w:t>matplotlib</w:t>
            </w:r>
          </w:p>
        </w:tc>
        <w:tc>
          <w:tcPr>
            <w:tcW w:w="5526" w:type="dxa"/>
            <w:hideMark/>
          </w:tcPr>
          <w:p w14:paraId="37AECCE3" w14:textId="77777777" w:rsidR="00B73484" w:rsidRPr="00B73484" w:rsidRDefault="00B73484">
            <w:pPr>
              <w:cnfStyle w:val="000000000000" w:firstRow="0" w:lastRow="0" w:firstColumn="0" w:lastColumn="0" w:oddVBand="0" w:evenVBand="0" w:oddHBand="0" w:evenHBand="0" w:firstRowFirstColumn="0" w:firstRowLastColumn="0" w:lastRowFirstColumn="0" w:lastRowLastColumn="0"/>
              <w:rPr>
                <w:szCs w:val="26"/>
              </w:rPr>
            </w:pPr>
            <w:r w:rsidRPr="00B73484">
              <w:rPr>
                <w:szCs w:val="26"/>
              </w:rPr>
              <w:t>Trực quan hóa kết quả</w:t>
            </w:r>
          </w:p>
        </w:tc>
      </w:tr>
      <w:tr w:rsidR="00B73484" w:rsidRPr="00B73484" w14:paraId="1D7D1F46" w14:textId="77777777" w:rsidTr="00B73484">
        <w:tc>
          <w:tcPr>
            <w:cnfStyle w:val="001000000000" w:firstRow="0" w:lastRow="0" w:firstColumn="1" w:lastColumn="0" w:oddVBand="0" w:evenVBand="0" w:oddHBand="0" w:evenHBand="0" w:firstRowFirstColumn="0" w:firstRowLastColumn="0" w:lastRowFirstColumn="0" w:lastRowLastColumn="0"/>
            <w:tcW w:w="3500" w:type="dxa"/>
            <w:hideMark/>
          </w:tcPr>
          <w:p w14:paraId="6646F287" w14:textId="77777777" w:rsidR="00B73484" w:rsidRPr="00B73484" w:rsidRDefault="00B73484">
            <w:pPr>
              <w:rPr>
                <w:b w:val="0"/>
                <w:bCs w:val="0"/>
                <w:szCs w:val="26"/>
              </w:rPr>
            </w:pPr>
            <w:r w:rsidRPr="00B73484">
              <w:rPr>
                <w:b w:val="0"/>
                <w:bCs w:val="0"/>
                <w:szCs w:val="26"/>
              </w:rPr>
              <w:t>pytest</w:t>
            </w:r>
          </w:p>
        </w:tc>
        <w:tc>
          <w:tcPr>
            <w:tcW w:w="5526" w:type="dxa"/>
            <w:hideMark/>
          </w:tcPr>
          <w:p w14:paraId="4AD30BEB" w14:textId="77777777" w:rsidR="00B73484" w:rsidRPr="00B73484" w:rsidRDefault="00B73484" w:rsidP="004F3A11">
            <w:pPr>
              <w:keepNext/>
              <w:cnfStyle w:val="000000000000" w:firstRow="0" w:lastRow="0" w:firstColumn="0" w:lastColumn="0" w:oddVBand="0" w:evenVBand="0" w:oddHBand="0" w:evenHBand="0" w:firstRowFirstColumn="0" w:firstRowLastColumn="0" w:lastRowFirstColumn="0" w:lastRowLastColumn="0"/>
              <w:rPr>
                <w:szCs w:val="26"/>
              </w:rPr>
            </w:pPr>
            <w:r w:rsidRPr="00B73484">
              <w:rPr>
                <w:szCs w:val="26"/>
              </w:rPr>
              <w:t>Framework chạy test tự động</w:t>
            </w:r>
          </w:p>
        </w:tc>
      </w:tr>
    </w:tbl>
    <w:p w14:paraId="7F886129" w14:textId="523F1DC7" w:rsidR="00834265" w:rsidRPr="004F3A11" w:rsidRDefault="004F3A11" w:rsidP="004F3A11">
      <w:pPr>
        <w:pStyle w:val="Caption"/>
        <w:rPr>
          <w:lang w:val="vi-VN"/>
        </w:rPr>
      </w:pPr>
      <w:bookmarkStart w:id="65" w:name="_Toc229268171"/>
      <w:r>
        <w:t xml:space="preserve">Bảng </w:t>
      </w:r>
      <w:fldSimple w:instr=" STYLEREF 1 \s ">
        <w:r w:rsidR="00A23EB4">
          <w:rPr>
            <w:noProof/>
          </w:rPr>
          <w:t>4</w:t>
        </w:r>
      </w:fldSimple>
      <w:r w:rsidR="00A23EB4">
        <w:t>.</w:t>
      </w:r>
      <w:fldSimple w:instr=" SEQ Bảng \* ARABIC \s 1 ">
        <w:r w:rsidR="00A23EB4">
          <w:rPr>
            <w:noProof/>
          </w:rPr>
          <w:t>1</w:t>
        </w:r>
      </w:fldSimple>
      <w:r>
        <w:rPr>
          <w:lang w:val="vi-VN"/>
        </w:rPr>
        <w:t xml:space="preserve"> Môi trường thực nghiệm</w:t>
      </w:r>
      <w:bookmarkEnd w:id="65"/>
    </w:p>
    <w:p w14:paraId="09E4398E" w14:textId="569B2ED5" w:rsidR="000524D6" w:rsidRDefault="000524D6" w:rsidP="000524D6">
      <w:pPr>
        <w:pStyle w:val="Heading2"/>
        <w:rPr>
          <w:lang w:val="vi-VN"/>
        </w:rPr>
      </w:pPr>
      <w:bookmarkStart w:id="66" w:name="_Toc229267379"/>
      <w:r>
        <w:rPr>
          <w:lang w:val="vi-VN"/>
        </w:rPr>
        <w:t>Ứng dụng web thực hiện</w:t>
      </w:r>
      <w:bookmarkEnd w:id="66"/>
      <w:r>
        <w:rPr>
          <w:lang w:val="vi-VN"/>
        </w:rPr>
        <w:t xml:space="preserve"> </w:t>
      </w:r>
    </w:p>
    <w:p w14:paraId="05C51E18" w14:textId="0A27267B" w:rsidR="000524D6" w:rsidRDefault="000524D6" w:rsidP="00E447E3">
      <w:pPr>
        <w:pStyle w:val="Style1"/>
      </w:pPr>
      <w:r>
        <w:t>Ứng dụng demo được xây dựng là một hệ thống giới thiệu sản phẩm đơn giản bao gồm các màn hình: Đăng nhập (Login), Đăng ký (Register), Danh sách sản phẩm (Products), Thêm sản phẩm (AddProduct) và liên hệ (Contact)</w:t>
      </w:r>
      <w:r w:rsidR="00E447E3">
        <w:t>.</w:t>
      </w:r>
    </w:p>
    <w:p w14:paraId="00F9E8CE" w14:textId="0F6A1384" w:rsidR="00E447E3" w:rsidRDefault="00E447E3" w:rsidP="00E447E3">
      <w:pPr>
        <w:pStyle w:val="Style1"/>
      </w:pPr>
      <w:r w:rsidRPr="00E447E3">
        <w:rPr>
          <w:lang w:val="en-US"/>
        </w:rPr>
        <w:t>Ứng dụng được thiết kế với đầy đủ thuộc tính định danh (data-testid, id, name, aria-label) ở phiên bản v1 (baseline), sau đó được mutation engine tự động biến đổi để tạo ra các phiên bản v2-v11.</w:t>
      </w:r>
    </w:p>
    <w:p w14:paraId="661E9BF1" w14:textId="4D52ECC0" w:rsidR="00CE11B9" w:rsidRDefault="00CE11B9" w:rsidP="00CE11B9">
      <w:pPr>
        <w:pStyle w:val="Heading3"/>
        <w:rPr>
          <w:lang w:val="vi-VN"/>
        </w:rPr>
      </w:pPr>
      <w:bookmarkStart w:id="67" w:name="_Toc229267380"/>
      <w:r>
        <w:lastRenderedPageBreak/>
        <w:t>Giao</w:t>
      </w:r>
      <w:r>
        <w:rPr>
          <w:lang w:val="vi-VN"/>
        </w:rPr>
        <w:t xml:space="preserve"> diện ứng dụng thực nghiệm</w:t>
      </w:r>
      <w:bookmarkEnd w:id="67"/>
      <w:r>
        <w:rPr>
          <w:lang w:val="vi-VN"/>
        </w:rPr>
        <w:t xml:space="preserve"> </w:t>
      </w:r>
    </w:p>
    <w:p w14:paraId="6AEAB675" w14:textId="77777777" w:rsidR="00CE11B9" w:rsidRDefault="00CE11B9" w:rsidP="00CE11B9">
      <w:pPr>
        <w:keepNext/>
      </w:pPr>
      <w:r>
        <w:rPr>
          <w:noProof/>
          <w:lang w:val="vi-VN"/>
        </w:rPr>
        <w:drawing>
          <wp:inline distT="0" distB="0" distL="0" distR="0" wp14:anchorId="17C5052B" wp14:editId="76B69DE1">
            <wp:extent cx="5238750" cy="2492242"/>
            <wp:effectExtent l="0" t="0" r="0" b="3810"/>
            <wp:docPr id="265777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77463" name="Picture 265777463"/>
                    <pic:cNvPicPr/>
                  </pic:nvPicPr>
                  <pic:blipFill>
                    <a:blip r:embed="rId17"/>
                    <a:stretch>
                      <a:fillRect/>
                    </a:stretch>
                  </pic:blipFill>
                  <pic:spPr>
                    <a:xfrm>
                      <a:off x="0" y="0"/>
                      <a:ext cx="5284478" cy="2513996"/>
                    </a:xfrm>
                    <a:prstGeom prst="rect">
                      <a:avLst/>
                    </a:prstGeom>
                  </pic:spPr>
                </pic:pic>
              </a:graphicData>
            </a:graphic>
          </wp:inline>
        </w:drawing>
      </w:r>
    </w:p>
    <w:p w14:paraId="0B5B4D6C" w14:textId="19B85688" w:rsidR="00CE11B9" w:rsidRPr="00CE11B9" w:rsidRDefault="00CE11B9" w:rsidP="00CE11B9">
      <w:pPr>
        <w:pStyle w:val="Caption"/>
        <w:ind w:left="1440" w:firstLine="720"/>
        <w:jc w:val="left"/>
        <w:rPr>
          <w:lang w:val="vi-VN"/>
        </w:rPr>
      </w:pPr>
      <w:bookmarkStart w:id="68" w:name="_Toc229267730"/>
      <w:r>
        <w:t xml:space="preserve">Hình </w:t>
      </w:r>
      <w:fldSimple w:instr=" STYLEREF 1 \s ">
        <w:r w:rsidR="00A87D2D">
          <w:rPr>
            <w:noProof/>
          </w:rPr>
          <w:t>4</w:t>
        </w:r>
      </w:fldSimple>
      <w:r w:rsidR="00A87D2D">
        <w:t>.</w:t>
      </w:r>
      <w:fldSimple w:instr=" SEQ Hình \* ARABIC \s 1 ">
        <w:r w:rsidR="00A87D2D">
          <w:rPr>
            <w:noProof/>
          </w:rPr>
          <w:t>1</w:t>
        </w:r>
      </w:fldSimple>
      <w:r>
        <w:rPr>
          <w:lang w:val="vi-VN"/>
        </w:rPr>
        <w:t xml:space="preserve"> Giao diện giới thiệu sản phẩm</w:t>
      </w:r>
      <w:bookmarkEnd w:id="68"/>
    </w:p>
    <w:p w14:paraId="277502F5" w14:textId="77777777" w:rsidR="00CE11B9" w:rsidRDefault="00CE11B9" w:rsidP="00CE11B9">
      <w:pPr>
        <w:keepNext/>
      </w:pPr>
      <w:r>
        <w:rPr>
          <w:noProof/>
          <w:lang w:val="vi-VN"/>
        </w:rPr>
        <w:drawing>
          <wp:inline distT="0" distB="0" distL="0" distR="0" wp14:anchorId="3AA0962D" wp14:editId="493F37B5">
            <wp:extent cx="5278552" cy="2362200"/>
            <wp:effectExtent l="0" t="0" r="0" b="0"/>
            <wp:docPr id="1865767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6703" name="Picture 186576703"/>
                    <pic:cNvPicPr/>
                  </pic:nvPicPr>
                  <pic:blipFill>
                    <a:blip r:embed="rId18"/>
                    <a:stretch>
                      <a:fillRect/>
                    </a:stretch>
                  </pic:blipFill>
                  <pic:spPr>
                    <a:xfrm>
                      <a:off x="0" y="0"/>
                      <a:ext cx="5297636" cy="2370740"/>
                    </a:xfrm>
                    <a:prstGeom prst="rect">
                      <a:avLst/>
                    </a:prstGeom>
                  </pic:spPr>
                </pic:pic>
              </a:graphicData>
            </a:graphic>
          </wp:inline>
        </w:drawing>
      </w:r>
    </w:p>
    <w:p w14:paraId="0164C1B1" w14:textId="0848BDFD" w:rsidR="00CE11B9" w:rsidRPr="00CE11B9" w:rsidRDefault="00CE11B9" w:rsidP="00CE11B9">
      <w:pPr>
        <w:pStyle w:val="Caption"/>
        <w:ind w:left="1440" w:firstLine="720"/>
        <w:jc w:val="left"/>
        <w:rPr>
          <w:lang w:val="vi-VN"/>
        </w:rPr>
      </w:pPr>
      <w:bookmarkStart w:id="69" w:name="_Toc229267731"/>
      <w:r>
        <w:t xml:space="preserve">Hình </w:t>
      </w:r>
      <w:fldSimple w:instr=" STYLEREF 1 \s ">
        <w:r w:rsidR="00A87D2D">
          <w:rPr>
            <w:noProof/>
          </w:rPr>
          <w:t>4</w:t>
        </w:r>
      </w:fldSimple>
      <w:r w:rsidR="00A87D2D">
        <w:t>.</w:t>
      </w:r>
      <w:fldSimple w:instr=" SEQ Hình \* ARABIC \s 1 ">
        <w:r w:rsidR="00A87D2D">
          <w:rPr>
            <w:noProof/>
          </w:rPr>
          <w:t>2</w:t>
        </w:r>
      </w:fldSimple>
      <w:r>
        <w:rPr>
          <w:lang w:val="vi-VN"/>
        </w:rPr>
        <w:t xml:space="preserve"> Giao diện sản phẩm</w:t>
      </w:r>
      <w:bookmarkEnd w:id="69"/>
    </w:p>
    <w:p w14:paraId="443D7952" w14:textId="77777777" w:rsidR="00CE11B9" w:rsidRDefault="00CE11B9" w:rsidP="00CE11B9">
      <w:pPr>
        <w:keepNext/>
      </w:pPr>
      <w:r>
        <w:rPr>
          <w:noProof/>
          <w:lang w:val="vi-VN"/>
        </w:rPr>
        <w:drawing>
          <wp:inline distT="0" distB="0" distL="0" distR="0" wp14:anchorId="739DF0C8" wp14:editId="0745964B">
            <wp:extent cx="5310268" cy="2362200"/>
            <wp:effectExtent l="0" t="0" r="5080" b="0"/>
            <wp:docPr id="20075552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55279" name="Picture 2007555279"/>
                    <pic:cNvPicPr/>
                  </pic:nvPicPr>
                  <pic:blipFill>
                    <a:blip r:embed="rId19"/>
                    <a:stretch>
                      <a:fillRect/>
                    </a:stretch>
                  </pic:blipFill>
                  <pic:spPr>
                    <a:xfrm>
                      <a:off x="0" y="0"/>
                      <a:ext cx="5339055" cy="2375006"/>
                    </a:xfrm>
                    <a:prstGeom prst="rect">
                      <a:avLst/>
                    </a:prstGeom>
                  </pic:spPr>
                </pic:pic>
              </a:graphicData>
            </a:graphic>
          </wp:inline>
        </w:drawing>
      </w:r>
    </w:p>
    <w:p w14:paraId="46618BFB" w14:textId="5F02F1F6" w:rsidR="00CE11B9" w:rsidRPr="00CE11B9" w:rsidRDefault="00CE11B9" w:rsidP="00CE11B9">
      <w:pPr>
        <w:pStyle w:val="Caption"/>
        <w:ind w:left="1440" w:firstLine="720"/>
        <w:jc w:val="left"/>
        <w:rPr>
          <w:lang w:val="vi-VN"/>
        </w:rPr>
      </w:pPr>
      <w:bookmarkStart w:id="70" w:name="_Toc229267732"/>
      <w:r>
        <w:t xml:space="preserve">Hình </w:t>
      </w:r>
      <w:fldSimple w:instr=" STYLEREF 1 \s ">
        <w:r w:rsidR="00A87D2D">
          <w:rPr>
            <w:noProof/>
          </w:rPr>
          <w:t>4</w:t>
        </w:r>
      </w:fldSimple>
      <w:r w:rsidR="00A87D2D">
        <w:t>.</w:t>
      </w:r>
      <w:fldSimple w:instr=" SEQ Hình \* ARABIC \s 1 ">
        <w:r w:rsidR="00A87D2D">
          <w:rPr>
            <w:noProof/>
          </w:rPr>
          <w:t>3</w:t>
        </w:r>
      </w:fldSimple>
      <w:r>
        <w:rPr>
          <w:lang w:val="vi-VN"/>
        </w:rPr>
        <w:t xml:space="preserve"> Giao diện chi tiết sản phẩm</w:t>
      </w:r>
      <w:bookmarkEnd w:id="70"/>
    </w:p>
    <w:p w14:paraId="7F6EBAA4" w14:textId="77777777" w:rsidR="00CE11B9" w:rsidRDefault="00CE11B9" w:rsidP="00CE11B9">
      <w:pPr>
        <w:keepNext/>
      </w:pPr>
      <w:r>
        <w:rPr>
          <w:noProof/>
          <w:lang w:val="vi-VN"/>
        </w:rPr>
        <w:lastRenderedPageBreak/>
        <w:drawing>
          <wp:inline distT="0" distB="0" distL="0" distR="0" wp14:anchorId="0F6CD19A" wp14:editId="471B825A">
            <wp:extent cx="3895725" cy="2957403"/>
            <wp:effectExtent l="0" t="0" r="0" b="0"/>
            <wp:docPr id="21203304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30403" name="Picture 2120330403"/>
                    <pic:cNvPicPr/>
                  </pic:nvPicPr>
                  <pic:blipFill>
                    <a:blip r:embed="rId20"/>
                    <a:stretch>
                      <a:fillRect/>
                    </a:stretch>
                  </pic:blipFill>
                  <pic:spPr>
                    <a:xfrm>
                      <a:off x="0" y="0"/>
                      <a:ext cx="3902192" cy="2962312"/>
                    </a:xfrm>
                    <a:prstGeom prst="rect">
                      <a:avLst/>
                    </a:prstGeom>
                  </pic:spPr>
                </pic:pic>
              </a:graphicData>
            </a:graphic>
          </wp:inline>
        </w:drawing>
      </w:r>
    </w:p>
    <w:p w14:paraId="7568E424" w14:textId="1733CF20" w:rsidR="00CE11B9" w:rsidRPr="00CE11B9" w:rsidRDefault="00CE11B9" w:rsidP="00CE11B9">
      <w:pPr>
        <w:pStyle w:val="Caption"/>
        <w:ind w:left="720" w:firstLine="720"/>
        <w:jc w:val="left"/>
        <w:rPr>
          <w:lang w:val="vi-VN"/>
        </w:rPr>
      </w:pPr>
      <w:bookmarkStart w:id="71" w:name="_Toc229267733"/>
      <w:r>
        <w:t xml:space="preserve">Hình </w:t>
      </w:r>
      <w:fldSimple w:instr=" STYLEREF 1 \s ">
        <w:r w:rsidR="00A87D2D">
          <w:rPr>
            <w:noProof/>
          </w:rPr>
          <w:t>4</w:t>
        </w:r>
      </w:fldSimple>
      <w:r w:rsidR="00A87D2D">
        <w:t>.</w:t>
      </w:r>
      <w:fldSimple w:instr=" SEQ Hình \* ARABIC \s 1 ">
        <w:r w:rsidR="00A87D2D">
          <w:rPr>
            <w:noProof/>
          </w:rPr>
          <w:t>4</w:t>
        </w:r>
      </w:fldSimple>
      <w:r>
        <w:rPr>
          <w:lang w:val="vi-VN"/>
        </w:rPr>
        <w:t xml:space="preserve"> Giao diện đăng nhập</w:t>
      </w:r>
      <w:bookmarkEnd w:id="71"/>
    </w:p>
    <w:p w14:paraId="46C08316" w14:textId="77777777" w:rsidR="00CE11B9" w:rsidRDefault="00CE11B9" w:rsidP="00CE11B9">
      <w:pPr>
        <w:keepNext/>
      </w:pPr>
      <w:r>
        <w:rPr>
          <w:noProof/>
          <w:lang w:val="vi-VN"/>
        </w:rPr>
        <w:drawing>
          <wp:inline distT="0" distB="0" distL="0" distR="0" wp14:anchorId="5EFB1942" wp14:editId="6641A1B4">
            <wp:extent cx="3895725" cy="3345664"/>
            <wp:effectExtent l="0" t="0" r="0" b="7620"/>
            <wp:docPr id="13719311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31140" name="Picture 1371931140"/>
                    <pic:cNvPicPr/>
                  </pic:nvPicPr>
                  <pic:blipFill>
                    <a:blip r:embed="rId21"/>
                    <a:stretch>
                      <a:fillRect/>
                    </a:stretch>
                  </pic:blipFill>
                  <pic:spPr>
                    <a:xfrm>
                      <a:off x="0" y="0"/>
                      <a:ext cx="3904133" cy="3352885"/>
                    </a:xfrm>
                    <a:prstGeom prst="rect">
                      <a:avLst/>
                    </a:prstGeom>
                  </pic:spPr>
                </pic:pic>
              </a:graphicData>
            </a:graphic>
          </wp:inline>
        </w:drawing>
      </w:r>
    </w:p>
    <w:p w14:paraId="65512979" w14:textId="78F9CEB6" w:rsidR="00CE11B9" w:rsidRPr="00CE11B9" w:rsidRDefault="00CE11B9" w:rsidP="00CE11B9">
      <w:pPr>
        <w:pStyle w:val="Caption"/>
        <w:ind w:left="720" w:firstLine="720"/>
        <w:jc w:val="left"/>
        <w:rPr>
          <w:lang w:val="vi-VN"/>
        </w:rPr>
      </w:pPr>
      <w:bookmarkStart w:id="72" w:name="_Toc229267734"/>
      <w:r>
        <w:t xml:space="preserve">Hình </w:t>
      </w:r>
      <w:fldSimple w:instr=" STYLEREF 1 \s ">
        <w:r w:rsidR="00A87D2D">
          <w:rPr>
            <w:noProof/>
          </w:rPr>
          <w:t>4</w:t>
        </w:r>
      </w:fldSimple>
      <w:r w:rsidR="00A87D2D">
        <w:t>.</w:t>
      </w:r>
      <w:fldSimple w:instr=" SEQ Hình \* ARABIC \s 1 ">
        <w:r w:rsidR="00A87D2D">
          <w:rPr>
            <w:noProof/>
          </w:rPr>
          <w:t>5</w:t>
        </w:r>
      </w:fldSimple>
      <w:r>
        <w:rPr>
          <w:lang w:val="vi-VN"/>
        </w:rPr>
        <w:t xml:space="preserve"> Giao diện đăng ký</w:t>
      </w:r>
      <w:bookmarkEnd w:id="72"/>
      <w:r>
        <w:rPr>
          <w:lang w:val="vi-VN"/>
        </w:rPr>
        <w:t xml:space="preserve"> </w:t>
      </w:r>
    </w:p>
    <w:p w14:paraId="6DE85DE6" w14:textId="77777777" w:rsidR="00CE11B9" w:rsidRDefault="00CE11B9" w:rsidP="00CE11B9">
      <w:pPr>
        <w:keepNext/>
      </w:pPr>
      <w:r>
        <w:rPr>
          <w:noProof/>
          <w:lang w:val="vi-VN"/>
        </w:rPr>
        <w:lastRenderedPageBreak/>
        <w:drawing>
          <wp:inline distT="0" distB="0" distL="0" distR="0" wp14:anchorId="416F98E8" wp14:editId="3625E63B">
            <wp:extent cx="3895725" cy="2542174"/>
            <wp:effectExtent l="0" t="0" r="0" b="0"/>
            <wp:docPr id="12805095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09528" name="Picture 1280509528"/>
                    <pic:cNvPicPr/>
                  </pic:nvPicPr>
                  <pic:blipFill>
                    <a:blip r:embed="rId22"/>
                    <a:stretch>
                      <a:fillRect/>
                    </a:stretch>
                  </pic:blipFill>
                  <pic:spPr>
                    <a:xfrm>
                      <a:off x="0" y="0"/>
                      <a:ext cx="3909859" cy="2551397"/>
                    </a:xfrm>
                    <a:prstGeom prst="rect">
                      <a:avLst/>
                    </a:prstGeom>
                  </pic:spPr>
                </pic:pic>
              </a:graphicData>
            </a:graphic>
          </wp:inline>
        </w:drawing>
      </w:r>
    </w:p>
    <w:p w14:paraId="21027D60" w14:textId="24E789C5" w:rsidR="00CE11B9" w:rsidRPr="00CE11B9" w:rsidRDefault="00CE11B9" w:rsidP="00A87D2D">
      <w:pPr>
        <w:pStyle w:val="Caption"/>
        <w:ind w:left="720" w:firstLine="720"/>
        <w:jc w:val="left"/>
        <w:rPr>
          <w:lang w:val="vi-VN"/>
        </w:rPr>
      </w:pPr>
      <w:bookmarkStart w:id="73" w:name="_Toc229267735"/>
      <w:r>
        <w:t xml:space="preserve">Hình </w:t>
      </w:r>
      <w:fldSimple w:instr=" STYLEREF 1 \s ">
        <w:r w:rsidR="00A87D2D">
          <w:rPr>
            <w:noProof/>
          </w:rPr>
          <w:t>4</w:t>
        </w:r>
      </w:fldSimple>
      <w:r w:rsidR="00A87D2D">
        <w:t>.</w:t>
      </w:r>
      <w:fldSimple w:instr=" SEQ Hình \* ARABIC \s 1 ">
        <w:r w:rsidR="00A87D2D">
          <w:rPr>
            <w:noProof/>
          </w:rPr>
          <w:t>6</w:t>
        </w:r>
      </w:fldSimple>
      <w:r>
        <w:rPr>
          <w:lang w:val="vi-VN"/>
        </w:rPr>
        <w:t xml:space="preserve"> Giao diện </w:t>
      </w:r>
      <w:r w:rsidR="00A87D2D">
        <w:rPr>
          <w:lang w:val="vi-VN"/>
        </w:rPr>
        <w:t>liên hệ</w:t>
      </w:r>
      <w:bookmarkEnd w:id="73"/>
    </w:p>
    <w:p w14:paraId="5C6F3313" w14:textId="77777777" w:rsidR="00A87D2D" w:rsidRDefault="00CE11B9" w:rsidP="00A87D2D">
      <w:pPr>
        <w:keepNext/>
      </w:pPr>
      <w:r>
        <w:rPr>
          <w:noProof/>
          <w:lang w:val="vi-VN"/>
        </w:rPr>
        <w:drawing>
          <wp:inline distT="0" distB="0" distL="0" distR="0" wp14:anchorId="611D35ED" wp14:editId="57EEAEE5">
            <wp:extent cx="5334000" cy="2515887"/>
            <wp:effectExtent l="0" t="0" r="0" b="0"/>
            <wp:docPr id="19409426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42644" name="Picture 1940942644"/>
                    <pic:cNvPicPr/>
                  </pic:nvPicPr>
                  <pic:blipFill>
                    <a:blip r:embed="rId23"/>
                    <a:stretch>
                      <a:fillRect/>
                    </a:stretch>
                  </pic:blipFill>
                  <pic:spPr>
                    <a:xfrm>
                      <a:off x="0" y="0"/>
                      <a:ext cx="5378616" cy="2536931"/>
                    </a:xfrm>
                    <a:prstGeom prst="rect">
                      <a:avLst/>
                    </a:prstGeom>
                  </pic:spPr>
                </pic:pic>
              </a:graphicData>
            </a:graphic>
          </wp:inline>
        </w:drawing>
      </w:r>
    </w:p>
    <w:p w14:paraId="11D91A44" w14:textId="32D44E92" w:rsidR="00CE11B9" w:rsidRPr="00A87D2D" w:rsidRDefault="00A87D2D" w:rsidP="00A87D2D">
      <w:pPr>
        <w:pStyle w:val="Caption"/>
        <w:ind w:left="720" w:firstLine="720"/>
        <w:jc w:val="left"/>
        <w:rPr>
          <w:lang w:val="vi-VN"/>
        </w:rPr>
      </w:pPr>
      <w:bookmarkStart w:id="74" w:name="_Toc229267736"/>
      <w:r>
        <w:t xml:space="preserve">Hình </w:t>
      </w:r>
      <w:fldSimple w:instr=" STYLEREF 1 \s ">
        <w:r>
          <w:rPr>
            <w:noProof/>
          </w:rPr>
          <w:t>4</w:t>
        </w:r>
      </w:fldSimple>
      <w:r>
        <w:t>.</w:t>
      </w:r>
      <w:fldSimple w:instr=" SEQ Hình \* ARABIC \s 1 ">
        <w:r>
          <w:rPr>
            <w:noProof/>
          </w:rPr>
          <w:t>7</w:t>
        </w:r>
      </w:fldSimple>
      <w:r>
        <w:rPr>
          <w:lang w:val="vi-VN"/>
        </w:rPr>
        <w:t xml:space="preserve"> Giao diện sản phẩm của admin</w:t>
      </w:r>
      <w:bookmarkEnd w:id="74"/>
    </w:p>
    <w:p w14:paraId="55684195" w14:textId="77777777" w:rsidR="00A87D2D" w:rsidRDefault="00CE11B9" w:rsidP="00A87D2D">
      <w:pPr>
        <w:keepNext/>
      </w:pPr>
      <w:r>
        <w:rPr>
          <w:noProof/>
          <w:lang w:val="vi-VN"/>
        </w:rPr>
        <w:drawing>
          <wp:inline distT="0" distB="0" distL="0" distR="0" wp14:anchorId="08399FBD" wp14:editId="086F97A5">
            <wp:extent cx="5334000" cy="1353173"/>
            <wp:effectExtent l="0" t="0" r="0" b="0"/>
            <wp:docPr id="8159632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63293" name="Picture 815963293"/>
                    <pic:cNvPicPr/>
                  </pic:nvPicPr>
                  <pic:blipFill>
                    <a:blip r:embed="rId24"/>
                    <a:stretch>
                      <a:fillRect/>
                    </a:stretch>
                  </pic:blipFill>
                  <pic:spPr>
                    <a:xfrm>
                      <a:off x="0" y="0"/>
                      <a:ext cx="5366586" cy="1361440"/>
                    </a:xfrm>
                    <a:prstGeom prst="rect">
                      <a:avLst/>
                    </a:prstGeom>
                  </pic:spPr>
                </pic:pic>
              </a:graphicData>
            </a:graphic>
          </wp:inline>
        </w:drawing>
      </w:r>
    </w:p>
    <w:p w14:paraId="7DF0EBAC" w14:textId="6052F644" w:rsidR="00CE11B9" w:rsidRPr="00A87D2D" w:rsidRDefault="00A87D2D" w:rsidP="00A87D2D">
      <w:pPr>
        <w:pStyle w:val="Caption"/>
        <w:ind w:left="720" w:firstLine="720"/>
        <w:jc w:val="left"/>
        <w:rPr>
          <w:lang w:val="vi-VN"/>
        </w:rPr>
      </w:pPr>
      <w:bookmarkStart w:id="75" w:name="_Toc229267737"/>
      <w:r>
        <w:t xml:space="preserve">Hình </w:t>
      </w:r>
      <w:fldSimple w:instr=" STYLEREF 1 \s ">
        <w:r>
          <w:rPr>
            <w:noProof/>
          </w:rPr>
          <w:t>4</w:t>
        </w:r>
      </w:fldSimple>
      <w:r>
        <w:t>.</w:t>
      </w:r>
      <w:fldSimple w:instr=" SEQ Hình \* ARABIC \s 1 ">
        <w:r>
          <w:rPr>
            <w:noProof/>
          </w:rPr>
          <w:t>8</w:t>
        </w:r>
      </w:fldSimple>
      <w:r>
        <w:rPr>
          <w:lang w:val="vi-VN"/>
        </w:rPr>
        <w:t xml:space="preserve"> Giao diện quản lý liên hệ của admin</w:t>
      </w:r>
      <w:bookmarkEnd w:id="75"/>
    </w:p>
    <w:p w14:paraId="21B4E7AC" w14:textId="77777777" w:rsidR="00A87D2D" w:rsidRDefault="00CE11B9" w:rsidP="00A87D2D">
      <w:pPr>
        <w:keepNext/>
      </w:pPr>
      <w:r>
        <w:rPr>
          <w:noProof/>
          <w:lang w:val="vi-VN"/>
        </w:rPr>
        <w:lastRenderedPageBreak/>
        <w:drawing>
          <wp:inline distT="0" distB="0" distL="0" distR="0" wp14:anchorId="0388AD6D" wp14:editId="6ECFF2F1">
            <wp:extent cx="5334000" cy="2557514"/>
            <wp:effectExtent l="0" t="0" r="0" b="0"/>
            <wp:docPr id="12466574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57406" name="Picture 1246657406"/>
                    <pic:cNvPicPr/>
                  </pic:nvPicPr>
                  <pic:blipFill>
                    <a:blip r:embed="rId25"/>
                    <a:stretch>
                      <a:fillRect/>
                    </a:stretch>
                  </pic:blipFill>
                  <pic:spPr>
                    <a:xfrm>
                      <a:off x="0" y="0"/>
                      <a:ext cx="5343777" cy="2562202"/>
                    </a:xfrm>
                    <a:prstGeom prst="rect">
                      <a:avLst/>
                    </a:prstGeom>
                  </pic:spPr>
                </pic:pic>
              </a:graphicData>
            </a:graphic>
          </wp:inline>
        </w:drawing>
      </w:r>
    </w:p>
    <w:p w14:paraId="4FCF9118" w14:textId="1EEA36A4" w:rsidR="00CE11B9" w:rsidRPr="00A87D2D" w:rsidRDefault="00A87D2D" w:rsidP="00A87D2D">
      <w:pPr>
        <w:pStyle w:val="Caption"/>
        <w:ind w:left="1440" w:firstLine="720"/>
        <w:jc w:val="left"/>
        <w:rPr>
          <w:lang w:val="vi-VN"/>
        </w:rPr>
      </w:pPr>
      <w:bookmarkStart w:id="76" w:name="_Toc229267738"/>
      <w:r>
        <w:t xml:space="preserve">Hình </w:t>
      </w:r>
      <w:fldSimple w:instr=" STYLEREF 1 \s ">
        <w:r>
          <w:rPr>
            <w:noProof/>
          </w:rPr>
          <w:t>4</w:t>
        </w:r>
      </w:fldSimple>
      <w:r>
        <w:t>.</w:t>
      </w:r>
      <w:fldSimple w:instr=" SEQ Hình \* ARABIC \s 1 ">
        <w:r>
          <w:rPr>
            <w:noProof/>
          </w:rPr>
          <w:t>9</w:t>
        </w:r>
      </w:fldSimple>
      <w:r>
        <w:rPr>
          <w:lang w:val="vi-VN"/>
        </w:rPr>
        <w:t xml:space="preserve"> Giao diện thêm sản phẩm mới</w:t>
      </w:r>
      <w:bookmarkEnd w:id="76"/>
    </w:p>
    <w:p w14:paraId="76E83A6B" w14:textId="77777777" w:rsidR="00A87D2D" w:rsidRDefault="00CE11B9" w:rsidP="00A87D2D">
      <w:pPr>
        <w:keepNext/>
      </w:pPr>
      <w:r>
        <w:rPr>
          <w:noProof/>
          <w:lang w:val="vi-VN"/>
        </w:rPr>
        <w:drawing>
          <wp:inline distT="0" distB="0" distL="0" distR="0" wp14:anchorId="3365010D" wp14:editId="09EACA61">
            <wp:extent cx="5238750" cy="2444638"/>
            <wp:effectExtent l="0" t="0" r="0" b="0"/>
            <wp:docPr id="19866077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07735" name="Picture 1986607735"/>
                    <pic:cNvPicPr/>
                  </pic:nvPicPr>
                  <pic:blipFill>
                    <a:blip r:embed="rId26"/>
                    <a:stretch>
                      <a:fillRect/>
                    </a:stretch>
                  </pic:blipFill>
                  <pic:spPr>
                    <a:xfrm>
                      <a:off x="0" y="0"/>
                      <a:ext cx="5250682" cy="2450206"/>
                    </a:xfrm>
                    <a:prstGeom prst="rect">
                      <a:avLst/>
                    </a:prstGeom>
                  </pic:spPr>
                </pic:pic>
              </a:graphicData>
            </a:graphic>
          </wp:inline>
        </w:drawing>
      </w:r>
    </w:p>
    <w:p w14:paraId="7B467D80" w14:textId="6BF78FDB" w:rsidR="00CE11B9" w:rsidRPr="00A87D2D" w:rsidRDefault="00A87D2D" w:rsidP="00A87D2D">
      <w:pPr>
        <w:pStyle w:val="Caption"/>
        <w:ind w:left="720" w:firstLine="720"/>
        <w:jc w:val="left"/>
        <w:rPr>
          <w:lang w:val="vi-VN"/>
        </w:rPr>
      </w:pPr>
      <w:bookmarkStart w:id="77" w:name="_Toc229267739"/>
      <w:r>
        <w:t xml:space="preserve">Hình </w:t>
      </w:r>
      <w:fldSimple w:instr=" STYLEREF 1 \s ">
        <w:r>
          <w:rPr>
            <w:noProof/>
          </w:rPr>
          <w:t>4</w:t>
        </w:r>
      </w:fldSimple>
      <w:r>
        <w:t>.</w:t>
      </w:r>
      <w:fldSimple w:instr=" SEQ Hình \* ARABIC \s 1 ">
        <w:r>
          <w:rPr>
            <w:noProof/>
          </w:rPr>
          <w:t>10</w:t>
        </w:r>
      </w:fldSimple>
      <w:r>
        <w:rPr>
          <w:lang w:val="vi-VN"/>
        </w:rPr>
        <w:t xml:space="preserve"> Giao diện chỉnh sửa sản phẩm</w:t>
      </w:r>
      <w:bookmarkEnd w:id="77"/>
    </w:p>
    <w:p w14:paraId="4928CEE3" w14:textId="36344A31" w:rsidR="00E447E3" w:rsidRDefault="00E447E3" w:rsidP="00E447E3">
      <w:pPr>
        <w:pStyle w:val="Heading2"/>
        <w:rPr>
          <w:lang w:val="vi-VN"/>
        </w:rPr>
      </w:pPr>
      <w:bookmarkStart w:id="78" w:name="_Toc229267381"/>
      <w:r>
        <w:t>Bộ</w:t>
      </w:r>
      <w:r>
        <w:rPr>
          <w:lang w:val="vi-VN"/>
        </w:rPr>
        <w:t xml:space="preserve"> dữ liệu thực nghiệm</w:t>
      </w:r>
      <w:bookmarkEnd w:id="78"/>
    </w:p>
    <w:p w14:paraId="210286E6" w14:textId="24360FB4" w:rsidR="00E447E3" w:rsidRPr="00E447E3" w:rsidRDefault="00E447E3" w:rsidP="00E447E3">
      <w:pPr>
        <w:pStyle w:val="Style1"/>
        <w:rPr>
          <w:color w:val="auto"/>
          <w:szCs w:val="26"/>
        </w:rPr>
      </w:pPr>
      <w:r>
        <w:t>Dữ liệu thực nghiệm được thu thập trong quá trình chạy test tự động trên các phiên bản mutation. Cấu trúc bộ dữ liệu:</w:t>
      </w:r>
    </w:p>
    <w:tbl>
      <w:tblPr>
        <w:tblStyle w:val="GridTable1Light"/>
        <w:tblW w:w="9026" w:type="dxa"/>
        <w:tblLook w:val="04A0" w:firstRow="1" w:lastRow="0" w:firstColumn="1" w:lastColumn="0" w:noHBand="0" w:noVBand="1"/>
      </w:tblPr>
      <w:tblGrid>
        <w:gridCol w:w="2800"/>
        <w:gridCol w:w="1277"/>
        <w:gridCol w:w="4949"/>
      </w:tblGrid>
      <w:tr w:rsidR="00E447E3" w:rsidRPr="00E447E3" w14:paraId="7F0003D9" w14:textId="77777777" w:rsidTr="00E447E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00" w:type="dxa"/>
            <w:shd w:val="clear" w:color="auto" w:fill="7030A0"/>
            <w:hideMark/>
          </w:tcPr>
          <w:p w14:paraId="78FDDD39" w14:textId="77777777" w:rsidR="00E447E3" w:rsidRPr="00E447E3" w:rsidRDefault="00E447E3" w:rsidP="00E447E3">
            <w:pPr>
              <w:jc w:val="center"/>
              <w:rPr>
                <w:szCs w:val="26"/>
              </w:rPr>
            </w:pPr>
            <w:r w:rsidRPr="00E447E3">
              <w:rPr>
                <w:color w:val="FFFFFF"/>
                <w:szCs w:val="26"/>
              </w:rPr>
              <w:t>Bộ dữ liệu</w:t>
            </w:r>
          </w:p>
        </w:tc>
        <w:tc>
          <w:tcPr>
            <w:tcW w:w="1277" w:type="dxa"/>
            <w:shd w:val="clear" w:color="auto" w:fill="7030A0"/>
            <w:hideMark/>
          </w:tcPr>
          <w:p w14:paraId="3E1CD256" w14:textId="77777777" w:rsidR="00E447E3" w:rsidRPr="00E447E3" w:rsidRDefault="00E447E3" w:rsidP="00E447E3">
            <w:pPr>
              <w:jc w:val="center"/>
              <w:cnfStyle w:val="100000000000" w:firstRow="1" w:lastRow="0" w:firstColumn="0" w:lastColumn="0" w:oddVBand="0" w:evenVBand="0" w:oddHBand="0" w:evenHBand="0" w:firstRowFirstColumn="0" w:firstRowLastColumn="0" w:lastRowFirstColumn="0" w:lastRowLastColumn="0"/>
              <w:rPr>
                <w:szCs w:val="26"/>
              </w:rPr>
            </w:pPr>
            <w:r w:rsidRPr="00E447E3">
              <w:rPr>
                <w:color w:val="FFFFFF"/>
                <w:szCs w:val="26"/>
              </w:rPr>
              <w:t>Số lượng</w:t>
            </w:r>
          </w:p>
        </w:tc>
        <w:tc>
          <w:tcPr>
            <w:tcW w:w="4949" w:type="dxa"/>
            <w:shd w:val="clear" w:color="auto" w:fill="7030A0"/>
            <w:hideMark/>
          </w:tcPr>
          <w:p w14:paraId="72BE062E" w14:textId="77777777" w:rsidR="00E447E3" w:rsidRPr="00E447E3" w:rsidRDefault="00E447E3" w:rsidP="00E447E3">
            <w:pPr>
              <w:jc w:val="center"/>
              <w:cnfStyle w:val="100000000000" w:firstRow="1" w:lastRow="0" w:firstColumn="0" w:lastColumn="0" w:oddVBand="0" w:evenVBand="0" w:oddHBand="0" w:evenHBand="0" w:firstRowFirstColumn="0" w:firstRowLastColumn="0" w:lastRowFirstColumn="0" w:lastRowLastColumn="0"/>
              <w:rPr>
                <w:szCs w:val="26"/>
              </w:rPr>
            </w:pPr>
            <w:r w:rsidRPr="00E447E3">
              <w:rPr>
                <w:color w:val="FFFFFF"/>
                <w:szCs w:val="26"/>
              </w:rPr>
              <w:t>Mô tả</w:t>
            </w:r>
          </w:p>
        </w:tc>
      </w:tr>
      <w:tr w:rsidR="00E447E3" w:rsidRPr="00E447E3" w14:paraId="59D5D6DD" w14:textId="77777777" w:rsidTr="00E447E3">
        <w:tc>
          <w:tcPr>
            <w:cnfStyle w:val="001000000000" w:firstRow="0" w:lastRow="0" w:firstColumn="1" w:lastColumn="0" w:oddVBand="0" w:evenVBand="0" w:oddHBand="0" w:evenHBand="0" w:firstRowFirstColumn="0" w:firstRowLastColumn="0" w:lastRowFirstColumn="0" w:lastRowLastColumn="0"/>
            <w:tcW w:w="2800" w:type="dxa"/>
            <w:hideMark/>
          </w:tcPr>
          <w:p w14:paraId="3EA0A6D3" w14:textId="77777777" w:rsidR="00E447E3" w:rsidRPr="00E447E3" w:rsidRDefault="00E447E3">
            <w:pPr>
              <w:rPr>
                <w:b w:val="0"/>
                <w:bCs w:val="0"/>
                <w:szCs w:val="26"/>
              </w:rPr>
            </w:pPr>
            <w:r w:rsidRPr="00E447E3">
              <w:rPr>
                <w:b w:val="0"/>
                <w:bCs w:val="0"/>
                <w:szCs w:val="26"/>
              </w:rPr>
              <w:t>Healing events</w:t>
            </w:r>
          </w:p>
        </w:tc>
        <w:tc>
          <w:tcPr>
            <w:tcW w:w="1277" w:type="dxa"/>
            <w:hideMark/>
          </w:tcPr>
          <w:p w14:paraId="342CC465" w14:textId="77777777" w:rsidR="00E447E3" w:rsidRPr="00E447E3" w:rsidRDefault="00E447E3" w:rsidP="00E447E3">
            <w:pPr>
              <w:jc w:val="center"/>
              <w:cnfStyle w:val="000000000000" w:firstRow="0" w:lastRow="0" w:firstColumn="0" w:lastColumn="0" w:oddVBand="0" w:evenVBand="0" w:oddHBand="0" w:evenHBand="0" w:firstRowFirstColumn="0" w:firstRowLastColumn="0" w:lastRowFirstColumn="0" w:lastRowLastColumn="0"/>
              <w:rPr>
                <w:szCs w:val="26"/>
              </w:rPr>
            </w:pPr>
            <w:r w:rsidRPr="00E447E3">
              <w:rPr>
                <w:szCs w:val="26"/>
              </w:rPr>
              <w:t>80</w:t>
            </w:r>
          </w:p>
        </w:tc>
        <w:tc>
          <w:tcPr>
            <w:tcW w:w="4949" w:type="dxa"/>
            <w:hideMark/>
          </w:tcPr>
          <w:p w14:paraId="34772511" w14:textId="77777777" w:rsidR="00E447E3" w:rsidRPr="00E447E3" w:rsidRDefault="00E447E3">
            <w:pPr>
              <w:cnfStyle w:val="000000000000" w:firstRow="0" w:lastRow="0" w:firstColumn="0" w:lastColumn="0" w:oddVBand="0" w:evenVBand="0" w:oddHBand="0" w:evenHBand="0" w:firstRowFirstColumn="0" w:firstRowLastColumn="0" w:lastRowFirstColumn="0" w:lastRowLastColumn="0"/>
              <w:rPr>
                <w:szCs w:val="26"/>
              </w:rPr>
            </w:pPr>
            <w:r w:rsidRPr="00E447E3">
              <w:rPr>
                <w:szCs w:val="26"/>
              </w:rPr>
              <w:t>Số sự kiện healing (test bị hỏng và hệ thống tìm được candidate)</w:t>
            </w:r>
          </w:p>
        </w:tc>
      </w:tr>
      <w:tr w:rsidR="00E447E3" w:rsidRPr="00E447E3" w14:paraId="36ACA619" w14:textId="77777777" w:rsidTr="00E447E3">
        <w:tc>
          <w:tcPr>
            <w:cnfStyle w:val="001000000000" w:firstRow="0" w:lastRow="0" w:firstColumn="1" w:lastColumn="0" w:oddVBand="0" w:evenVBand="0" w:oddHBand="0" w:evenHBand="0" w:firstRowFirstColumn="0" w:firstRowLastColumn="0" w:lastRowFirstColumn="0" w:lastRowLastColumn="0"/>
            <w:tcW w:w="2800" w:type="dxa"/>
            <w:hideMark/>
          </w:tcPr>
          <w:p w14:paraId="7BA0C661" w14:textId="77777777" w:rsidR="00E447E3" w:rsidRPr="00E447E3" w:rsidRDefault="00E447E3">
            <w:pPr>
              <w:rPr>
                <w:b w:val="0"/>
                <w:bCs w:val="0"/>
                <w:szCs w:val="26"/>
              </w:rPr>
            </w:pPr>
            <w:r w:rsidRPr="00E447E3">
              <w:rPr>
                <w:b w:val="0"/>
                <w:bCs w:val="0"/>
                <w:szCs w:val="26"/>
              </w:rPr>
              <w:t>Candidate records</w:t>
            </w:r>
          </w:p>
        </w:tc>
        <w:tc>
          <w:tcPr>
            <w:tcW w:w="1277" w:type="dxa"/>
            <w:hideMark/>
          </w:tcPr>
          <w:p w14:paraId="61E77F3B" w14:textId="77777777" w:rsidR="00E447E3" w:rsidRPr="00E447E3" w:rsidRDefault="00E447E3" w:rsidP="00E447E3">
            <w:pPr>
              <w:jc w:val="center"/>
              <w:cnfStyle w:val="000000000000" w:firstRow="0" w:lastRow="0" w:firstColumn="0" w:lastColumn="0" w:oddVBand="0" w:evenVBand="0" w:oddHBand="0" w:evenHBand="0" w:firstRowFirstColumn="0" w:firstRowLastColumn="0" w:lastRowFirstColumn="0" w:lastRowLastColumn="0"/>
              <w:rPr>
                <w:szCs w:val="26"/>
              </w:rPr>
            </w:pPr>
            <w:r w:rsidRPr="00E447E3">
              <w:rPr>
                <w:szCs w:val="26"/>
              </w:rPr>
              <w:t>407</w:t>
            </w:r>
          </w:p>
        </w:tc>
        <w:tc>
          <w:tcPr>
            <w:tcW w:w="4949" w:type="dxa"/>
            <w:hideMark/>
          </w:tcPr>
          <w:p w14:paraId="0908EE5A" w14:textId="77777777" w:rsidR="00E447E3" w:rsidRPr="00E447E3" w:rsidRDefault="00E447E3">
            <w:pPr>
              <w:cnfStyle w:val="000000000000" w:firstRow="0" w:lastRow="0" w:firstColumn="0" w:lastColumn="0" w:oddVBand="0" w:evenVBand="0" w:oddHBand="0" w:evenHBand="0" w:firstRowFirstColumn="0" w:firstRowLastColumn="0" w:lastRowFirstColumn="0" w:lastRowLastColumn="0"/>
              <w:rPr>
                <w:szCs w:val="26"/>
              </w:rPr>
            </w:pPr>
            <w:r w:rsidRPr="00E447E3">
              <w:rPr>
                <w:szCs w:val="26"/>
              </w:rPr>
              <w:t>Tổng số cặp (event, candidate) với đầy đủ 5 sub-scores</w:t>
            </w:r>
          </w:p>
        </w:tc>
      </w:tr>
      <w:tr w:rsidR="00E447E3" w:rsidRPr="00E447E3" w14:paraId="2F02D541" w14:textId="77777777" w:rsidTr="00E447E3">
        <w:tc>
          <w:tcPr>
            <w:cnfStyle w:val="001000000000" w:firstRow="0" w:lastRow="0" w:firstColumn="1" w:lastColumn="0" w:oddVBand="0" w:evenVBand="0" w:oddHBand="0" w:evenHBand="0" w:firstRowFirstColumn="0" w:firstRowLastColumn="0" w:lastRowFirstColumn="0" w:lastRowLastColumn="0"/>
            <w:tcW w:w="2800" w:type="dxa"/>
            <w:hideMark/>
          </w:tcPr>
          <w:p w14:paraId="186CD7CA" w14:textId="77777777" w:rsidR="00E447E3" w:rsidRPr="00E447E3" w:rsidRDefault="00E447E3">
            <w:pPr>
              <w:rPr>
                <w:b w:val="0"/>
                <w:bCs w:val="0"/>
                <w:szCs w:val="26"/>
              </w:rPr>
            </w:pPr>
            <w:r w:rsidRPr="00E447E3">
              <w:rPr>
                <w:b w:val="0"/>
                <w:bCs w:val="0"/>
                <w:szCs w:val="26"/>
              </w:rPr>
              <w:t>Positive (is_correct=1)</w:t>
            </w:r>
          </w:p>
        </w:tc>
        <w:tc>
          <w:tcPr>
            <w:tcW w:w="1277" w:type="dxa"/>
            <w:hideMark/>
          </w:tcPr>
          <w:p w14:paraId="229F1788" w14:textId="77777777" w:rsidR="00E447E3" w:rsidRPr="00E447E3" w:rsidRDefault="00E447E3" w:rsidP="00E447E3">
            <w:pPr>
              <w:jc w:val="center"/>
              <w:cnfStyle w:val="000000000000" w:firstRow="0" w:lastRow="0" w:firstColumn="0" w:lastColumn="0" w:oddVBand="0" w:evenVBand="0" w:oddHBand="0" w:evenHBand="0" w:firstRowFirstColumn="0" w:firstRowLastColumn="0" w:lastRowFirstColumn="0" w:lastRowLastColumn="0"/>
              <w:rPr>
                <w:szCs w:val="26"/>
              </w:rPr>
            </w:pPr>
            <w:r w:rsidRPr="00E447E3">
              <w:rPr>
                <w:szCs w:val="26"/>
              </w:rPr>
              <w:t>80</w:t>
            </w:r>
          </w:p>
        </w:tc>
        <w:tc>
          <w:tcPr>
            <w:tcW w:w="4949" w:type="dxa"/>
            <w:hideMark/>
          </w:tcPr>
          <w:p w14:paraId="4C568A42" w14:textId="77777777" w:rsidR="00E447E3" w:rsidRPr="00E447E3" w:rsidRDefault="00E447E3">
            <w:pPr>
              <w:cnfStyle w:val="000000000000" w:firstRow="0" w:lastRow="0" w:firstColumn="0" w:lastColumn="0" w:oddVBand="0" w:evenVBand="0" w:oddHBand="0" w:evenHBand="0" w:firstRowFirstColumn="0" w:firstRowLastColumn="0" w:lastRowFirstColumn="0" w:lastRowLastColumn="0"/>
              <w:rPr>
                <w:szCs w:val="26"/>
              </w:rPr>
            </w:pPr>
            <w:r w:rsidRPr="00E447E3">
              <w:rPr>
                <w:szCs w:val="26"/>
              </w:rPr>
              <w:t>Các candidate đúng (1 per event)</w:t>
            </w:r>
          </w:p>
        </w:tc>
      </w:tr>
      <w:tr w:rsidR="00E447E3" w:rsidRPr="00E447E3" w14:paraId="7DC3804B" w14:textId="77777777" w:rsidTr="00E447E3">
        <w:tc>
          <w:tcPr>
            <w:cnfStyle w:val="001000000000" w:firstRow="0" w:lastRow="0" w:firstColumn="1" w:lastColumn="0" w:oddVBand="0" w:evenVBand="0" w:oddHBand="0" w:evenHBand="0" w:firstRowFirstColumn="0" w:firstRowLastColumn="0" w:lastRowFirstColumn="0" w:lastRowLastColumn="0"/>
            <w:tcW w:w="2800" w:type="dxa"/>
            <w:hideMark/>
          </w:tcPr>
          <w:p w14:paraId="1ABBD8D6" w14:textId="77777777" w:rsidR="00E447E3" w:rsidRPr="00E447E3" w:rsidRDefault="00E447E3">
            <w:pPr>
              <w:rPr>
                <w:b w:val="0"/>
                <w:bCs w:val="0"/>
                <w:szCs w:val="26"/>
              </w:rPr>
            </w:pPr>
            <w:r w:rsidRPr="00E447E3">
              <w:rPr>
                <w:b w:val="0"/>
                <w:bCs w:val="0"/>
                <w:szCs w:val="26"/>
              </w:rPr>
              <w:t>Negative (is_correct=0)</w:t>
            </w:r>
          </w:p>
        </w:tc>
        <w:tc>
          <w:tcPr>
            <w:tcW w:w="1277" w:type="dxa"/>
            <w:hideMark/>
          </w:tcPr>
          <w:p w14:paraId="337A4264" w14:textId="77777777" w:rsidR="00E447E3" w:rsidRPr="00E447E3" w:rsidRDefault="00E447E3" w:rsidP="00E447E3">
            <w:pPr>
              <w:jc w:val="center"/>
              <w:cnfStyle w:val="000000000000" w:firstRow="0" w:lastRow="0" w:firstColumn="0" w:lastColumn="0" w:oddVBand="0" w:evenVBand="0" w:oddHBand="0" w:evenHBand="0" w:firstRowFirstColumn="0" w:firstRowLastColumn="0" w:lastRowFirstColumn="0" w:lastRowLastColumn="0"/>
              <w:rPr>
                <w:szCs w:val="26"/>
              </w:rPr>
            </w:pPr>
            <w:r w:rsidRPr="00E447E3">
              <w:rPr>
                <w:szCs w:val="26"/>
              </w:rPr>
              <w:t>327</w:t>
            </w:r>
          </w:p>
        </w:tc>
        <w:tc>
          <w:tcPr>
            <w:tcW w:w="4949" w:type="dxa"/>
            <w:hideMark/>
          </w:tcPr>
          <w:p w14:paraId="7451B617" w14:textId="77777777" w:rsidR="00E447E3" w:rsidRPr="00E447E3" w:rsidRDefault="00E447E3">
            <w:pPr>
              <w:cnfStyle w:val="000000000000" w:firstRow="0" w:lastRow="0" w:firstColumn="0" w:lastColumn="0" w:oddVBand="0" w:evenVBand="0" w:oddHBand="0" w:evenHBand="0" w:firstRowFirstColumn="0" w:firstRowLastColumn="0" w:lastRowFirstColumn="0" w:lastRowLastColumn="0"/>
              <w:rPr>
                <w:szCs w:val="26"/>
              </w:rPr>
            </w:pPr>
            <w:r w:rsidRPr="00E447E3">
              <w:rPr>
                <w:szCs w:val="26"/>
              </w:rPr>
              <w:t>Các candidate sai</w:t>
            </w:r>
          </w:p>
        </w:tc>
      </w:tr>
      <w:tr w:rsidR="00E447E3" w:rsidRPr="00E447E3" w14:paraId="140F57AC" w14:textId="77777777" w:rsidTr="00E447E3">
        <w:tc>
          <w:tcPr>
            <w:cnfStyle w:val="001000000000" w:firstRow="0" w:lastRow="0" w:firstColumn="1" w:lastColumn="0" w:oddVBand="0" w:evenVBand="0" w:oddHBand="0" w:evenHBand="0" w:firstRowFirstColumn="0" w:firstRowLastColumn="0" w:lastRowFirstColumn="0" w:lastRowLastColumn="0"/>
            <w:tcW w:w="2800" w:type="dxa"/>
            <w:hideMark/>
          </w:tcPr>
          <w:p w14:paraId="501DCBD5" w14:textId="77777777" w:rsidR="00E447E3" w:rsidRPr="00E447E3" w:rsidRDefault="00E447E3">
            <w:pPr>
              <w:rPr>
                <w:b w:val="0"/>
                <w:bCs w:val="0"/>
                <w:szCs w:val="26"/>
              </w:rPr>
            </w:pPr>
            <w:r w:rsidRPr="00E447E3">
              <w:rPr>
                <w:b w:val="0"/>
                <w:bCs w:val="0"/>
                <w:szCs w:val="26"/>
              </w:rPr>
              <w:lastRenderedPageBreak/>
              <w:t>Tỷ lệ imbalance</w:t>
            </w:r>
          </w:p>
        </w:tc>
        <w:tc>
          <w:tcPr>
            <w:tcW w:w="1277" w:type="dxa"/>
            <w:hideMark/>
          </w:tcPr>
          <w:p w14:paraId="22219DB2" w14:textId="77777777" w:rsidR="00E447E3" w:rsidRPr="00E447E3" w:rsidRDefault="00E447E3" w:rsidP="00E447E3">
            <w:pPr>
              <w:jc w:val="center"/>
              <w:cnfStyle w:val="000000000000" w:firstRow="0" w:lastRow="0" w:firstColumn="0" w:lastColumn="0" w:oddVBand="0" w:evenVBand="0" w:oddHBand="0" w:evenHBand="0" w:firstRowFirstColumn="0" w:firstRowLastColumn="0" w:lastRowFirstColumn="0" w:lastRowLastColumn="0"/>
              <w:rPr>
                <w:szCs w:val="26"/>
              </w:rPr>
            </w:pPr>
            <w:r w:rsidRPr="00E447E3">
              <w:rPr>
                <w:szCs w:val="26"/>
              </w:rPr>
              <w:t>~1:4</w:t>
            </w:r>
          </w:p>
        </w:tc>
        <w:tc>
          <w:tcPr>
            <w:tcW w:w="4949" w:type="dxa"/>
            <w:hideMark/>
          </w:tcPr>
          <w:p w14:paraId="7EAB7E0B" w14:textId="77777777" w:rsidR="00E447E3" w:rsidRPr="00E447E3" w:rsidRDefault="00E447E3">
            <w:pPr>
              <w:cnfStyle w:val="000000000000" w:firstRow="0" w:lastRow="0" w:firstColumn="0" w:lastColumn="0" w:oddVBand="0" w:evenVBand="0" w:oddHBand="0" w:evenHBand="0" w:firstRowFirstColumn="0" w:firstRowLastColumn="0" w:lastRowFirstColumn="0" w:lastRowLastColumn="0"/>
              <w:rPr>
                <w:szCs w:val="26"/>
              </w:rPr>
            </w:pPr>
            <w:r w:rsidRPr="00E447E3">
              <w:rPr>
                <w:szCs w:val="26"/>
              </w:rPr>
              <w:t>Mỗi event trung bình có 4 candidate sai</w:t>
            </w:r>
          </w:p>
        </w:tc>
      </w:tr>
      <w:tr w:rsidR="00E447E3" w:rsidRPr="00E447E3" w14:paraId="0879F670" w14:textId="77777777" w:rsidTr="00E447E3">
        <w:tc>
          <w:tcPr>
            <w:cnfStyle w:val="001000000000" w:firstRow="0" w:lastRow="0" w:firstColumn="1" w:lastColumn="0" w:oddVBand="0" w:evenVBand="0" w:oddHBand="0" w:evenHBand="0" w:firstRowFirstColumn="0" w:firstRowLastColumn="0" w:lastRowFirstColumn="0" w:lastRowLastColumn="0"/>
            <w:tcW w:w="2800" w:type="dxa"/>
            <w:hideMark/>
          </w:tcPr>
          <w:p w14:paraId="2BA315B6" w14:textId="77777777" w:rsidR="00E447E3" w:rsidRPr="00E447E3" w:rsidRDefault="00E447E3">
            <w:pPr>
              <w:rPr>
                <w:b w:val="0"/>
                <w:bCs w:val="0"/>
                <w:szCs w:val="26"/>
              </w:rPr>
            </w:pPr>
            <w:r w:rsidRPr="00E447E3">
              <w:rPr>
                <w:b w:val="0"/>
                <w:bCs w:val="0"/>
                <w:szCs w:val="26"/>
              </w:rPr>
              <w:t>UI versions covered</w:t>
            </w:r>
          </w:p>
        </w:tc>
        <w:tc>
          <w:tcPr>
            <w:tcW w:w="1277" w:type="dxa"/>
            <w:hideMark/>
          </w:tcPr>
          <w:p w14:paraId="2A84B1BF" w14:textId="77777777" w:rsidR="00E447E3" w:rsidRPr="00E447E3" w:rsidRDefault="00E447E3" w:rsidP="00E447E3">
            <w:pPr>
              <w:jc w:val="center"/>
              <w:cnfStyle w:val="000000000000" w:firstRow="0" w:lastRow="0" w:firstColumn="0" w:lastColumn="0" w:oddVBand="0" w:evenVBand="0" w:oddHBand="0" w:evenHBand="0" w:firstRowFirstColumn="0" w:firstRowLastColumn="0" w:lastRowFirstColumn="0" w:lastRowLastColumn="0"/>
              <w:rPr>
                <w:szCs w:val="26"/>
              </w:rPr>
            </w:pPr>
            <w:r w:rsidRPr="00E447E3">
              <w:rPr>
                <w:szCs w:val="26"/>
              </w:rPr>
              <w:t>v2 đến v11</w:t>
            </w:r>
          </w:p>
        </w:tc>
        <w:tc>
          <w:tcPr>
            <w:tcW w:w="4949" w:type="dxa"/>
            <w:hideMark/>
          </w:tcPr>
          <w:p w14:paraId="3FA3C2EE" w14:textId="77777777" w:rsidR="00E447E3" w:rsidRPr="00E447E3" w:rsidRDefault="00E447E3" w:rsidP="004F3A11">
            <w:pPr>
              <w:keepNext/>
              <w:cnfStyle w:val="000000000000" w:firstRow="0" w:lastRow="0" w:firstColumn="0" w:lastColumn="0" w:oddVBand="0" w:evenVBand="0" w:oddHBand="0" w:evenHBand="0" w:firstRowFirstColumn="0" w:firstRowLastColumn="0" w:lastRowFirstColumn="0" w:lastRowLastColumn="0"/>
              <w:rPr>
                <w:szCs w:val="26"/>
              </w:rPr>
            </w:pPr>
            <w:r w:rsidRPr="00E447E3">
              <w:rPr>
                <w:szCs w:val="26"/>
              </w:rPr>
              <w:t>10 phiên bản mutation khác nhau</w:t>
            </w:r>
          </w:p>
        </w:tc>
      </w:tr>
    </w:tbl>
    <w:p w14:paraId="17C4684A" w14:textId="0A80FAEF" w:rsidR="00E447E3" w:rsidRPr="004F3A11" w:rsidRDefault="004F3A11" w:rsidP="004F3A11">
      <w:pPr>
        <w:pStyle w:val="Caption"/>
        <w:rPr>
          <w:lang w:val="vi-VN"/>
        </w:rPr>
      </w:pPr>
      <w:bookmarkStart w:id="79" w:name="_Toc229268172"/>
      <w:r>
        <w:t xml:space="preserve">Bảng </w:t>
      </w:r>
      <w:fldSimple w:instr=" STYLEREF 1 \s ">
        <w:r w:rsidR="00A23EB4">
          <w:rPr>
            <w:noProof/>
          </w:rPr>
          <w:t>4</w:t>
        </w:r>
      </w:fldSimple>
      <w:r w:rsidR="00A23EB4">
        <w:t>.</w:t>
      </w:r>
      <w:fldSimple w:instr=" SEQ Bảng \* ARABIC \s 1 ">
        <w:r w:rsidR="00A23EB4">
          <w:rPr>
            <w:noProof/>
          </w:rPr>
          <w:t>2</w:t>
        </w:r>
      </w:fldSimple>
      <w:r>
        <w:rPr>
          <w:lang w:val="vi-VN"/>
        </w:rPr>
        <w:t xml:space="preserve"> Bộ dữ liệu thực nghiệm</w:t>
      </w:r>
      <w:bookmarkEnd w:id="79"/>
    </w:p>
    <w:p w14:paraId="3FE1F443" w14:textId="6F679456" w:rsidR="00E447E3" w:rsidRDefault="00E447E3" w:rsidP="00E447E3">
      <w:pPr>
        <w:pStyle w:val="Heading2"/>
        <w:rPr>
          <w:lang w:val="vi-VN"/>
        </w:rPr>
      </w:pPr>
      <w:bookmarkStart w:id="80" w:name="_Toc229267382"/>
      <w:r>
        <w:rPr>
          <w:lang w:val="vi-VN"/>
        </w:rPr>
        <w:t>Các phiên bản mutation UI</w:t>
      </w:r>
      <w:bookmarkEnd w:id="80"/>
    </w:p>
    <w:tbl>
      <w:tblPr>
        <w:tblStyle w:val="GridTable1Light"/>
        <w:tblW w:w="9026" w:type="dxa"/>
        <w:tblLook w:val="04A0" w:firstRow="1" w:lastRow="0" w:firstColumn="1" w:lastColumn="0" w:noHBand="0" w:noVBand="1"/>
      </w:tblPr>
      <w:tblGrid>
        <w:gridCol w:w="852"/>
        <w:gridCol w:w="2191"/>
        <w:gridCol w:w="5983"/>
      </w:tblGrid>
      <w:tr w:rsidR="00E447E3" w:rsidRPr="00E447E3" w14:paraId="4C0D0F2F" w14:textId="77777777" w:rsidTr="00E44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shd w:val="clear" w:color="auto" w:fill="7030A0"/>
            <w:hideMark/>
          </w:tcPr>
          <w:p w14:paraId="3BE40FD1" w14:textId="77777777" w:rsidR="00E447E3" w:rsidRPr="00E447E3" w:rsidRDefault="00E447E3" w:rsidP="00E447E3">
            <w:pPr>
              <w:jc w:val="center"/>
            </w:pPr>
            <w:r w:rsidRPr="00E447E3">
              <w:t>Phiên bản</w:t>
            </w:r>
          </w:p>
        </w:tc>
        <w:tc>
          <w:tcPr>
            <w:tcW w:w="2200" w:type="dxa"/>
            <w:shd w:val="clear" w:color="auto" w:fill="7030A0"/>
            <w:hideMark/>
          </w:tcPr>
          <w:p w14:paraId="373F98FF" w14:textId="77777777" w:rsidR="00E447E3" w:rsidRPr="00E447E3" w:rsidRDefault="00E447E3" w:rsidP="00E447E3">
            <w:pPr>
              <w:jc w:val="center"/>
              <w:cnfStyle w:val="100000000000" w:firstRow="1" w:lastRow="0" w:firstColumn="0" w:lastColumn="0" w:oddVBand="0" w:evenVBand="0" w:oddHBand="0" w:evenHBand="0" w:firstRowFirstColumn="0" w:firstRowLastColumn="0" w:lastRowFirstColumn="0" w:lastRowLastColumn="0"/>
            </w:pPr>
            <w:r w:rsidRPr="00E447E3">
              <w:t>Loại mutation</w:t>
            </w:r>
          </w:p>
        </w:tc>
        <w:tc>
          <w:tcPr>
            <w:tcW w:w="6026" w:type="dxa"/>
            <w:shd w:val="clear" w:color="auto" w:fill="7030A0"/>
            <w:hideMark/>
          </w:tcPr>
          <w:p w14:paraId="1DDD40D6" w14:textId="77777777" w:rsidR="00E447E3" w:rsidRPr="00E447E3" w:rsidRDefault="00E447E3" w:rsidP="00E447E3">
            <w:pPr>
              <w:jc w:val="center"/>
              <w:cnfStyle w:val="100000000000" w:firstRow="1" w:lastRow="0" w:firstColumn="0" w:lastColumn="0" w:oddVBand="0" w:evenVBand="0" w:oddHBand="0" w:evenHBand="0" w:firstRowFirstColumn="0" w:firstRowLastColumn="0" w:lastRowFirstColumn="0" w:lastRowLastColumn="0"/>
            </w:pPr>
            <w:r w:rsidRPr="00E447E3">
              <w:t>Mô tả chi tiết</w:t>
            </w:r>
          </w:p>
        </w:tc>
      </w:tr>
      <w:tr w:rsidR="00E447E3" w:rsidRPr="00E447E3" w14:paraId="689EFD91" w14:textId="77777777" w:rsidTr="00E447E3">
        <w:tc>
          <w:tcPr>
            <w:cnfStyle w:val="001000000000" w:firstRow="0" w:lastRow="0" w:firstColumn="1" w:lastColumn="0" w:oddVBand="0" w:evenVBand="0" w:oddHBand="0" w:evenHBand="0" w:firstRowFirstColumn="0" w:firstRowLastColumn="0" w:lastRowFirstColumn="0" w:lastRowLastColumn="0"/>
            <w:tcW w:w="800" w:type="dxa"/>
            <w:hideMark/>
          </w:tcPr>
          <w:p w14:paraId="2C0C55D1" w14:textId="77777777" w:rsidR="00E447E3" w:rsidRPr="00E447E3" w:rsidRDefault="00E447E3" w:rsidP="00E447E3">
            <w:pPr>
              <w:rPr>
                <w:b w:val="0"/>
                <w:bCs w:val="0"/>
              </w:rPr>
            </w:pPr>
            <w:r w:rsidRPr="00E447E3">
              <w:rPr>
                <w:b w:val="0"/>
                <w:bCs w:val="0"/>
              </w:rPr>
              <w:t>v1</w:t>
            </w:r>
          </w:p>
        </w:tc>
        <w:tc>
          <w:tcPr>
            <w:tcW w:w="2200" w:type="dxa"/>
            <w:hideMark/>
          </w:tcPr>
          <w:p w14:paraId="7045014C"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Baseline</w:t>
            </w:r>
          </w:p>
        </w:tc>
        <w:tc>
          <w:tcPr>
            <w:tcW w:w="6026" w:type="dxa"/>
            <w:hideMark/>
          </w:tcPr>
          <w:p w14:paraId="224FC0AA"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Bản gốc — không thay đổi gì (tham chiếu)</w:t>
            </w:r>
          </w:p>
        </w:tc>
      </w:tr>
      <w:tr w:rsidR="00E447E3" w:rsidRPr="00E447E3" w14:paraId="05FE8721" w14:textId="77777777" w:rsidTr="00E447E3">
        <w:tc>
          <w:tcPr>
            <w:cnfStyle w:val="001000000000" w:firstRow="0" w:lastRow="0" w:firstColumn="1" w:lastColumn="0" w:oddVBand="0" w:evenVBand="0" w:oddHBand="0" w:evenHBand="0" w:firstRowFirstColumn="0" w:firstRowLastColumn="0" w:lastRowFirstColumn="0" w:lastRowLastColumn="0"/>
            <w:tcW w:w="800" w:type="dxa"/>
            <w:hideMark/>
          </w:tcPr>
          <w:p w14:paraId="36728C47" w14:textId="77777777" w:rsidR="00E447E3" w:rsidRPr="00E447E3" w:rsidRDefault="00E447E3" w:rsidP="00E447E3">
            <w:pPr>
              <w:rPr>
                <w:b w:val="0"/>
                <w:bCs w:val="0"/>
              </w:rPr>
            </w:pPr>
            <w:r w:rsidRPr="00E447E3">
              <w:rPr>
                <w:b w:val="0"/>
                <w:bCs w:val="0"/>
              </w:rPr>
              <w:t>v2</w:t>
            </w:r>
          </w:p>
        </w:tc>
        <w:tc>
          <w:tcPr>
            <w:tcW w:w="2200" w:type="dxa"/>
            <w:hideMark/>
          </w:tcPr>
          <w:p w14:paraId="637C4925"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Attribute Rename</w:t>
            </w:r>
          </w:p>
        </w:tc>
        <w:tc>
          <w:tcPr>
            <w:tcW w:w="6026" w:type="dxa"/>
            <w:hideMark/>
          </w:tcPr>
          <w:p w14:paraId="320F09FA"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Đổi tất cả data-testid sang tên mới (login-email → email-field)</w:t>
            </w:r>
          </w:p>
        </w:tc>
      </w:tr>
      <w:tr w:rsidR="00E447E3" w:rsidRPr="00E447E3" w14:paraId="4F204716" w14:textId="77777777" w:rsidTr="00E447E3">
        <w:tc>
          <w:tcPr>
            <w:cnfStyle w:val="001000000000" w:firstRow="0" w:lastRow="0" w:firstColumn="1" w:lastColumn="0" w:oddVBand="0" w:evenVBand="0" w:oddHBand="0" w:evenHBand="0" w:firstRowFirstColumn="0" w:firstRowLastColumn="0" w:lastRowFirstColumn="0" w:lastRowLastColumn="0"/>
            <w:tcW w:w="800" w:type="dxa"/>
            <w:hideMark/>
          </w:tcPr>
          <w:p w14:paraId="10929F29" w14:textId="77777777" w:rsidR="00E447E3" w:rsidRPr="00E447E3" w:rsidRDefault="00E447E3" w:rsidP="00E447E3">
            <w:pPr>
              <w:rPr>
                <w:b w:val="0"/>
                <w:bCs w:val="0"/>
              </w:rPr>
            </w:pPr>
            <w:r w:rsidRPr="00E447E3">
              <w:rPr>
                <w:b w:val="0"/>
                <w:bCs w:val="0"/>
              </w:rPr>
              <w:t>v3</w:t>
            </w:r>
          </w:p>
        </w:tc>
        <w:tc>
          <w:tcPr>
            <w:tcW w:w="2200" w:type="dxa"/>
            <w:hideMark/>
          </w:tcPr>
          <w:p w14:paraId="63F094C6"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Attribute Type Change</w:t>
            </w:r>
          </w:p>
        </w:tc>
        <w:tc>
          <w:tcPr>
            <w:tcW w:w="6026" w:type="dxa"/>
            <w:hideMark/>
          </w:tcPr>
          <w:p w14:paraId="1F886891"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Đổi data-testid sang aria-label/name (thay đổi loại thuộc tính)</w:t>
            </w:r>
          </w:p>
        </w:tc>
      </w:tr>
      <w:tr w:rsidR="00E447E3" w:rsidRPr="00E447E3" w14:paraId="09C856EF" w14:textId="77777777" w:rsidTr="00E447E3">
        <w:tc>
          <w:tcPr>
            <w:cnfStyle w:val="001000000000" w:firstRow="0" w:lastRow="0" w:firstColumn="1" w:lastColumn="0" w:oddVBand="0" w:evenVBand="0" w:oddHBand="0" w:evenHBand="0" w:firstRowFirstColumn="0" w:firstRowLastColumn="0" w:lastRowFirstColumn="0" w:lastRowLastColumn="0"/>
            <w:tcW w:w="800" w:type="dxa"/>
            <w:hideMark/>
          </w:tcPr>
          <w:p w14:paraId="2453EA9D" w14:textId="77777777" w:rsidR="00E447E3" w:rsidRPr="00E447E3" w:rsidRDefault="00E447E3" w:rsidP="00E447E3">
            <w:pPr>
              <w:rPr>
                <w:b w:val="0"/>
                <w:bCs w:val="0"/>
              </w:rPr>
            </w:pPr>
            <w:r w:rsidRPr="00E447E3">
              <w:rPr>
                <w:b w:val="0"/>
                <w:bCs w:val="0"/>
              </w:rPr>
              <w:t>v4</w:t>
            </w:r>
          </w:p>
        </w:tc>
        <w:tc>
          <w:tcPr>
            <w:tcW w:w="2200" w:type="dxa"/>
            <w:hideMark/>
          </w:tcPr>
          <w:p w14:paraId="425C57C9"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Attribute Remove</w:t>
            </w:r>
          </w:p>
        </w:tc>
        <w:tc>
          <w:tcPr>
            <w:tcW w:w="6026" w:type="dxa"/>
            <w:hideMark/>
          </w:tcPr>
          <w:p w14:paraId="6BA0902F"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Xóa data-testid khỏi button và một số field</w:t>
            </w:r>
          </w:p>
        </w:tc>
      </w:tr>
      <w:tr w:rsidR="00E447E3" w:rsidRPr="00E447E3" w14:paraId="70DBE989" w14:textId="77777777" w:rsidTr="00E447E3">
        <w:tc>
          <w:tcPr>
            <w:cnfStyle w:val="001000000000" w:firstRow="0" w:lastRow="0" w:firstColumn="1" w:lastColumn="0" w:oddVBand="0" w:evenVBand="0" w:oddHBand="0" w:evenHBand="0" w:firstRowFirstColumn="0" w:firstRowLastColumn="0" w:lastRowFirstColumn="0" w:lastRowLastColumn="0"/>
            <w:tcW w:w="800" w:type="dxa"/>
            <w:hideMark/>
          </w:tcPr>
          <w:p w14:paraId="65BBCC0A" w14:textId="77777777" w:rsidR="00E447E3" w:rsidRPr="00E447E3" w:rsidRDefault="00E447E3" w:rsidP="00E447E3">
            <w:pPr>
              <w:rPr>
                <w:b w:val="0"/>
                <w:bCs w:val="0"/>
              </w:rPr>
            </w:pPr>
            <w:r w:rsidRPr="00E447E3">
              <w:rPr>
                <w:b w:val="0"/>
                <w:bCs w:val="0"/>
              </w:rPr>
              <w:t>v5</w:t>
            </w:r>
          </w:p>
        </w:tc>
        <w:tc>
          <w:tcPr>
            <w:tcW w:w="2200" w:type="dxa"/>
            <w:hideMark/>
          </w:tcPr>
          <w:p w14:paraId="708F84D4"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Text Change</w:t>
            </w:r>
          </w:p>
        </w:tc>
        <w:tc>
          <w:tcPr>
            <w:tcW w:w="6026" w:type="dxa"/>
            <w:hideMark/>
          </w:tcPr>
          <w:p w14:paraId="4CE7BA1E"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Đổi văn bản hiển thị sang tiếng Anh (Đăng nhập → Login Now)</w:t>
            </w:r>
          </w:p>
        </w:tc>
      </w:tr>
      <w:tr w:rsidR="00E447E3" w:rsidRPr="00E447E3" w14:paraId="1FF05BE1" w14:textId="77777777" w:rsidTr="00E447E3">
        <w:tc>
          <w:tcPr>
            <w:cnfStyle w:val="001000000000" w:firstRow="0" w:lastRow="0" w:firstColumn="1" w:lastColumn="0" w:oddVBand="0" w:evenVBand="0" w:oddHBand="0" w:evenHBand="0" w:firstRowFirstColumn="0" w:firstRowLastColumn="0" w:lastRowFirstColumn="0" w:lastRowLastColumn="0"/>
            <w:tcW w:w="800" w:type="dxa"/>
            <w:hideMark/>
          </w:tcPr>
          <w:p w14:paraId="3F9B2867" w14:textId="77777777" w:rsidR="00E447E3" w:rsidRPr="00E447E3" w:rsidRDefault="00E447E3" w:rsidP="00E447E3">
            <w:pPr>
              <w:rPr>
                <w:b w:val="0"/>
                <w:bCs w:val="0"/>
              </w:rPr>
            </w:pPr>
            <w:r w:rsidRPr="00E447E3">
              <w:rPr>
                <w:b w:val="0"/>
                <w:bCs w:val="0"/>
              </w:rPr>
              <w:t>v6</w:t>
            </w:r>
          </w:p>
        </w:tc>
        <w:tc>
          <w:tcPr>
            <w:tcW w:w="2200" w:type="dxa"/>
            <w:hideMark/>
          </w:tcPr>
          <w:p w14:paraId="3E69C62B"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Structure Change</w:t>
            </w:r>
          </w:p>
        </w:tc>
        <w:tc>
          <w:tcPr>
            <w:tcW w:w="6026" w:type="dxa"/>
            <w:hideMark/>
          </w:tcPr>
          <w:p w14:paraId="7AE435C9"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Bọc &lt;button&gt; trong &lt;div class='btn-wrapper'&gt;</w:t>
            </w:r>
          </w:p>
        </w:tc>
      </w:tr>
      <w:tr w:rsidR="00E447E3" w:rsidRPr="00E447E3" w14:paraId="68C55108" w14:textId="77777777" w:rsidTr="00E447E3">
        <w:tc>
          <w:tcPr>
            <w:cnfStyle w:val="001000000000" w:firstRow="0" w:lastRow="0" w:firstColumn="1" w:lastColumn="0" w:oddVBand="0" w:evenVBand="0" w:oddHBand="0" w:evenHBand="0" w:firstRowFirstColumn="0" w:firstRowLastColumn="0" w:lastRowFirstColumn="0" w:lastRowLastColumn="0"/>
            <w:tcW w:w="800" w:type="dxa"/>
            <w:hideMark/>
          </w:tcPr>
          <w:p w14:paraId="630183F4" w14:textId="77777777" w:rsidR="00E447E3" w:rsidRPr="00E447E3" w:rsidRDefault="00E447E3" w:rsidP="00E447E3">
            <w:pPr>
              <w:rPr>
                <w:b w:val="0"/>
                <w:bCs w:val="0"/>
              </w:rPr>
            </w:pPr>
            <w:r w:rsidRPr="00E447E3">
              <w:rPr>
                <w:b w:val="0"/>
                <w:bCs w:val="0"/>
              </w:rPr>
              <w:t>v7</w:t>
            </w:r>
          </w:p>
        </w:tc>
        <w:tc>
          <w:tcPr>
            <w:tcW w:w="2200" w:type="dxa"/>
            <w:hideMark/>
          </w:tcPr>
          <w:p w14:paraId="4C3010D7"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v3 + v5</w:t>
            </w:r>
          </w:p>
        </w:tc>
        <w:tc>
          <w:tcPr>
            <w:tcW w:w="6026" w:type="dxa"/>
            <w:hideMark/>
          </w:tcPr>
          <w:p w14:paraId="6B02E2D7"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Kết hợp: đổi sang aria-label VÀ đổi text</w:t>
            </w:r>
          </w:p>
        </w:tc>
      </w:tr>
      <w:tr w:rsidR="00E447E3" w:rsidRPr="00E447E3" w14:paraId="7CDA5D11" w14:textId="77777777" w:rsidTr="00E447E3">
        <w:tc>
          <w:tcPr>
            <w:cnfStyle w:val="001000000000" w:firstRow="0" w:lastRow="0" w:firstColumn="1" w:lastColumn="0" w:oddVBand="0" w:evenVBand="0" w:oddHBand="0" w:evenHBand="0" w:firstRowFirstColumn="0" w:firstRowLastColumn="0" w:lastRowFirstColumn="0" w:lastRowLastColumn="0"/>
            <w:tcW w:w="800" w:type="dxa"/>
            <w:hideMark/>
          </w:tcPr>
          <w:p w14:paraId="74C294B7" w14:textId="77777777" w:rsidR="00E447E3" w:rsidRPr="00E447E3" w:rsidRDefault="00E447E3" w:rsidP="00E447E3">
            <w:pPr>
              <w:rPr>
                <w:b w:val="0"/>
                <w:bCs w:val="0"/>
              </w:rPr>
            </w:pPr>
            <w:r w:rsidRPr="00E447E3">
              <w:rPr>
                <w:b w:val="0"/>
                <w:bCs w:val="0"/>
              </w:rPr>
              <w:t>v8</w:t>
            </w:r>
          </w:p>
        </w:tc>
        <w:tc>
          <w:tcPr>
            <w:tcW w:w="2200" w:type="dxa"/>
            <w:hideMark/>
          </w:tcPr>
          <w:p w14:paraId="67D03780"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v4 + v5</w:t>
            </w:r>
          </w:p>
        </w:tc>
        <w:tc>
          <w:tcPr>
            <w:tcW w:w="6026" w:type="dxa"/>
            <w:hideMark/>
          </w:tcPr>
          <w:p w14:paraId="39EE0FA1"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Kết hợp: xóa attribute VÀ đổi text</w:t>
            </w:r>
          </w:p>
        </w:tc>
      </w:tr>
      <w:tr w:rsidR="00E447E3" w:rsidRPr="00E447E3" w14:paraId="75143717" w14:textId="77777777" w:rsidTr="00E447E3">
        <w:tc>
          <w:tcPr>
            <w:cnfStyle w:val="001000000000" w:firstRow="0" w:lastRow="0" w:firstColumn="1" w:lastColumn="0" w:oddVBand="0" w:evenVBand="0" w:oddHBand="0" w:evenHBand="0" w:firstRowFirstColumn="0" w:firstRowLastColumn="0" w:lastRowFirstColumn="0" w:lastRowLastColumn="0"/>
            <w:tcW w:w="800" w:type="dxa"/>
            <w:hideMark/>
          </w:tcPr>
          <w:p w14:paraId="60313D40" w14:textId="77777777" w:rsidR="00E447E3" w:rsidRPr="00E447E3" w:rsidRDefault="00E447E3" w:rsidP="00E447E3">
            <w:pPr>
              <w:rPr>
                <w:b w:val="0"/>
                <w:bCs w:val="0"/>
              </w:rPr>
            </w:pPr>
            <w:r w:rsidRPr="00E447E3">
              <w:rPr>
                <w:b w:val="0"/>
                <w:bCs w:val="0"/>
              </w:rPr>
              <w:t>v9</w:t>
            </w:r>
          </w:p>
        </w:tc>
        <w:tc>
          <w:tcPr>
            <w:tcW w:w="2200" w:type="dxa"/>
            <w:hideMark/>
          </w:tcPr>
          <w:p w14:paraId="5C07A5A0"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v4 + v6</w:t>
            </w:r>
          </w:p>
        </w:tc>
        <w:tc>
          <w:tcPr>
            <w:tcW w:w="6026" w:type="dxa"/>
            <w:hideMark/>
          </w:tcPr>
          <w:p w14:paraId="2C69E21D"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Kết hợp: xóa attribute VÀ thêm wrapper div</w:t>
            </w:r>
          </w:p>
        </w:tc>
      </w:tr>
      <w:tr w:rsidR="00E447E3" w:rsidRPr="00E447E3" w14:paraId="1EBF3010" w14:textId="77777777" w:rsidTr="00E447E3">
        <w:tc>
          <w:tcPr>
            <w:cnfStyle w:val="001000000000" w:firstRow="0" w:lastRow="0" w:firstColumn="1" w:lastColumn="0" w:oddVBand="0" w:evenVBand="0" w:oddHBand="0" w:evenHBand="0" w:firstRowFirstColumn="0" w:firstRowLastColumn="0" w:lastRowFirstColumn="0" w:lastRowLastColumn="0"/>
            <w:tcW w:w="800" w:type="dxa"/>
            <w:hideMark/>
          </w:tcPr>
          <w:p w14:paraId="23927547" w14:textId="77777777" w:rsidR="00E447E3" w:rsidRPr="00E447E3" w:rsidRDefault="00E447E3" w:rsidP="00E447E3">
            <w:pPr>
              <w:rPr>
                <w:b w:val="0"/>
                <w:bCs w:val="0"/>
              </w:rPr>
            </w:pPr>
            <w:r w:rsidRPr="00E447E3">
              <w:rPr>
                <w:b w:val="0"/>
                <w:bCs w:val="0"/>
              </w:rPr>
              <w:t>v10</w:t>
            </w:r>
          </w:p>
        </w:tc>
        <w:tc>
          <w:tcPr>
            <w:tcW w:w="2200" w:type="dxa"/>
            <w:hideMark/>
          </w:tcPr>
          <w:p w14:paraId="44A9EB73"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v4 + v5 + v6</w:t>
            </w:r>
          </w:p>
        </w:tc>
        <w:tc>
          <w:tcPr>
            <w:tcW w:w="6026" w:type="dxa"/>
            <w:hideMark/>
          </w:tcPr>
          <w:p w14:paraId="45BA7FA1"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Kết hợp 3 chiều: xóa attr + text + structure</w:t>
            </w:r>
          </w:p>
        </w:tc>
      </w:tr>
      <w:tr w:rsidR="00E447E3" w:rsidRPr="00E447E3" w14:paraId="4CBA5E86" w14:textId="77777777" w:rsidTr="00E447E3">
        <w:tc>
          <w:tcPr>
            <w:cnfStyle w:val="001000000000" w:firstRow="0" w:lastRow="0" w:firstColumn="1" w:lastColumn="0" w:oddVBand="0" w:evenVBand="0" w:oddHBand="0" w:evenHBand="0" w:firstRowFirstColumn="0" w:firstRowLastColumn="0" w:lastRowFirstColumn="0" w:lastRowLastColumn="0"/>
            <w:tcW w:w="800" w:type="dxa"/>
            <w:hideMark/>
          </w:tcPr>
          <w:p w14:paraId="27A390DC" w14:textId="77777777" w:rsidR="00E447E3" w:rsidRPr="00E447E3" w:rsidRDefault="00E447E3" w:rsidP="00E447E3">
            <w:pPr>
              <w:rPr>
                <w:b w:val="0"/>
                <w:bCs w:val="0"/>
              </w:rPr>
            </w:pPr>
            <w:r w:rsidRPr="00E447E3">
              <w:rPr>
                <w:b w:val="0"/>
                <w:bCs w:val="0"/>
              </w:rPr>
              <w:t>v11</w:t>
            </w:r>
          </w:p>
        </w:tc>
        <w:tc>
          <w:tcPr>
            <w:tcW w:w="2200" w:type="dxa"/>
            <w:hideMark/>
          </w:tcPr>
          <w:p w14:paraId="48F9007E" w14:textId="77777777" w:rsidR="00E447E3" w:rsidRPr="00E447E3" w:rsidRDefault="00E447E3" w:rsidP="00E447E3">
            <w:pPr>
              <w:cnfStyle w:val="000000000000" w:firstRow="0" w:lastRow="0" w:firstColumn="0" w:lastColumn="0" w:oddVBand="0" w:evenVBand="0" w:oddHBand="0" w:evenHBand="0" w:firstRowFirstColumn="0" w:firstRowLastColumn="0" w:lastRowFirstColumn="0" w:lastRowLastColumn="0"/>
            </w:pPr>
            <w:r w:rsidRPr="00E447E3">
              <w:t>v2 + v5 + v6</w:t>
            </w:r>
          </w:p>
        </w:tc>
        <w:tc>
          <w:tcPr>
            <w:tcW w:w="6026" w:type="dxa"/>
            <w:hideMark/>
          </w:tcPr>
          <w:p w14:paraId="1394C0EF" w14:textId="77777777" w:rsidR="00E447E3" w:rsidRPr="00E447E3" w:rsidRDefault="00E447E3" w:rsidP="004F3A11">
            <w:pPr>
              <w:keepNext/>
              <w:cnfStyle w:val="000000000000" w:firstRow="0" w:lastRow="0" w:firstColumn="0" w:lastColumn="0" w:oddVBand="0" w:evenVBand="0" w:oddHBand="0" w:evenHBand="0" w:firstRowFirstColumn="0" w:firstRowLastColumn="0" w:lastRowFirstColumn="0" w:lastRowLastColumn="0"/>
            </w:pPr>
            <w:r w:rsidRPr="00E447E3">
              <w:t>Kết hợp 3 chiều: rename + text + structure</w:t>
            </w:r>
          </w:p>
        </w:tc>
      </w:tr>
    </w:tbl>
    <w:p w14:paraId="24FA32C1" w14:textId="7E4B4D16" w:rsidR="008C79FB" w:rsidRPr="004F3A11" w:rsidRDefault="004F3A11" w:rsidP="004F3A11">
      <w:pPr>
        <w:pStyle w:val="Caption"/>
        <w:rPr>
          <w:lang w:val="vi-VN"/>
        </w:rPr>
      </w:pPr>
      <w:bookmarkStart w:id="81" w:name="_Toc229268173"/>
      <w:r>
        <w:t xml:space="preserve">Bảng </w:t>
      </w:r>
      <w:fldSimple w:instr=" STYLEREF 1 \s ">
        <w:r w:rsidR="00A23EB4">
          <w:rPr>
            <w:noProof/>
          </w:rPr>
          <w:t>4</w:t>
        </w:r>
      </w:fldSimple>
      <w:r w:rsidR="00A23EB4">
        <w:t>.</w:t>
      </w:r>
      <w:fldSimple w:instr=" SEQ Bảng \* ARABIC \s 1 ">
        <w:r w:rsidR="00A23EB4">
          <w:rPr>
            <w:noProof/>
          </w:rPr>
          <w:t>3</w:t>
        </w:r>
      </w:fldSimple>
      <w:r>
        <w:rPr>
          <w:lang w:val="vi-VN"/>
        </w:rPr>
        <w:t xml:space="preserve"> Các phiên bản mutation UI</w:t>
      </w:r>
      <w:bookmarkEnd w:id="81"/>
    </w:p>
    <w:p w14:paraId="4DBE1818" w14:textId="595F56F6" w:rsidR="00E447E3" w:rsidRDefault="008C79FB" w:rsidP="008C79FB">
      <w:pPr>
        <w:spacing w:after="0" w:line="240" w:lineRule="auto"/>
        <w:rPr>
          <w:lang w:val="vi-VN"/>
        </w:rPr>
      </w:pPr>
      <w:r>
        <w:rPr>
          <w:lang w:val="vi-VN"/>
        </w:rPr>
        <w:br w:type="page"/>
      </w:r>
    </w:p>
    <w:p w14:paraId="62082AEE" w14:textId="10A32EAA" w:rsidR="008C79FB" w:rsidRDefault="008C79FB" w:rsidP="008C79FB">
      <w:pPr>
        <w:pStyle w:val="Heading2"/>
        <w:rPr>
          <w:lang w:val="vi-VN"/>
        </w:rPr>
      </w:pPr>
      <w:bookmarkStart w:id="82" w:name="_Toc229267383"/>
      <w:r>
        <w:rPr>
          <w:lang w:val="vi-VN"/>
        </w:rPr>
        <w:lastRenderedPageBreak/>
        <w:t>Chỉ số đánh giá</w:t>
      </w:r>
      <w:bookmarkEnd w:id="82"/>
    </w:p>
    <w:p w14:paraId="19AA4E3E" w14:textId="77777777" w:rsidR="008C79FB" w:rsidRPr="008C79FB" w:rsidRDefault="008C79FB" w:rsidP="008C79FB">
      <w:pPr>
        <w:pStyle w:val="Style1"/>
      </w:pPr>
      <w:r w:rsidRPr="008C79FB">
        <w:t>Do đặc điểm của bài toán, các chỉ số đánh giá được chọn lọc như sau:</w:t>
      </w:r>
    </w:p>
    <w:p w14:paraId="3588563F" w14:textId="77777777" w:rsidR="008C79FB" w:rsidRPr="008C79FB" w:rsidRDefault="008C79FB" w:rsidP="008C79FB">
      <w:pPr>
        <w:pStyle w:val="Style1"/>
        <w:numPr>
          <w:ilvl w:val="0"/>
          <w:numId w:val="54"/>
        </w:numPr>
      </w:pPr>
      <w:r w:rsidRPr="008C79FB">
        <w:t>Top-1 Success Rate: Chỉ số quan trọng nhất. Tỷ lệ healing events mà candidate đúng được xếp hạng cao nhất. Đây là metric phản ánh trực tiếp hiệu quả thực tế của hệ thống.</w:t>
      </w:r>
    </w:p>
    <w:p w14:paraId="4A6191CB" w14:textId="77777777" w:rsidR="008C79FB" w:rsidRPr="008C79FB" w:rsidRDefault="008C79FB" w:rsidP="008C79FB">
      <w:pPr>
        <w:pStyle w:val="Style1"/>
        <w:numPr>
          <w:ilvl w:val="0"/>
          <w:numId w:val="54"/>
        </w:numPr>
      </w:pPr>
      <w:r w:rsidRPr="008C79FB">
        <w:t>Score Gap trung bình: Hiệu số trung bình giữa điểm candidate đúng và điểm candidate sai cao nhất trong cùng event. Gap lớn = hệ thống tự tin hơn và ít rủi ro chọn sai khi dữ liệu nhiễu.</w:t>
      </w:r>
    </w:p>
    <w:p w14:paraId="1C22E999" w14:textId="77777777" w:rsidR="008C79FB" w:rsidRPr="008C79FB" w:rsidRDefault="008C79FB" w:rsidP="008C79FB">
      <w:pPr>
        <w:pStyle w:val="Style1"/>
        <w:numPr>
          <w:ilvl w:val="0"/>
          <w:numId w:val="54"/>
        </w:numPr>
      </w:pPr>
      <w:r w:rsidRPr="008C79FB">
        <w:t>Score Gap nhỏ nhất: Trường hợp xấu nhất — event có gap nhỏ nhất. Phản ánh 'điểm yếu' của hệ thống.</w:t>
      </w:r>
    </w:p>
    <w:p w14:paraId="026845B0" w14:textId="77777777" w:rsidR="008C79FB" w:rsidRPr="008C79FB" w:rsidRDefault="008C79FB" w:rsidP="008C79FB">
      <w:pPr>
        <w:pStyle w:val="Style1"/>
        <w:numPr>
          <w:ilvl w:val="0"/>
          <w:numId w:val="54"/>
        </w:numPr>
      </w:pPr>
      <w:r w:rsidRPr="008C79FB">
        <w:t>Số sự kiện sát nút (gap &lt; 0.05): Số event mà candidate đúng chỉ hơn candidate sai tốt nhất chưa đến 5 điểm. Đây là những event dễ chọn sai nhất nếu có nhiễu dữ liệu.</w:t>
      </w:r>
    </w:p>
    <w:p w14:paraId="75461FC4" w14:textId="77777777" w:rsidR="008C79FB" w:rsidRPr="008C79FB" w:rsidRDefault="008C79FB" w:rsidP="008C79FB">
      <w:pPr>
        <w:pStyle w:val="Style1"/>
        <w:numPr>
          <w:ilvl w:val="0"/>
          <w:numId w:val="54"/>
        </w:numPr>
      </w:pPr>
      <w:r w:rsidRPr="008C79FB">
        <w:t>Correlation total_score — is_correct: Tương quan Pearson giữa điểm tổng và nhãn đúng/sai. Phản ánh khả năng phân biệt của metric.</w:t>
      </w:r>
    </w:p>
    <w:p w14:paraId="1E3D9034" w14:textId="77777777" w:rsidR="008C79FB" w:rsidRPr="008C79FB" w:rsidRDefault="008C79FB" w:rsidP="008C79FB">
      <w:pPr>
        <w:pStyle w:val="Style1"/>
        <w:numPr>
          <w:ilvl w:val="0"/>
          <w:numId w:val="54"/>
        </w:numPr>
      </w:pPr>
      <w:r w:rsidRPr="008C79FB">
        <w:t>Recall (class positive): Tỷ lệ candidate đúng được dự đoán là đúng. Trong self-healing, bỏ sót candidate đúng nguy hiểm hơn chọn nhầm.</w:t>
      </w:r>
    </w:p>
    <w:p w14:paraId="3AD1D7F5" w14:textId="77777777" w:rsidR="008C79FB" w:rsidRPr="008C79FB" w:rsidRDefault="008C79FB" w:rsidP="008C79FB">
      <w:pPr>
        <w:pStyle w:val="Style1"/>
        <w:numPr>
          <w:ilvl w:val="0"/>
          <w:numId w:val="54"/>
        </w:numPr>
      </w:pPr>
      <w:r w:rsidRPr="008C79FB">
        <w:t>ROC-AUC: Diện tích dưới đường ROC, đánh giá toàn diện khả năng phân loại của model.</w:t>
      </w:r>
    </w:p>
    <w:p w14:paraId="013AFDFE" w14:textId="7D7386E1" w:rsidR="008C79FB" w:rsidRPr="008C79FB" w:rsidRDefault="0080720C" w:rsidP="0080720C">
      <w:pPr>
        <w:pStyle w:val="Heading2"/>
        <w:rPr>
          <w:lang w:val="vi-VN"/>
        </w:rPr>
      </w:pPr>
      <w:bookmarkStart w:id="83" w:name="_Toc229267384"/>
      <w:r>
        <w:rPr>
          <w:lang w:val="vi-VN"/>
        </w:rPr>
        <w:t>Huấn luyện mô hình tối ưu trọng số</w:t>
      </w:r>
      <w:bookmarkEnd w:id="83"/>
    </w:p>
    <w:p w14:paraId="36872C34" w14:textId="6BFD0B70" w:rsidR="00983500" w:rsidRDefault="005C7FD8" w:rsidP="002139BC">
      <w:pPr>
        <w:pStyle w:val="Heading3"/>
        <w:rPr>
          <w:lang w:val="vi-VN"/>
        </w:rPr>
      </w:pPr>
      <w:bookmarkStart w:id="84" w:name="_Toc229267385"/>
      <w:r>
        <w:t>Dataset</w:t>
      </w:r>
      <w:r>
        <w:rPr>
          <w:lang w:val="vi-VN"/>
        </w:rPr>
        <w:t xml:space="preserve"> sử dụng</w:t>
      </w:r>
      <w:bookmarkEnd w:id="84"/>
    </w:p>
    <w:p w14:paraId="03DEB8FF" w14:textId="77777777" w:rsidR="004F3A11" w:rsidRDefault="005C7FD8" w:rsidP="004F3A11">
      <w:pPr>
        <w:keepNext/>
      </w:pPr>
      <w:r w:rsidRPr="005C7FD8">
        <w:rPr>
          <w:lang w:val="vi-VN"/>
        </w:rPr>
        <w:drawing>
          <wp:inline distT="0" distB="0" distL="0" distR="0" wp14:anchorId="2F1060D9" wp14:editId="5B9E8589">
            <wp:extent cx="5939790" cy="2152650"/>
            <wp:effectExtent l="0" t="0" r="3810" b="0"/>
            <wp:docPr id="150540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09806" name=""/>
                    <pic:cNvPicPr/>
                  </pic:nvPicPr>
                  <pic:blipFill>
                    <a:blip r:embed="rId27"/>
                    <a:stretch>
                      <a:fillRect/>
                    </a:stretch>
                  </pic:blipFill>
                  <pic:spPr>
                    <a:xfrm>
                      <a:off x="0" y="0"/>
                      <a:ext cx="5939790" cy="2152650"/>
                    </a:xfrm>
                    <a:prstGeom prst="rect">
                      <a:avLst/>
                    </a:prstGeom>
                  </pic:spPr>
                </pic:pic>
              </a:graphicData>
            </a:graphic>
          </wp:inline>
        </w:drawing>
      </w:r>
    </w:p>
    <w:p w14:paraId="6DEC2300" w14:textId="67356885" w:rsidR="004F3A11" w:rsidRPr="004F3A11" w:rsidRDefault="004F3A11" w:rsidP="004F3A11">
      <w:pPr>
        <w:pStyle w:val="Caption"/>
        <w:rPr>
          <w:lang w:val="vi-VN"/>
        </w:rPr>
      </w:pPr>
      <w:bookmarkStart w:id="85" w:name="_Toc229267740"/>
      <w:r>
        <w:t xml:space="preserve">Hình </w:t>
      </w:r>
      <w:fldSimple w:instr=" STYLEREF 1 \s ">
        <w:r w:rsidR="00A87D2D">
          <w:rPr>
            <w:noProof/>
          </w:rPr>
          <w:t>4</w:t>
        </w:r>
      </w:fldSimple>
      <w:r w:rsidR="00A87D2D">
        <w:t>.</w:t>
      </w:r>
      <w:fldSimple w:instr=" SEQ Hình \* ARABIC \s 1 ">
        <w:r w:rsidR="00A87D2D">
          <w:rPr>
            <w:noProof/>
          </w:rPr>
          <w:t>11</w:t>
        </w:r>
      </w:fldSimple>
      <w:r>
        <w:rPr>
          <w:lang w:val="vi-VN"/>
        </w:rPr>
        <w:t xml:space="preserve"> Tổng quan dataset</w:t>
      </w:r>
      <w:bookmarkEnd w:id="85"/>
    </w:p>
    <w:p w14:paraId="55B6B665" w14:textId="289D0AB6" w:rsidR="0002324B" w:rsidRDefault="0002324B" w:rsidP="0002324B">
      <w:pPr>
        <w:pStyle w:val="Style1"/>
      </w:pPr>
      <w:r w:rsidRPr="0002324B">
        <w:t xml:space="preserve">Tập dữ liệu được xây dựng từ kết quả chạy hệ thống self-healing trên 80 healing events thực tế. Mỗi lần hệ thống phát hiện một phần tử DOM không còn nhận diện được (do mutation giao diện), nó tạo ra một danh sách candidate elements từ phiên bản UI mới. </w:t>
      </w:r>
      <w:r w:rsidRPr="0002324B">
        <w:lastRenderedPageBreak/>
        <w:t>Với mỗi candidate, hệ thống tính toán 5 sub-score đặc trưng và ghi lại nhãn is_correct. Toàn bộ kết quả được lưu vào file candidate_scores.csv với 407 dòng và 15 cột.</w:t>
      </w:r>
    </w:p>
    <w:tbl>
      <w:tblPr>
        <w:tblStyle w:val="GridTable1Light"/>
        <w:tblW w:w="9026" w:type="dxa"/>
        <w:tblLook w:val="04A0" w:firstRow="1" w:lastRow="0" w:firstColumn="1" w:lastColumn="0" w:noHBand="0" w:noVBand="1"/>
      </w:tblPr>
      <w:tblGrid>
        <w:gridCol w:w="2093"/>
        <w:gridCol w:w="1919"/>
        <w:gridCol w:w="5014"/>
      </w:tblGrid>
      <w:tr w:rsidR="0002324B" w:rsidRPr="0002324B" w14:paraId="1B8D5F2E" w14:textId="77777777" w:rsidTr="0002324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93" w:type="dxa"/>
            <w:shd w:val="clear" w:color="auto" w:fill="7030A0"/>
            <w:hideMark/>
          </w:tcPr>
          <w:p w14:paraId="44F7AF4E" w14:textId="77777777" w:rsidR="0002324B" w:rsidRPr="0002324B" w:rsidRDefault="0002324B" w:rsidP="0002324B">
            <w:pPr>
              <w:pStyle w:val="Style1"/>
              <w:ind w:firstLine="0"/>
              <w:jc w:val="center"/>
              <w:rPr>
                <w:lang w:val="en-US"/>
              </w:rPr>
            </w:pPr>
            <w:r w:rsidRPr="0002324B">
              <w:rPr>
                <w:lang w:val="en-US"/>
              </w:rPr>
              <w:t>Cột</w:t>
            </w:r>
          </w:p>
        </w:tc>
        <w:tc>
          <w:tcPr>
            <w:tcW w:w="1919" w:type="dxa"/>
            <w:shd w:val="clear" w:color="auto" w:fill="7030A0"/>
            <w:hideMark/>
          </w:tcPr>
          <w:p w14:paraId="6D0D2D0F" w14:textId="77777777" w:rsidR="0002324B" w:rsidRPr="0002324B" w:rsidRDefault="0002324B" w:rsidP="0002324B">
            <w:pPr>
              <w:pStyle w:val="Style1"/>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02324B">
              <w:rPr>
                <w:lang w:val="en-US"/>
              </w:rPr>
              <w:t>Kiểu</w:t>
            </w:r>
          </w:p>
        </w:tc>
        <w:tc>
          <w:tcPr>
            <w:tcW w:w="5014" w:type="dxa"/>
            <w:shd w:val="clear" w:color="auto" w:fill="7030A0"/>
            <w:hideMark/>
          </w:tcPr>
          <w:p w14:paraId="2D867D9B" w14:textId="77777777" w:rsidR="0002324B" w:rsidRPr="0002324B" w:rsidRDefault="0002324B" w:rsidP="0002324B">
            <w:pPr>
              <w:pStyle w:val="Style1"/>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02324B">
              <w:rPr>
                <w:lang w:val="en-US"/>
              </w:rPr>
              <w:t>Ý nghĩa</w:t>
            </w:r>
          </w:p>
        </w:tc>
      </w:tr>
      <w:tr w:rsidR="0002324B" w:rsidRPr="0002324B" w14:paraId="78A1411F" w14:textId="77777777" w:rsidTr="0002324B">
        <w:tc>
          <w:tcPr>
            <w:cnfStyle w:val="001000000000" w:firstRow="0" w:lastRow="0" w:firstColumn="1" w:lastColumn="0" w:oddVBand="0" w:evenVBand="0" w:oddHBand="0" w:evenHBand="0" w:firstRowFirstColumn="0" w:firstRowLastColumn="0" w:lastRowFirstColumn="0" w:lastRowLastColumn="0"/>
            <w:tcW w:w="2093" w:type="dxa"/>
            <w:hideMark/>
          </w:tcPr>
          <w:p w14:paraId="19892036" w14:textId="77777777" w:rsidR="0002324B" w:rsidRPr="0002324B" w:rsidRDefault="0002324B" w:rsidP="0002324B">
            <w:pPr>
              <w:pStyle w:val="Style1"/>
              <w:ind w:firstLine="0"/>
              <w:rPr>
                <w:b w:val="0"/>
                <w:bCs w:val="0"/>
                <w:lang w:val="en-US"/>
              </w:rPr>
            </w:pPr>
            <w:r w:rsidRPr="0002324B">
              <w:rPr>
                <w:b w:val="0"/>
                <w:bCs w:val="0"/>
                <w:lang w:val="en-US"/>
              </w:rPr>
              <w:t>healing_event_id</w:t>
            </w:r>
          </w:p>
        </w:tc>
        <w:tc>
          <w:tcPr>
            <w:tcW w:w="1919" w:type="dxa"/>
            <w:hideMark/>
          </w:tcPr>
          <w:p w14:paraId="3CA56972"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string</w:t>
            </w:r>
          </w:p>
        </w:tc>
        <w:tc>
          <w:tcPr>
            <w:tcW w:w="5014" w:type="dxa"/>
            <w:hideMark/>
          </w:tcPr>
          <w:p w14:paraId="30CB0C3D"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Định danh nhóm healing event – dùng để GroupShuffleSplit</w:t>
            </w:r>
          </w:p>
        </w:tc>
      </w:tr>
      <w:tr w:rsidR="0002324B" w:rsidRPr="0002324B" w14:paraId="0B3A4DFA" w14:textId="77777777" w:rsidTr="0002324B">
        <w:tc>
          <w:tcPr>
            <w:cnfStyle w:val="001000000000" w:firstRow="0" w:lastRow="0" w:firstColumn="1" w:lastColumn="0" w:oddVBand="0" w:evenVBand="0" w:oddHBand="0" w:evenHBand="0" w:firstRowFirstColumn="0" w:firstRowLastColumn="0" w:lastRowFirstColumn="0" w:lastRowLastColumn="0"/>
            <w:tcW w:w="2093" w:type="dxa"/>
            <w:hideMark/>
          </w:tcPr>
          <w:p w14:paraId="5D4C2E9B" w14:textId="77777777" w:rsidR="0002324B" w:rsidRPr="0002324B" w:rsidRDefault="0002324B" w:rsidP="0002324B">
            <w:pPr>
              <w:pStyle w:val="Style1"/>
              <w:ind w:firstLine="0"/>
              <w:rPr>
                <w:b w:val="0"/>
                <w:bCs w:val="0"/>
                <w:lang w:val="en-US"/>
              </w:rPr>
            </w:pPr>
            <w:r w:rsidRPr="0002324B">
              <w:rPr>
                <w:b w:val="0"/>
                <w:bCs w:val="0"/>
                <w:lang w:val="en-US"/>
              </w:rPr>
              <w:t>step_name</w:t>
            </w:r>
          </w:p>
        </w:tc>
        <w:tc>
          <w:tcPr>
            <w:tcW w:w="1919" w:type="dxa"/>
            <w:hideMark/>
          </w:tcPr>
          <w:p w14:paraId="4EA4E353"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string</w:t>
            </w:r>
          </w:p>
        </w:tc>
        <w:tc>
          <w:tcPr>
            <w:tcW w:w="5014" w:type="dxa"/>
            <w:hideMark/>
          </w:tcPr>
          <w:p w14:paraId="26B1BA06"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Tên bước kiểm thử phát sinh healing event</w:t>
            </w:r>
          </w:p>
        </w:tc>
      </w:tr>
      <w:tr w:rsidR="0002324B" w:rsidRPr="0002324B" w14:paraId="1723D9DB" w14:textId="77777777" w:rsidTr="0002324B">
        <w:tc>
          <w:tcPr>
            <w:cnfStyle w:val="001000000000" w:firstRow="0" w:lastRow="0" w:firstColumn="1" w:lastColumn="0" w:oddVBand="0" w:evenVBand="0" w:oddHBand="0" w:evenHBand="0" w:firstRowFirstColumn="0" w:firstRowLastColumn="0" w:lastRowFirstColumn="0" w:lastRowLastColumn="0"/>
            <w:tcW w:w="2093" w:type="dxa"/>
            <w:hideMark/>
          </w:tcPr>
          <w:p w14:paraId="56CE2279" w14:textId="77777777" w:rsidR="0002324B" w:rsidRPr="0002324B" w:rsidRDefault="0002324B" w:rsidP="0002324B">
            <w:pPr>
              <w:pStyle w:val="Style1"/>
              <w:ind w:firstLine="0"/>
              <w:rPr>
                <w:b w:val="0"/>
                <w:bCs w:val="0"/>
                <w:lang w:val="en-US"/>
              </w:rPr>
            </w:pPr>
            <w:r w:rsidRPr="0002324B">
              <w:rPr>
                <w:b w:val="0"/>
                <w:bCs w:val="0"/>
                <w:lang w:val="en-US"/>
              </w:rPr>
              <w:t>ui_version</w:t>
            </w:r>
          </w:p>
        </w:tc>
        <w:tc>
          <w:tcPr>
            <w:tcW w:w="1919" w:type="dxa"/>
            <w:hideMark/>
          </w:tcPr>
          <w:p w14:paraId="3D0D4DB4"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string</w:t>
            </w:r>
          </w:p>
        </w:tc>
        <w:tc>
          <w:tcPr>
            <w:tcW w:w="5014" w:type="dxa"/>
            <w:hideMark/>
          </w:tcPr>
          <w:p w14:paraId="426AD2C0"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Phiên bản giao diện tại thời điểm xảy ra mutation</w:t>
            </w:r>
          </w:p>
        </w:tc>
      </w:tr>
      <w:tr w:rsidR="0002324B" w:rsidRPr="0002324B" w14:paraId="2E11187D" w14:textId="77777777" w:rsidTr="0002324B">
        <w:tc>
          <w:tcPr>
            <w:cnfStyle w:val="001000000000" w:firstRow="0" w:lastRow="0" w:firstColumn="1" w:lastColumn="0" w:oddVBand="0" w:evenVBand="0" w:oddHBand="0" w:evenHBand="0" w:firstRowFirstColumn="0" w:firstRowLastColumn="0" w:lastRowFirstColumn="0" w:lastRowLastColumn="0"/>
            <w:tcW w:w="2093" w:type="dxa"/>
            <w:hideMark/>
          </w:tcPr>
          <w:p w14:paraId="556972AF" w14:textId="77777777" w:rsidR="0002324B" w:rsidRPr="0002324B" w:rsidRDefault="0002324B" w:rsidP="0002324B">
            <w:pPr>
              <w:pStyle w:val="Style1"/>
              <w:ind w:firstLine="0"/>
              <w:rPr>
                <w:b w:val="0"/>
                <w:bCs w:val="0"/>
                <w:lang w:val="en-US"/>
              </w:rPr>
            </w:pPr>
            <w:r w:rsidRPr="0002324B">
              <w:rPr>
                <w:b w:val="0"/>
                <w:bCs w:val="0"/>
                <w:lang w:val="en-US"/>
              </w:rPr>
              <w:t>attr_score</w:t>
            </w:r>
          </w:p>
        </w:tc>
        <w:tc>
          <w:tcPr>
            <w:tcW w:w="1919" w:type="dxa"/>
            <w:hideMark/>
          </w:tcPr>
          <w:p w14:paraId="49619265"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float [0,1]</w:t>
            </w:r>
          </w:p>
        </w:tc>
        <w:tc>
          <w:tcPr>
            <w:tcW w:w="5014" w:type="dxa"/>
            <w:hideMark/>
          </w:tcPr>
          <w:p w14:paraId="3F39F8F8"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Điểm tương đồng thuộc tính HTML (id, class, name, data-*)</w:t>
            </w:r>
          </w:p>
        </w:tc>
      </w:tr>
      <w:tr w:rsidR="0002324B" w:rsidRPr="0002324B" w14:paraId="4B0292D8" w14:textId="77777777" w:rsidTr="0002324B">
        <w:tc>
          <w:tcPr>
            <w:cnfStyle w:val="001000000000" w:firstRow="0" w:lastRow="0" w:firstColumn="1" w:lastColumn="0" w:oddVBand="0" w:evenVBand="0" w:oddHBand="0" w:evenHBand="0" w:firstRowFirstColumn="0" w:firstRowLastColumn="0" w:lastRowFirstColumn="0" w:lastRowLastColumn="0"/>
            <w:tcW w:w="2093" w:type="dxa"/>
            <w:hideMark/>
          </w:tcPr>
          <w:p w14:paraId="60E53772" w14:textId="77777777" w:rsidR="0002324B" w:rsidRPr="0002324B" w:rsidRDefault="0002324B" w:rsidP="0002324B">
            <w:pPr>
              <w:pStyle w:val="Style1"/>
              <w:ind w:firstLine="0"/>
              <w:rPr>
                <w:b w:val="0"/>
                <w:bCs w:val="0"/>
                <w:lang w:val="en-US"/>
              </w:rPr>
            </w:pPr>
            <w:r w:rsidRPr="0002324B">
              <w:rPr>
                <w:b w:val="0"/>
                <w:bCs w:val="0"/>
                <w:lang w:val="en-US"/>
              </w:rPr>
              <w:t>sem_score</w:t>
            </w:r>
          </w:p>
        </w:tc>
        <w:tc>
          <w:tcPr>
            <w:tcW w:w="1919" w:type="dxa"/>
            <w:hideMark/>
          </w:tcPr>
          <w:p w14:paraId="548CE78E"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float [0,1]</w:t>
            </w:r>
          </w:p>
        </w:tc>
        <w:tc>
          <w:tcPr>
            <w:tcW w:w="5014" w:type="dxa"/>
            <w:hideMark/>
          </w:tcPr>
          <w:p w14:paraId="3C9C15F1"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Điểm tương đồng ngữ nghĩa văn bản hiển thị</w:t>
            </w:r>
          </w:p>
        </w:tc>
      </w:tr>
      <w:tr w:rsidR="0002324B" w:rsidRPr="0002324B" w14:paraId="1CC4B32F" w14:textId="77777777" w:rsidTr="0002324B">
        <w:tc>
          <w:tcPr>
            <w:cnfStyle w:val="001000000000" w:firstRow="0" w:lastRow="0" w:firstColumn="1" w:lastColumn="0" w:oddVBand="0" w:evenVBand="0" w:oddHBand="0" w:evenHBand="0" w:firstRowFirstColumn="0" w:firstRowLastColumn="0" w:lastRowFirstColumn="0" w:lastRowLastColumn="0"/>
            <w:tcW w:w="2093" w:type="dxa"/>
            <w:hideMark/>
          </w:tcPr>
          <w:p w14:paraId="3CC84F92" w14:textId="77777777" w:rsidR="0002324B" w:rsidRPr="0002324B" w:rsidRDefault="0002324B" w:rsidP="0002324B">
            <w:pPr>
              <w:pStyle w:val="Style1"/>
              <w:ind w:firstLine="0"/>
              <w:rPr>
                <w:b w:val="0"/>
                <w:bCs w:val="0"/>
                <w:lang w:val="en-US"/>
              </w:rPr>
            </w:pPr>
            <w:r w:rsidRPr="0002324B">
              <w:rPr>
                <w:b w:val="0"/>
                <w:bCs w:val="0"/>
                <w:lang w:val="en-US"/>
              </w:rPr>
              <w:t>struct_score</w:t>
            </w:r>
          </w:p>
        </w:tc>
        <w:tc>
          <w:tcPr>
            <w:tcW w:w="1919" w:type="dxa"/>
            <w:hideMark/>
          </w:tcPr>
          <w:p w14:paraId="6BA16B7A"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float [0,1]</w:t>
            </w:r>
          </w:p>
        </w:tc>
        <w:tc>
          <w:tcPr>
            <w:tcW w:w="5014" w:type="dxa"/>
            <w:hideMark/>
          </w:tcPr>
          <w:p w14:paraId="2AA5268D"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Điểm tương đồng cấu trúc DOM xung quanh phần tử</w:t>
            </w:r>
          </w:p>
        </w:tc>
      </w:tr>
      <w:tr w:rsidR="0002324B" w:rsidRPr="0002324B" w14:paraId="646C3D03" w14:textId="77777777" w:rsidTr="0002324B">
        <w:tc>
          <w:tcPr>
            <w:cnfStyle w:val="001000000000" w:firstRow="0" w:lastRow="0" w:firstColumn="1" w:lastColumn="0" w:oddVBand="0" w:evenVBand="0" w:oddHBand="0" w:evenHBand="0" w:firstRowFirstColumn="0" w:firstRowLastColumn="0" w:lastRowFirstColumn="0" w:lastRowLastColumn="0"/>
            <w:tcW w:w="2093" w:type="dxa"/>
            <w:hideMark/>
          </w:tcPr>
          <w:p w14:paraId="411AE23F" w14:textId="77777777" w:rsidR="0002324B" w:rsidRPr="0002324B" w:rsidRDefault="0002324B" w:rsidP="0002324B">
            <w:pPr>
              <w:pStyle w:val="Style1"/>
              <w:ind w:firstLine="0"/>
              <w:rPr>
                <w:b w:val="0"/>
                <w:bCs w:val="0"/>
                <w:lang w:val="en-US"/>
              </w:rPr>
            </w:pPr>
            <w:r w:rsidRPr="0002324B">
              <w:rPr>
                <w:b w:val="0"/>
                <w:bCs w:val="0"/>
                <w:lang w:val="en-US"/>
              </w:rPr>
              <w:t>visual_score</w:t>
            </w:r>
          </w:p>
        </w:tc>
        <w:tc>
          <w:tcPr>
            <w:tcW w:w="1919" w:type="dxa"/>
            <w:hideMark/>
          </w:tcPr>
          <w:p w14:paraId="3F66725D"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float [0,1]</w:t>
            </w:r>
          </w:p>
        </w:tc>
        <w:tc>
          <w:tcPr>
            <w:tcW w:w="5014" w:type="dxa"/>
            <w:hideMark/>
          </w:tcPr>
          <w:p w14:paraId="583E2DB4"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Điểm tương đồng vị trí và kích thước trực quan</w:t>
            </w:r>
          </w:p>
        </w:tc>
      </w:tr>
      <w:tr w:rsidR="0002324B" w:rsidRPr="0002324B" w14:paraId="1C0C9A86" w14:textId="77777777" w:rsidTr="0002324B">
        <w:tc>
          <w:tcPr>
            <w:cnfStyle w:val="001000000000" w:firstRow="0" w:lastRow="0" w:firstColumn="1" w:lastColumn="0" w:oddVBand="0" w:evenVBand="0" w:oddHBand="0" w:evenHBand="0" w:firstRowFirstColumn="0" w:firstRowLastColumn="0" w:lastRowFirstColumn="0" w:lastRowLastColumn="0"/>
            <w:tcW w:w="2093" w:type="dxa"/>
            <w:hideMark/>
          </w:tcPr>
          <w:p w14:paraId="276D8823" w14:textId="77777777" w:rsidR="0002324B" w:rsidRPr="0002324B" w:rsidRDefault="0002324B" w:rsidP="0002324B">
            <w:pPr>
              <w:pStyle w:val="Style1"/>
              <w:ind w:firstLine="0"/>
              <w:rPr>
                <w:b w:val="0"/>
                <w:bCs w:val="0"/>
                <w:lang w:val="en-US"/>
              </w:rPr>
            </w:pPr>
            <w:r w:rsidRPr="0002324B">
              <w:rPr>
                <w:b w:val="0"/>
                <w:bCs w:val="0"/>
                <w:lang w:val="en-US"/>
              </w:rPr>
              <w:t>ctx_score</w:t>
            </w:r>
          </w:p>
        </w:tc>
        <w:tc>
          <w:tcPr>
            <w:tcW w:w="1919" w:type="dxa"/>
            <w:hideMark/>
          </w:tcPr>
          <w:p w14:paraId="300C7DB5"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float [0,1]</w:t>
            </w:r>
          </w:p>
        </w:tc>
        <w:tc>
          <w:tcPr>
            <w:tcW w:w="5014" w:type="dxa"/>
            <w:hideMark/>
          </w:tcPr>
          <w:p w14:paraId="6A3F5E2B" w14:textId="77777777"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Điểm tương đồng ngữ cảnh DOM lân cận (cha, anh em)</w:t>
            </w:r>
          </w:p>
        </w:tc>
      </w:tr>
      <w:tr w:rsidR="0002324B" w:rsidRPr="0002324B" w14:paraId="3230703F" w14:textId="77777777" w:rsidTr="0002324B">
        <w:tc>
          <w:tcPr>
            <w:cnfStyle w:val="001000000000" w:firstRow="0" w:lastRow="0" w:firstColumn="1" w:lastColumn="0" w:oddVBand="0" w:evenVBand="0" w:oddHBand="0" w:evenHBand="0" w:firstRowFirstColumn="0" w:firstRowLastColumn="0" w:lastRowFirstColumn="0" w:lastRowLastColumn="0"/>
            <w:tcW w:w="2093" w:type="dxa"/>
            <w:hideMark/>
          </w:tcPr>
          <w:p w14:paraId="2A90C6AC" w14:textId="77777777" w:rsidR="0002324B" w:rsidRPr="0002324B" w:rsidRDefault="0002324B" w:rsidP="0002324B">
            <w:pPr>
              <w:pStyle w:val="Style1"/>
              <w:ind w:firstLine="0"/>
              <w:rPr>
                <w:b w:val="0"/>
                <w:bCs w:val="0"/>
                <w:lang w:val="en-US"/>
              </w:rPr>
            </w:pPr>
            <w:r w:rsidRPr="0002324B">
              <w:rPr>
                <w:b w:val="0"/>
                <w:bCs w:val="0"/>
                <w:lang w:val="en-US"/>
              </w:rPr>
              <w:t>total_score</w:t>
            </w:r>
          </w:p>
        </w:tc>
        <w:tc>
          <w:tcPr>
            <w:tcW w:w="1919" w:type="dxa"/>
            <w:hideMark/>
          </w:tcPr>
          <w:p w14:paraId="0F226C9C" w14:textId="77777777" w:rsidR="0002324B" w:rsidRPr="0002324B" w:rsidRDefault="0002324B" w:rsidP="0002324B">
            <w:pPr>
              <w:pStyle w:val="Style1"/>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float [0,1]</w:t>
            </w:r>
          </w:p>
        </w:tc>
        <w:tc>
          <w:tcPr>
            <w:tcW w:w="5014" w:type="dxa"/>
            <w:hideMark/>
          </w:tcPr>
          <w:p w14:paraId="36AD5206" w14:textId="2BD1FF05" w:rsidR="0002324B" w:rsidRPr="0002324B" w:rsidRDefault="0002324B" w:rsidP="0002324B">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 xml:space="preserve">Tổng điểm SAW </w:t>
            </w:r>
          </w:p>
        </w:tc>
      </w:tr>
      <w:tr w:rsidR="0002324B" w:rsidRPr="0002324B" w14:paraId="747B98D8" w14:textId="77777777" w:rsidTr="0002324B">
        <w:tc>
          <w:tcPr>
            <w:cnfStyle w:val="001000000000" w:firstRow="0" w:lastRow="0" w:firstColumn="1" w:lastColumn="0" w:oddVBand="0" w:evenVBand="0" w:oddHBand="0" w:evenHBand="0" w:firstRowFirstColumn="0" w:firstRowLastColumn="0" w:lastRowFirstColumn="0" w:lastRowLastColumn="0"/>
            <w:tcW w:w="2093" w:type="dxa"/>
            <w:hideMark/>
          </w:tcPr>
          <w:p w14:paraId="074EDFFB" w14:textId="77777777" w:rsidR="0002324B" w:rsidRPr="0002324B" w:rsidRDefault="0002324B" w:rsidP="0002324B">
            <w:pPr>
              <w:pStyle w:val="Style1"/>
              <w:ind w:firstLine="0"/>
              <w:rPr>
                <w:b w:val="0"/>
                <w:bCs w:val="0"/>
                <w:lang w:val="en-US"/>
              </w:rPr>
            </w:pPr>
            <w:r w:rsidRPr="0002324B">
              <w:rPr>
                <w:b w:val="0"/>
                <w:bCs w:val="0"/>
                <w:lang w:val="en-US"/>
              </w:rPr>
              <w:t>is_correct</w:t>
            </w:r>
          </w:p>
        </w:tc>
        <w:tc>
          <w:tcPr>
            <w:tcW w:w="1919" w:type="dxa"/>
            <w:hideMark/>
          </w:tcPr>
          <w:p w14:paraId="77F35169" w14:textId="77777777" w:rsidR="0002324B" w:rsidRPr="0002324B" w:rsidRDefault="0002324B" w:rsidP="0002324B">
            <w:pPr>
              <w:pStyle w:val="Style1"/>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int {0,1}</w:t>
            </w:r>
          </w:p>
        </w:tc>
        <w:tc>
          <w:tcPr>
            <w:tcW w:w="5014" w:type="dxa"/>
            <w:hideMark/>
          </w:tcPr>
          <w:p w14:paraId="4C870FF2" w14:textId="77777777" w:rsidR="0002324B" w:rsidRPr="0002324B" w:rsidRDefault="0002324B" w:rsidP="004F3A11">
            <w:pPr>
              <w:pStyle w:val="Style1"/>
              <w:keepNext/>
              <w:ind w:firstLine="0"/>
              <w:cnfStyle w:val="000000000000" w:firstRow="0" w:lastRow="0" w:firstColumn="0" w:lastColumn="0" w:oddVBand="0" w:evenVBand="0" w:oddHBand="0" w:evenHBand="0" w:firstRowFirstColumn="0" w:firstRowLastColumn="0" w:lastRowFirstColumn="0" w:lastRowLastColumn="0"/>
              <w:rPr>
                <w:lang w:val="en-US"/>
              </w:rPr>
            </w:pPr>
            <w:r w:rsidRPr="0002324B">
              <w:rPr>
                <w:lang w:val="en-US"/>
              </w:rPr>
              <w:t>Nhãn: 1 = candidate đúng, 0 = candidate sai</w:t>
            </w:r>
          </w:p>
        </w:tc>
      </w:tr>
    </w:tbl>
    <w:p w14:paraId="31BE02D9" w14:textId="0BC06C90" w:rsidR="0002324B" w:rsidRPr="004F3A11" w:rsidRDefault="004F3A11" w:rsidP="004F3A11">
      <w:pPr>
        <w:pStyle w:val="Caption"/>
        <w:rPr>
          <w:lang w:val="vi-VN"/>
        </w:rPr>
      </w:pPr>
      <w:bookmarkStart w:id="86" w:name="_Toc229268174"/>
      <w:r>
        <w:t xml:space="preserve">Bảng </w:t>
      </w:r>
      <w:fldSimple w:instr=" STYLEREF 1 \s ">
        <w:r w:rsidR="00A23EB4">
          <w:rPr>
            <w:noProof/>
          </w:rPr>
          <w:t>4</w:t>
        </w:r>
      </w:fldSimple>
      <w:r w:rsidR="00A23EB4">
        <w:t>.</w:t>
      </w:r>
      <w:fldSimple w:instr=" SEQ Bảng \* ARABIC \s 1 ">
        <w:r w:rsidR="00A23EB4">
          <w:rPr>
            <w:noProof/>
          </w:rPr>
          <w:t>4</w:t>
        </w:r>
      </w:fldSimple>
      <w:r>
        <w:rPr>
          <w:lang w:val="vi-VN"/>
        </w:rPr>
        <w:t xml:space="preserve"> Mô tả thuộc tính dữ liệu</w:t>
      </w:r>
      <w:bookmarkEnd w:id="86"/>
    </w:p>
    <w:p w14:paraId="3C439DF1" w14:textId="08B2396D" w:rsidR="005C7FD8" w:rsidRDefault="005C7FD8" w:rsidP="005C7FD8">
      <w:pPr>
        <w:pStyle w:val="Heading3"/>
        <w:rPr>
          <w:lang w:val="vi-VN"/>
        </w:rPr>
      </w:pPr>
      <w:bookmarkStart w:id="87" w:name="_Toc229267386"/>
      <w:r>
        <w:t>Tiền</w:t>
      </w:r>
      <w:r>
        <w:rPr>
          <w:lang w:val="vi-VN"/>
        </w:rPr>
        <w:t xml:space="preserve"> xử lý dữ liệu</w:t>
      </w:r>
      <w:bookmarkEnd w:id="87"/>
      <w:r>
        <w:rPr>
          <w:lang w:val="vi-VN"/>
        </w:rPr>
        <w:t xml:space="preserve"> </w:t>
      </w:r>
    </w:p>
    <w:p w14:paraId="21A0FC5E" w14:textId="390CCAF2" w:rsidR="0002324B" w:rsidRDefault="0002324B" w:rsidP="0002324B">
      <w:pPr>
        <w:pStyle w:val="Style1"/>
      </w:pPr>
      <w:r>
        <w:t>Quá trình xử lý bao gồm các bước: lựa chọn đặc trưng, kiểm tra giá trị thiếu</w:t>
      </w:r>
      <w:r w:rsidR="002139BC">
        <w:t xml:space="preserve"> và </w:t>
      </w:r>
      <w:r>
        <w:t>phân tích phân bố nhãn.</w:t>
      </w:r>
    </w:p>
    <w:p w14:paraId="62E4E1AC" w14:textId="59AC6DA3" w:rsidR="0002324B" w:rsidRDefault="0002324B" w:rsidP="0002324B">
      <w:pPr>
        <w:pStyle w:val="Heading4"/>
        <w:rPr>
          <w:lang w:val="vi-VN"/>
        </w:rPr>
      </w:pPr>
      <w:r>
        <w:t>Lựa</w:t>
      </w:r>
      <w:r>
        <w:rPr>
          <w:lang w:val="vi-VN"/>
        </w:rPr>
        <w:t xml:space="preserve"> chọn </w:t>
      </w:r>
      <w:r w:rsidR="00C16D14">
        <w:rPr>
          <w:lang w:val="vi-VN"/>
        </w:rPr>
        <w:t>đặc</w:t>
      </w:r>
      <w:r>
        <w:rPr>
          <w:lang w:val="vi-VN"/>
        </w:rPr>
        <w:t xml:space="preserve"> </w:t>
      </w:r>
      <w:r w:rsidR="00C16D14">
        <w:rPr>
          <w:lang w:val="vi-VN"/>
        </w:rPr>
        <w:t>trưng</w:t>
      </w:r>
    </w:p>
    <w:p w14:paraId="23C5C30D" w14:textId="2467B085" w:rsidR="00C16D14" w:rsidRDefault="00C16D14" w:rsidP="00C16D14">
      <w:pPr>
        <w:pStyle w:val="Style1"/>
      </w:pPr>
      <w:r w:rsidRPr="00C16D14">
        <w:t xml:space="preserve">Từ 15 cột trong tập dữ liệu thô, quá trình lựa chọn đặc trưng xác định 5 sub-score làm feature đầu vào và loại bỏ các cột còn </w:t>
      </w:r>
      <w:r>
        <w:t xml:space="preserve">lại. Do mục tiêu là tối ưu trọng số 5 chiều của hệ thống. </w:t>
      </w:r>
      <w:r w:rsidR="002139BC">
        <w:t xml:space="preserve">Thuộc tính </w:t>
      </w:r>
      <w:r w:rsidR="002139BC" w:rsidRPr="002139BC">
        <w:rPr>
          <w:lang w:val="en-US"/>
        </w:rPr>
        <w:t>total_score bị loại bỏ có chủ đích: đây là tổng tuyến tính có trọng số của 5 sub-score và chính là đại lượng mà hệ thống SAW tính toán sau khi có bộ trọng số. Đưa total_score vào feature sẽ khiến mô hình học nhãn thông qua kết quả nó được yêu cầu tối ưu, dẫn đến overfitting nghiêm trọng.</w:t>
      </w:r>
    </w:p>
    <w:p w14:paraId="09403C47" w14:textId="0DB085EF" w:rsidR="00C16D14" w:rsidRDefault="00C16D14" w:rsidP="00C16D14">
      <w:pPr>
        <w:pStyle w:val="Heading4"/>
        <w:rPr>
          <w:lang w:val="vi-VN"/>
        </w:rPr>
      </w:pPr>
      <w:r>
        <w:rPr>
          <w:lang w:val="vi-VN"/>
        </w:rPr>
        <w:lastRenderedPageBreak/>
        <w:t>Kiểm tra giá trị thiếu</w:t>
      </w:r>
    </w:p>
    <w:p w14:paraId="328A3CCF" w14:textId="77777777" w:rsidR="004F3A11" w:rsidRDefault="002139BC" w:rsidP="004F3A11">
      <w:pPr>
        <w:keepNext/>
      </w:pPr>
      <w:r w:rsidRPr="002139BC">
        <w:rPr>
          <w:lang w:val="vi-VN"/>
        </w:rPr>
        <w:drawing>
          <wp:inline distT="0" distB="0" distL="0" distR="0" wp14:anchorId="116A102E" wp14:editId="5589964D">
            <wp:extent cx="2343150" cy="2043535"/>
            <wp:effectExtent l="0" t="0" r="0" b="0"/>
            <wp:docPr id="78302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28480" name=""/>
                    <pic:cNvPicPr/>
                  </pic:nvPicPr>
                  <pic:blipFill>
                    <a:blip r:embed="rId28"/>
                    <a:stretch>
                      <a:fillRect/>
                    </a:stretch>
                  </pic:blipFill>
                  <pic:spPr>
                    <a:xfrm>
                      <a:off x="0" y="0"/>
                      <a:ext cx="2360988" cy="2059092"/>
                    </a:xfrm>
                    <a:prstGeom prst="rect">
                      <a:avLst/>
                    </a:prstGeom>
                  </pic:spPr>
                </pic:pic>
              </a:graphicData>
            </a:graphic>
          </wp:inline>
        </w:drawing>
      </w:r>
    </w:p>
    <w:p w14:paraId="7EC5DDDD" w14:textId="5484F9DE" w:rsidR="00C16D14" w:rsidRPr="004F3A11" w:rsidRDefault="004F3A11" w:rsidP="004F3A11">
      <w:pPr>
        <w:pStyle w:val="Caption"/>
        <w:jc w:val="left"/>
        <w:rPr>
          <w:lang w:val="vi-VN"/>
        </w:rPr>
      </w:pPr>
      <w:bookmarkStart w:id="88" w:name="_Toc229267741"/>
      <w:r>
        <w:t xml:space="preserve">Hình </w:t>
      </w:r>
      <w:fldSimple w:instr=" STYLEREF 1 \s ">
        <w:r w:rsidR="00A87D2D">
          <w:rPr>
            <w:noProof/>
          </w:rPr>
          <w:t>4</w:t>
        </w:r>
      </w:fldSimple>
      <w:r w:rsidR="00A87D2D">
        <w:t>.</w:t>
      </w:r>
      <w:fldSimple w:instr=" SEQ Hình \* ARABIC \s 1 ">
        <w:r w:rsidR="00A87D2D">
          <w:rPr>
            <w:noProof/>
          </w:rPr>
          <w:t>12</w:t>
        </w:r>
      </w:fldSimple>
      <w:r>
        <w:rPr>
          <w:lang w:val="vi-VN"/>
        </w:rPr>
        <w:t xml:space="preserve"> Số lượng null trong dataset</w:t>
      </w:r>
      <w:bookmarkEnd w:id="88"/>
    </w:p>
    <w:p w14:paraId="387EBA3C" w14:textId="5BF9049D" w:rsidR="002139BC" w:rsidRDefault="002139BC" w:rsidP="002139BC">
      <w:pPr>
        <w:pStyle w:val="Style1"/>
      </w:pPr>
      <w:r w:rsidRPr="002139BC">
        <w:t>Kết quả cho thấy không có giá trị null trong tất cả 5 sub-score và cột nhãn. Tập dữ liệu sau khi làm sạch giữ nguyên 407 mẫu. Điều này cho thấy pipeline tính toán sub-score đã xử lý đầy đủ các trường hợp không tính được điểm (gán giá trị 0.0 thay vì để trống).</w:t>
      </w:r>
    </w:p>
    <w:p w14:paraId="555BD908" w14:textId="04637482" w:rsidR="002139BC" w:rsidRDefault="002139BC" w:rsidP="002139BC">
      <w:pPr>
        <w:pStyle w:val="Heading4"/>
        <w:rPr>
          <w:lang w:val="vi-VN"/>
        </w:rPr>
      </w:pPr>
      <w:r>
        <w:t>Phân</w:t>
      </w:r>
      <w:r>
        <w:rPr>
          <w:lang w:val="vi-VN"/>
        </w:rPr>
        <w:t xml:space="preserve"> tích phân bố nhãn</w:t>
      </w:r>
    </w:p>
    <w:p w14:paraId="2552CCFD" w14:textId="2C136C6D" w:rsidR="002139BC" w:rsidRDefault="002139BC" w:rsidP="002139BC">
      <w:pPr>
        <w:pStyle w:val="Style1"/>
      </w:pPr>
      <w:r w:rsidRPr="002139BC">
        <w:t xml:space="preserve">Phân bố nhãn is_correct được kiểm tra để đánh giá mức độ mất cân bằng dữ liệu, từ đó xác định chiến lược xử lý phù </w:t>
      </w:r>
      <w:r>
        <w:t>hợp.</w:t>
      </w:r>
    </w:p>
    <w:p w14:paraId="07FD6174" w14:textId="77777777" w:rsidR="004F3A11" w:rsidRDefault="002139BC" w:rsidP="004F3A11">
      <w:pPr>
        <w:pStyle w:val="Style1"/>
        <w:keepNext/>
      </w:pPr>
      <w:r w:rsidRPr="002139BC">
        <w:drawing>
          <wp:inline distT="0" distB="0" distL="0" distR="0" wp14:anchorId="49DC6E9A" wp14:editId="288BE24A">
            <wp:extent cx="5438775" cy="4286250"/>
            <wp:effectExtent l="0" t="0" r="0" b="0"/>
            <wp:docPr id="26649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98193" name=""/>
                    <pic:cNvPicPr/>
                  </pic:nvPicPr>
                  <pic:blipFill>
                    <a:blip r:embed="rId29"/>
                    <a:stretch>
                      <a:fillRect/>
                    </a:stretch>
                  </pic:blipFill>
                  <pic:spPr>
                    <a:xfrm>
                      <a:off x="0" y="0"/>
                      <a:ext cx="5438775" cy="4286250"/>
                    </a:xfrm>
                    <a:prstGeom prst="rect">
                      <a:avLst/>
                    </a:prstGeom>
                  </pic:spPr>
                </pic:pic>
              </a:graphicData>
            </a:graphic>
          </wp:inline>
        </w:drawing>
      </w:r>
    </w:p>
    <w:p w14:paraId="557D0AF0" w14:textId="53189DBE" w:rsidR="002139BC" w:rsidRPr="004F3A11" w:rsidRDefault="004F3A11" w:rsidP="004F3A11">
      <w:pPr>
        <w:pStyle w:val="Caption"/>
        <w:rPr>
          <w:lang w:val="vi-VN"/>
        </w:rPr>
      </w:pPr>
      <w:bookmarkStart w:id="89" w:name="_Toc229267742"/>
      <w:r>
        <w:t xml:space="preserve">Hình </w:t>
      </w:r>
      <w:fldSimple w:instr=" STYLEREF 1 \s ">
        <w:r w:rsidR="00A87D2D">
          <w:rPr>
            <w:noProof/>
          </w:rPr>
          <w:t>4</w:t>
        </w:r>
      </w:fldSimple>
      <w:r w:rsidR="00A87D2D">
        <w:t>.</w:t>
      </w:r>
      <w:fldSimple w:instr=" SEQ Hình \* ARABIC \s 1 ">
        <w:r w:rsidR="00A87D2D">
          <w:rPr>
            <w:noProof/>
          </w:rPr>
          <w:t>13</w:t>
        </w:r>
      </w:fldSimple>
      <w:r>
        <w:rPr>
          <w:lang w:val="vi-VN"/>
        </w:rPr>
        <w:t xml:space="preserve"> Phân bố nhãn</w:t>
      </w:r>
      <w:bookmarkEnd w:id="89"/>
    </w:p>
    <w:p w14:paraId="58EE583B" w14:textId="3AD27CE8" w:rsidR="00BA4F03" w:rsidRDefault="002139BC" w:rsidP="002139BC">
      <w:pPr>
        <w:pStyle w:val="Style1"/>
      </w:pPr>
      <w:r w:rsidRPr="002139BC">
        <w:rPr>
          <w:lang w:val="en-US"/>
        </w:rPr>
        <w:lastRenderedPageBreak/>
        <w:t>Tỷ lệ mất cân bằng xấp xỉ 4:1 (negative:positive) là đặc trưng tự nhiên của bài toán: mỗi healing event có đúng 1 candidate đúng và nhiều candidate sai được đề xuất. Mức mất cân bằng này đủ lớn để ảnh hưởng đến quá trình huấn luyện, dẫn đến quyết định sử dụng tham số class_weight='balanced' trong bước huấn luyện mô hình.</w:t>
      </w:r>
    </w:p>
    <w:p w14:paraId="24F7A091" w14:textId="111C8776" w:rsidR="002139BC" w:rsidRDefault="002139BC" w:rsidP="002139BC">
      <w:pPr>
        <w:pStyle w:val="Heading4"/>
        <w:rPr>
          <w:lang w:val="vi-VN"/>
        </w:rPr>
      </w:pPr>
      <w:r>
        <w:t>Phân</w:t>
      </w:r>
      <w:r>
        <w:rPr>
          <w:lang w:val="vi-VN"/>
        </w:rPr>
        <w:t xml:space="preserve"> chia dữ liệu</w:t>
      </w:r>
    </w:p>
    <w:p w14:paraId="0A6D2ADE" w14:textId="77777777" w:rsidR="002139BC" w:rsidRDefault="002139BC" w:rsidP="002139BC">
      <w:pPr>
        <w:pStyle w:val="Style1"/>
        <w:rPr>
          <w:color w:val="auto"/>
          <w:sz w:val="24"/>
          <w:szCs w:val="24"/>
        </w:rPr>
      </w:pPr>
      <w:r>
        <w:t>Phương pháp phân chia dữ liệu thông thường (train_test_split ngẫu nhiên theo mẫu) không phù hợp trong bài toán này. Các candidate trong cùng một healing event chia sẻ nhiều đặc trưng ngầm của event đó (loại mutation, phiên bản UI, cấu trúc DOM cục bộ). Nếu một event bị tách ra hai tập train và test, mô hình có thể học shortcut từ các đặc trưng ngầm này thay vì học từ sub-score, dẫn đến kết quả đánh giá lạc quan giả tạo (data leakage).</w:t>
      </w:r>
    </w:p>
    <w:p w14:paraId="21EEE499" w14:textId="77777777" w:rsidR="002139BC" w:rsidRDefault="002139BC" w:rsidP="002139BC">
      <w:pPr>
        <w:pStyle w:val="Style1"/>
      </w:pPr>
      <w:r>
        <w:t>Để khắc phục, khóa luận sử dụng GroupShuffleSplit với groups=healing_event_id, đảm bảo mỗi healing event chỉ xuất hiện trong đúng một tập (train hoặc test), không bao giờ bị phân tách:</w:t>
      </w:r>
    </w:p>
    <w:tbl>
      <w:tblPr>
        <w:tblStyle w:val="GridTable1Light"/>
        <w:tblW w:w="9026" w:type="dxa"/>
        <w:tblLook w:val="04A0" w:firstRow="1" w:lastRow="0" w:firstColumn="1" w:lastColumn="0" w:noHBand="0" w:noVBand="1"/>
      </w:tblPr>
      <w:tblGrid>
        <w:gridCol w:w="3009"/>
        <w:gridCol w:w="3009"/>
        <w:gridCol w:w="3008"/>
      </w:tblGrid>
      <w:tr w:rsidR="002139BC" w:rsidRPr="002139BC" w14:paraId="6413B271" w14:textId="77777777" w:rsidTr="00AB10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09" w:type="dxa"/>
            <w:shd w:val="clear" w:color="auto" w:fill="7030A0"/>
            <w:hideMark/>
          </w:tcPr>
          <w:p w14:paraId="64C48EC2" w14:textId="77777777" w:rsidR="002139BC" w:rsidRPr="002139BC" w:rsidRDefault="002139BC" w:rsidP="002139BC">
            <w:pPr>
              <w:pStyle w:val="Style1"/>
              <w:rPr>
                <w:lang w:val="en-US"/>
              </w:rPr>
            </w:pPr>
            <w:r w:rsidRPr="002139BC">
              <w:rPr>
                <w:lang w:val="en-US"/>
              </w:rPr>
              <w:t>Tập dữ liệu</w:t>
            </w:r>
          </w:p>
        </w:tc>
        <w:tc>
          <w:tcPr>
            <w:tcW w:w="3009" w:type="dxa"/>
            <w:shd w:val="clear" w:color="auto" w:fill="7030A0"/>
            <w:hideMark/>
          </w:tcPr>
          <w:p w14:paraId="63A585C3" w14:textId="77777777" w:rsidR="002139BC" w:rsidRPr="002139BC" w:rsidRDefault="002139BC" w:rsidP="002139BC">
            <w:pPr>
              <w:pStyle w:val="Style1"/>
              <w:cnfStyle w:val="100000000000" w:firstRow="1" w:lastRow="0" w:firstColumn="0" w:lastColumn="0" w:oddVBand="0" w:evenVBand="0" w:oddHBand="0" w:evenHBand="0" w:firstRowFirstColumn="0" w:firstRowLastColumn="0" w:lastRowFirstColumn="0" w:lastRowLastColumn="0"/>
              <w:rPr>
                <w:lang w:val="en-US"/>
              </w:rPr>
            </w:pPr>
            <w:r w:rsidRPr="002139BC">
              <w:rPr>
                <w:lang w:val="en-US"/>
              </w:rPr>
              <w:t>Số healing events</w:t>
            </w:r>
          </w:p>
        </w:tc>
        <w:tc>
          <w:tcPr>
            <w:tcW w:w="3008" w:type="dxa"/>
            <w:shd w:val="clear" w:color="auto" w:fill="7030A0"/>
            <w:hideMark/>
          </w:tcPr>
          <w:p w14:paraId="60096926" w14:textId="77777777" w:rsidR="002139BC" w:rsidRPr="002139BC" w:rsidRDefault="002139BC" w:rsidP="002139BC">
            <w:pPr>
              <w:pStyle w:val="Style1"/>
              <w:cnfStyle w:val="100000000000" w:firstRow="1" w:lastRow="0" w:firstColumn="0" w:lastColumn="0" w:oddVBand="0" w:evenVBand="0" w:oddHBand="0" w:evenHBand="0" w:firstRowFirstColumn="0" w:firstRowLastColumn="0" w:lastRowFirstColumn="0" w:lastRowLastColumn="0"/>
              <w:rPr>
                <w:lang w:val="en-US"/>
              </w:rPr>
            </w:pPr>
            <w:r w:rsidRPr="002139BC">
              <w:rPr>
                <w:lang w:val="en-US"/>
              </w:rPr>
              <w:t>Số mẫu (candidate)</w:t>
            </w:r>
          </w:p>
        </w:tc>
      </w:tr>
      <w:tr w:rsidR="002139BC" w:rsidRPr="002139BC" w14:paraId="3EAE1943" w14:textId="77777777" w:rsidTr="002139BC">
        <w:tc>
          <w:tcPr>
            <w:cnfStyle w:val="001000000000" w:firstRow="0" w:lastRow="0" w:firstColumn="1" w:lastColumn="0" w:oddVBand="0" w:evenVBand="0" w:oddHBand="0" w:evenHBand="0" w:firstRowFirstColumn="0" w:firstRowLastColumn="0" w:lastRowFirstColumn="0" w:lastRowLastColumn="0"/>
            <w:tcW w:w="3009" w:type="dxa"/>
            <w:hideMark/>
          </w:tcPr>
          <w:p w14:paraId="62B17882" w14:textId="77777777" w:rsidR="002139BC" w:rsidRPr="002139BC" w:rsidRDefault="002139BC" w:rsidP="002139BC">
            <w:pPr>
              <w:pStyle w:val="Style1"/>
              <w:rPr>
                <w:b w:val="0"/>
                <w:bCs w:val="0"/>
                <w:lang w:val="en-US"/>
              </w:rPr>
            </w:pPr>
            <w:r w:rsidRPr="002139BC">
              <w:rPr>
                <w:b w:val="0"/>
                <w:bCs w:val="0"/>
                <w:lang w:val="en-US"/>
              </w:rPr>
              <w:t>Train (80%)</w:t>
            </w:r>
          </w:p>
        </w:tc>
        <w:tc>
          <w:tcPr>
            <w:tcW w:w="3009" w:type="dxa"/>
            <w:hideMark/>
          </w:tcPr>
          <w:p w14:paraId="4D68FCCD" w14:textId="77777777" w:rsidR="002139BC" w:rsidRPr="002139BC" w:rsidRDefault="002139BC" w:rsidP="002139BC">
            <w:pPr>
              <w:pStyle w:val="Style1"/>
              <w:cnfStyle w:val="000000000000" w:firstRow="0" w:lastRow="0" w:firstColumn="0" w:lastColumn="0" w:oddVBand="0" w:evenVBand="0" w:oddHBand="0" w:evenHBand="0" w:firstRowFirstColumn="0" w:firstRowLastColumn="0" w:lastRowFirstColumn="0" w:lastRowLastColumn="0"/>
              <w:rPr>
                <w:lang w:val="en-US"/>
              </w:rPr>
            </w:pPr>
            <w:r w:rsidRPr="002139BC">
              <w:rPr>
                <w:lang w:val="en-US"/>
              </w:rPr>
              <w:t>64 events</w:t>
            </w:r>
          </w:p>
        </w:tc>
        <w:tc>
          <w:tcPr>
            <w:tcW w:w="3008" w:type="dxa"/>
            <w:hideMark/>
          </w:tcPr>
          <w:p w14:paraId="4FB71BB0" w14:textId="77777777" w:rsidR="002139BC" w:rsidRPr="002139BC" w:rsidRDefault="002139BC" w:rsidP="002139BC">
            <w:pPr>
              <w:pStyle w:val="Style1"/>
              <w:cnfStyle w:val="000000000000" w:firstRow="0" w:lastRow="0" w:firstColumn="0" w:lastColumn="0" w:oddVBand="0" w:evenVBand="0" w:oddHBand="0" w:evenHBand="0" w:firstRowFirstColumn="0" w:firstRowLastColumn="0" w:lastRowFirstColumn="0" w:lastRowLastColumn="0"/>
              <w:rPr>
                <w:lang w:val="en-US"/>
              </w:rPr>
            </w:pPr>
            <w:r w:rsidRPr="002139BC">
              <w:rPr>
                <w:lang w:val="en-US"/>
              </w:rPr>
              <w:t>~327 mẫu</w:t>
            </w:r>
          </w:p>
        </w:tc>
      </w:tr>
      <w:tr w:rsidR="002139BC" w:rsidRPr="002139BC" w14:paraId="288A9F58" w14:textId="77777777" w:rsidTr="002139BC">
        <w:tc>
          <w:tcPr>
            <w:cnfStyle w:val="001000000000" w:firstRow="0" w:lastRow="0" w:firstColumn="1" w:lastColumn="0" w:oddVBand="0" w:evenVBand="0" w:oddHBand="0" w:evenHBand="0" w:firstRowFirstColumn="0" w:firstRowLastColumn="0" w:lastRowFirstColumn="0" w:lastRowLastColumn="0"/>
            <w:tcW w:w="3009" w:type="dxa"/>
            <w:hideMark/>
          </w:tcPr>
          <w:p w14:paraId="380BEF84" w14:textId="77777777" w:rsidR="002139BC" w:rsidRPr="002139BC" w:rsidRDefault="002139BC" w:rsidP="002139BC">
            <w:pPr>
              <w:pStyle w:val="Style1"/>
              <w:rPr>
                <w:b w:val="0"/>
                <w:bCs w:val="0"/>
                <w:lang w:val="en-US"/>
              </w:rPr>
            </w:pPr>
            <w:r w:rsidRPr="002139BC">
              <w:rPr>
                <w:b w:val="0"/>
                <w:bCs w:val="0"/>
                <w:lang w:val="en-US"/>
              </w:rPr>
              <w:t>Test (20%)</w:t>
            </w:r>
          </w:p>
        </w:tc>
        <w:tc>
          <w:tcPr>
            <w:tcW w:w="3009" w:type="dxa"/>
            <w:hideMark/>
          </w:tcPr>
          <w:p w14:paraId="3CF05C11" w14:textId="77777777" w:rsidR="002139BC" w:rsidRPr="002139BC" w:rsidRDefault="002139BC" w:rsidP="002139BC">
            <w:pPr>
              <w:pStyle w:val="Style1"/>
              <w:cnfStyle w:val="000000000000" w:firstRow="0" w:lastRow="0" w:firstColumn="0" w:lastColumn="0" w:oddVBand="0" w:evenVBand="0" w:oddHBand="0" w:evenHBand="0" w:firstRowFirstColumn="0" w:firstRowLastColumn="0" w:lastRowFirstColumn="0" w:lastRowLastColumn="0"/>
              <w:rPr>
                <w:lang w:val="en-US"/>
              </w:rPr>
            </w:pPr>
            <w:r w:rsidRPr="002139BC">
              <w:rPr>
                <w:lang w:val="en-US"/>
              </w:rPr>
              <w:t>16 events</w:t>
            </w:r>
          </w:p>
        </w:tc>
        <w:tc>
          <w:tcPr>
            <w:tcW w:w="3008" w:type="dxa"/>
            <w:hideMark/>
          </w:tcPr>
          <w:p w14:paraId="6C08CC18" w14:textId="77777777" w:rsidR="002139BC" w:rsidRPr="002139BC" w:rsidRDefault="002139BC" w:rsidP="002139BC">
            <w:pPr>
              <w:pStyle w:val="Style1"/>
              <w:cnfStyle w:val="000000000000" w:firstRow="0" w:lastRow="0" w:firstColumn="0" w:lastColumn="0" w:oddVBand="0" w:evenVBand="0" w:oddHBand="0" w:evenHBand="0" w:firstRowFirstColumn="0" w:firstRowLastColumn="0" w:lastRowFirstColumn="0" w:lastRowLastColumn="0"/>
              <w:rPr>
                <w:lang w:val="en-US"/>
              </w:rPr>
            </w:pPr>
            <w:r w:rsidRPr="002139BC">
              <w:rPr>
                <w:lang w:val="en-US"/>
              </w:rPr>
              <w:t>~80 mẫu</w:t>
            </w:r>
          </w:p>
        </w:tc>
      </w:tr>
      <w:tr w:rsidR="002139BC" w:rsidRPr="002139BC" w14:paraId="4A36FD4D" w14:textId="77777777" w:rsidTr="002139BC">
        <w:tc>
          <w:tcPr>
            <w:cnfStyle w:val="001000000000" w:firstRow="0" w:lastRow="0" w:firstColumn="1" w:lastColumn="0" w:oddVBand="0" w:evenVBand="0" w:oddHBand="0" w:evenHBand="0" w:firstRowFirstColumn="0" w:firstRowLastColumn="0" w:lastRowFirstColumn="0" w:lastRowLastColumn="0"/>
            <w:tcW w:w="3009" w:type="dxa"/>
            <w:hideMark/>
          </w:tcPr>
          <w:p w14:paraId="690FB8BA" w14:textId="77777777" w:rsidR="002139BC" w:rsidRPr="002139BC" w:rsidRDefault="002139BC" w:rsidP="002139BC">
            <w:pPr>
              <w:pStyle w:val="Style1"/>
              <w:rPr>
                <w:b w:val="0"/>
                <w:bCs w:val="0"/>
                <w:lang w:val="en-US"/>
              </w:rPr>
            </w:pPr>
            <w:r w:rsidRPr="002139BC">
              <w:rPr>
                <w:b w:val="0"/>
                <w:bCs w:val="0"/>
                <w:lang w:val="en-US"/>
              </w:rPr>
              <w:t>Tổng cộng</w:t>
            </w:r>
          </w:p>
        </w:tc>
        <w:tc>
          <w:tcPr>
            <w:tcW w:w="3009" w:type="dxa"/>
            <w:hideMark/>
          </w:tcPr>
          <w:p w14:paraId="1B2E9588" w14:textId="77777777" w:rsidR="002139BC" w:rsidRPr="002139BC" w:rsidRDefault="002139BC" w:rsidP="002139BC">
            <w:pPr>
              <w:pStyle w:val="Style1"/>
              <w:cnfStyle w:val="000000000000" w:firstRow="0" w:lastRow="0" w:firstColumn="0" w:lastColumn="0" w:oddVBand="0" w:evenVBand="0" w:oddHBand="0" w:evenHBand="0" w:firstRowFirstColumn="0" w:firstRowLastColumn="0" w:lastRowFirstColumn="0" w:lastRowLastColumn="0"/>
              <w:rPr>
                <w:lang w:val="en-US"/>
              </w:rPr>
            </w:pPr>
            <w:r w:rsidRPr="002139BC">
              <w:rPr>
                <w:b/>
                <w:bCs/>
                <w:lang w:val="en-US"/>
              </w:rPr>
              <w:t>80 events</w:t>
            </w:r>
          </w:p>
        </w:tc>
        <w:tc>
          <w:tcPr>
            <w:tcW w:w="3008" w:type="dxa"/>
            <w:hideMark/>
          </w:tcPr>
          <w:p w14:paraId="652B53B4" w14:textId="77777777" w:rsidR="002139BC" w:rsidRPr="002139BC" w:rsidRDefault="002139BC" w:rsidP="004F3A11">
            <w:pPr>
              <w:pStyle w:val="Style1"/>
              <w:keepNext/>
              <w:cnfStyle w:val="000000000000" w:firstRow="0" w:lastRow="0" w:firstColumn="0" w:lastColumn="0" w:oddVBand="0" w:evenVBand="0" w:oddHBand="0" w:evenHBand="0" w:firstRowFirstColumn="0" w:firstRowLastColumn="0" w:lastRowFirstColumn="0" w:lastRowLastColumn="0"/>
              <w:rPr>
                <w:lang w:val="en-US"/>
              </w:rPr>
            </w:pPr>
            <w:r w:rsidRPr="002139BC">
              <w:rPr>
                <w:b/>
                <w:bCs/>
                <w:lang w:val="en-US"/>
              </w:rPr>
              <w:t>407 mẫu</w:t>
            </w:r>
          </w:p>
        </w:tc>
      </w:tr>
    </w:tbl>
    <w:p w14:paraId="2FB51B29" w14:textId="74B6C376" w:rsidR="002139BC" w:rsidRPr="004F3A11" w:rsidRDefault="004F3A11" w:rsidP="004F3A11">
      <w:pPr>
        <w:pStyle w:val="Caption"/>
        <w:rPr>
          <w:lang w:val="vi-VN"/>
        </w:rPr>
      </w:pPr>
      <w:bookmarkStart w:id="90" w:name="_Toc229268175"/>
      <w:r>
        <w:t xml:space="preserve">Bảng </w:t>
      </w:r>
      <w:fldSimple w:instr=" STYLEREF 1 \s ">
        <w:r w:rsidR="00A23EB4">
          <w:rPr>
            <w:noProof/>
          </w:rPr>
          <w:t>4</w:t>
        </w:r>
      </w:fldSimple>
      <w:r w:rsidR="00A23EB4">
        <w:t>.</w:t>
      </w:r>
      <w:fldSimple w:instr=" SEQ Bảng \* ARABIC \s 1 ">
        <w:r w:rsidR="00A23EB4">
          <w:rPr>
            <w:noProof/>
          </w:rPr>
          <w:t>5</w:t>
        </w:r>
      </w:fldSimple>
      <w:r>
        <w:rPr>
          <w:lang w:val="vi-VN"/>
        </w:rPr>
        <w:t xml:space="preserve"> Phân tách dữ liệu train/test</w:t>
      </w:r>
      <w:bookmarkEnd w:id="90"/>
    </w:p>
    <w:p w14:paraId="7B10FC89" w14:textId="41F078E8" w:rsidR="00AB100E" w:rsidRDefault="00AB100E" w:rsidP="00AB100E">
      <w:pPr>
        <w:pStyle w:val="Heading3"/>
        <w:rPr>
          <w:lang w:val="vi-VN"/>
        </w:rPr>
      </w:pPr>
      <w:bookmarkStart w:id="91" w:name="_Toc229267387"/>
      <w:r>
        <w:t>Huấn</w:t>
      </w:r>
      <w:r>
        <w:rPr>
          <w:lang w:val="vi-VN"/>
        </w:rPr>
        <w:t xml:space="preserve"> luyện mô hình</w:t>
      </w:r>
      <w:bookmarkEnd w:id="91"/>
    </w:p>
    <w:p w14:paraId="2C9DCD8A" w14:textId="77777777" w:rsidR="00AB100E" w:rsidRPr="001E14FE" w:rsidRDefault="00AB100E" w:rsidP="00AB100E">
      <w:pPr>
        <w:pStyle w:val="Style1"/>
      </w:pPr>
      <w:r w:rsidRPr="001E14FE">
        <w:t xml:space="preserve">Tại sao dùng Logistic Regression mà không dùng Neural Network hay Deep </w:t>
      </w:r>
      <w:r>
        <w:t>Learning?</w:t>
      </w:r>
    </w:p>
    <w:tbl>
      <w:tblPr>
        <w:tblStyle w:val="TableGrid"/>
        <w:tblW w:w="0" w:type="auto"/>
        <w:tblLook w:val="04A0" w:firstRow="1" w:lastRow="0" w:firstColumn="1" w:lastColumn="0" w:noHBand="0" w:noVBand="1"/>
      </w:tblPr>
      <w:tblGrid>
        <w:gridCol w:w="1983"/>
        <w:gridCol w:w="2560"/>
        <w:gridCol w:w="2287"/>
        <w:gridCol w:w="1954"/>
      </w:tblGrid>
      <w:tr w:rsidR="00AB100E" w:rsidRPr="00155B60" w14:paraId="1AD91764" w14:textId="77777777" w:rsidTr="00583B98">
        <w:trPr>
          <w:trHeight w:val="577"/>
        </w:trPr>
        <w:tc>
          <w:tcPr>
            <w:tcW w:w="1983" w:type="dxa"/>
            <w:shd w:val="clear" w:color="auto" w:fill="7030A0"/>
          </w:tcPr>
          <w:p w14:paraId="3CE2F103" w14:textId="77777777" w:rsidR="00AB100E" w:rsidRPr="00155B60" w:rsidRDefault="00AB100E" w:rsidP="00583B98">
            <w:pPr>
              <w:jc w:val="center"/>
              <w:rPr>
                <w:rFonts w:cs="Times New Roman"/>
                <w:b/>
                <w:bCs/>
                <w:lang w:val="vi-VN"/>
              </w:rPr>
            </w:pPr>
            <w:r w:rsidRPr="00155B60">
              <w:rPr>
                <w:rFonts w:cs="Times New Roman"/>
                <w:b/>
                <w:bCs/>
                <w:lang w:val="vi-VN"/>
              </w:rPr>
              <w:t>Tiêu chí</w:t>
            </w:r>
          </w:p>
        </w:tc>
        <w:tc>
          <w:tcPr>
            <w:tcW w:w="2560" w:type="dxa"/>
            <w:shd w:val="clear" w:color="auto" w:fill="7030A0"/>
          </w:tcPr>
          <w:p w14:paraId="6944DDAC" w14:textId="77777777" w:rsidR="00AB100E" w:rsidRPr="00155B60" w:rsidRDefault="00AB100E" w:rsidP="00583B98">
            <w:pPr>
              <w:jc w:val="center"/>
              <w:rPr>
                <w:rFonts w:cs="Times New Roman"/>
                <w:b/>
                <w:bCs/>
                <w:lang w:val="vi-VN"/>
              </w:rPr>
            </w:pPr>
            <w:r w:rsidRPr="00155B60">
              <w:rPr>
                <w:rFonts w:cs="Times New Roman"/>
                <w:b/>
                <w:bCs/>
                <w:lang w:val="vi-VN"/>
              </w:rPr>
              <w:t>Logistic Regression</w:t>
            </w:r>
          </w:p>
        </w:tc>
        <w:tc>
          <w:tcPr>
            <w:tcW w:w="2287" w:type="dxa"/>
            <w:shd w:val="clear" w:color="auto" w:fill="7030A0"/>
          </w:tcPr>
          <w:p w14:paraId="11F90AAB" w14:textId="77777777" w:rsidR="00AB100E" w:rsidRPr="00155B60" w:rsidRDefault="00AB100E" w:rsidP="00583B98">
            <w:pPr>
              <w:jc w:val="center"/>
              <w:rPr>
                <w:rFonts w:cs="Times New Roman"/>
                <w:b/>
                <w:bCs/>
                <w:lang w:val="vi-VN"/>
              </w:rPr>
            </w:pPr>
            <w:r>
              <w:rPr>
                <w:rFonts w:cs="Times New Roman"/>
                <w:b/>
                <w:bCs/>
                <w:lang w:val="vi-VN"/>
              </w:rPr>
              <w:t>Neur</w:t>
            </w:r>
            <w:r w:rsidRPr="00155B60">
              <w:rPr>
                <w:rFonts w:cs="Times New Roman"/>
                <w:b/>
                <w:bCs/>
                <w:lang w:val="vi-VN"/>
              </w:rPr>
              <w:t>al Network</w:t>
            </w:r>
          </w:p>
        </w:tc>
        <w:tc>
          <w:tcPr>
            <w:tcW w:w="1954" w:type="dxa"/>
            <w:shd w:val="clear" w:color="auto" w:fill="7030A0"/>
          </w:tcPr>
          <w:p w14:paraId="1A1B0D47" w14:textId="77777777" w:rsidR="00AB100E" w:rsidRDefault="00AB100E" w:rsidP="00583B98">
            <w:pPr>
              <w:jc w:val="center"/>
              <w:rPr>
                <w:rFonts w:cs="Times New Roman"/>
                <w:b/>
                <w:bCs/>
                <w:lang w:val="vi-VN"/>
              </w:rPr>
            </w:pPr>
            <w:r>
              <w:rPr>
                <w:rFonts w:cs="Times New Roman"/>
                <w:b/>
                <w:bCs/>
                <w:lang w:val="vi-VN"/>
              </w:rPr>
              <w:t>Deep learning</w:t>
            </w:r>
          </w:p>
        </w:tc>
      </w:tr>
      <w:tr w:rsidR="00AB100E" w14:paraId="121B8500" w14:textId="77777777" w:rsidTr="00583B98">
        <w:trPr>
          <w:trHeight w:val="293"/>
        </w:trPr>
        <w:tc>
          <w:tcPr>
            <w:tcW w:w="1983" w:type="dxa"/>
          </w:tcPr>
          <w:p w14:paraId="15630C75" w14:textId="77777777" w:rsidR="00AB100E" w:rsidRDefault="00AB100E" w:rsidP="00583B98">
            <w:pPr>
              <w:rPr>
                <w:rFonts w:cs="Times New Roman"/>
                <w:lang w:val="vi-VN"/>
              </w:rPr>
            </w:pPr>
            <w:r>
              <w:rPr>
                <w:rFonts w:cs="Times New Roman"/>
                <w:lang w:val="vi-VN"/>
              </w:rPr>
              <w:t>Dữ liệu nhỏ</w:t>
            </w:r>
          </w:p>
        </w:tc>
        <w:tc>
          <w:tcPr>
            <w:tcW w:w="2560" w:type="dxa"/>
          </w:tcPr>
          <w:p w14:paraId="13E18FAA" w14:textId="77777777" w:rsidR="00AB100E" w:rsidRDefault="00AB100E" w:rsidP="00583B98">
            <w:pPr>
              <w:rPr>
                <w:rFonts w:cs="Times New Roman"/>
                <w:lang w:val="vi-VN"/>
              </w:rPr>
            </w:pPr>
            <w:r>
              <w:rPr>
                <w:rFonts w:cs="Times New Roman"/>
                <w:lang w:val="vi-VN"/>
              </w:rPr>
              <w:t>Hoạt động tốt</w:t>
            </w:r>
          </w:p>
        </w:tc>
        <w:tc>
          <w:tcPr>
            <w:tcW w:w="2287" w:type="dxa"/>
          </w:tcPr>
          <w:p w14:paraId="4F513836" w14:textId="77777777" w:rsidR="00AB100E" w:rsidRDefault="00AB100E" w:rsidP="00583B98">
            <w:pPr>
              <w:rPr>
                <w:rFonts w:cs="Times New Roman"/>
                <w:lang w:val="vi-VN"/>
              </w:rPr>
            </w:pPr>
            <w:r>
              <w:rPr>
                <w:rFonts w:cs="Times New Roman"/>
                <w:lang w:val="vi-VN"/>
              </w:rPr>
              <w:t>Overfit</w:t>
            </w:r>
          </w:p>
        </w:tc>
        <w:tc>
          <w:tcPr>
            <w:tcW w:w="1954" w:type="dxa"/>
          </w:tcPr>
          <w:p w14:paraId="79E64615" w14:textId="77777777" w:rsidR="00AB100E" w:rsidRDefault="00AB100E" w:rsidP="00583B98">
            <w:pPr>
              <w:rPr>
                <w:rFonts w:cs="Times New Roman"/>
                <w:lang w:val="vi-VN"/>
              </w:rPr>
            </w:pPr>
            <w:r>
              <w:rPr>
                <w:rFonts w:cs="Times New Roman"/>
                <w:lang w:val="vi-VN"/>
              </w:rPr>
              <w:t>Overfit</w:t>
            </w:r>
          </w:p>
        </w:tc>
      </w:tr>
      <w:tr w:rsidR="00AB100E" w14:paraId="78C3553D" w14:textId="77777777" w:rsidTr="00583B98">
        <w:trPr>
          <w:trHeight w:val="1154"/>
        </w:trPr>
        <w:tc>
          <w:tcPr>
            <w:tcW w:w="1983" w:type="dxa"/>
          </w:tcPr>
          <w:p w14:paraId="44C9FDBB" w14:textId="77777777" w:rsidR="00AB100E" w:rsidRDefault="00AB100E" w:rsidP="00583B98">
            <w:pPr>
              <w:rPr>
                <w:rFonts w:cs="Times New Roman"/>
                <w:lang w:val="vi-VN"/>
              </w:rPr>
            </w:pPr>
            <w:r>
              <w:rPr>
                <w:rFonts w:cs="Times New Roman"/>
                <w:lang w:val="vi-VN"/>
              </w:rPr>
              <w:t>Dễ giải thích</w:t>
            </w:r>
          </w:p>
        </w:tc>
        <w:tc>
          <w:tcPr>
            <w:tcW w:w="2560" w:type="dxa"/>
          </w:tcPr>
          <w:p w14:paraId="1417D9A2" w14:textId="77777777" w:rsidR="00AB100E" w:rsidRDefault="00AB100E" w:rsidP="00583B98">
            <w:pPr>
              <w:rPr>
                <w:rFonts w:cs="Times New Roman"/>
                <w:lang w:val="vi-VN"/>
              </w:rPr>
            </w:pPr>
            <w:r>
              <w:rPr>
                <w:rFonts w:cs="Times New Roman"/>
                <w:lang w:val="vi-VN"/>
              </w:rPr>
              <w:t>Coefficient = trọng số</w:t>
            </w:r>
          </w:p>
        </w:tc>
        <w:tc>
          <w:tcPr>
            <w:tcW w:w="2287" w:type="dxa"/>
          </w:tcPr>
          <w:p w14:paraId="7204E880" w14:textId="77777777" w:rsidR="00AB100E" w:rsidRDefault="00AB100E" w:rsidP="00583B98">
            <w:pPr>
              <w:rPr>
                <w:rFonts w:cs="Times New Roman"/>
                <w:lang w:val="vi-VN"/>
              </w:rPr>
            </w:pPr>
            <w:r>
              <w:rPr>
                <w:rFonts w:cs="Times New Roman"/>
                <w:lang w:val="vi-VN"/>
              </w:rPr>
              <w:t>Black box – không thể biết feature nào quan trọng hơn</w:t>
            </w:r>
          </w:p>
        </w:tc>
        <w:tc>
          <w:tcPr>
            <w:tcW w:w="1954" w:type="dxa"/>
          </w:tcPr>
          <w:p w14:paraId="41586FBC" w14:textId="77777777" w:rsidR="00AB100E" w:rsidRDefault="00AB100E" w:rsidP="00583B98">
            <w:pPr>
              <w:rPr>
                <w:rFonts w:cs="Times New Roman"/>
                <w:lang w:val="vi-VN"/>
              </w:rPr>
            </w:pPr>
            <w:r>
              <w:rPr>
                <w:rFonts w:cs="Times New Roman"/>
                <w:lang w:val="vi-VN"/>
              </w:rPr>
              <w:t>Black box sâu hơn</w:t>
            </w:r>
          </w:p>
        </w:tc>
      </w:tr>
      <w:tr w:rsidR="00AB100E" w14:paraId="588EA191" w14:textId="77777777" w:rsidTr="00583B98">
        <w:trPr>
          <w:trHeight w:val="293"/>
        </w:trPr>
        <w:tc>
          <w:tcPr>
            <w:tcW w:w="1983" w:type="dxa"/>
          </w:tcPr>
          <w:p w14:paraId="78A9EC1C" w14:textId="77777777" w:rsidR="00AB100E" w:rsidRDefault="00AB100E" w:rsidP="00583B98">
            <w:pPr>
              <w:rPr>
                <w:rFonts w:cs="Times New Roman"/>
                <w:lang w:val="vi-VN"/>
              </w:rPr>
            </w:pPr>
            <w:r>
              <w:rPr>
                <w:rFonts w:cs="Times New Roman"/>
                <w:lang w:val="vi-VN"/>
              </w:rPr>
              <w:t>Tốc độ train</w:t>
            </w:r>
          </w:p>
        </w:tc>
        <w:tc>
          <w:tcPr>
            <w:tcW w:w="2560" w:type="dxa"/>
          </w:tcPr>
          <w:p w14:paraId="29D3DE31" w14:textId="77777777" w:rsidR="00AB100E" w:rsidRDefault="00AB100E" w:rsidP="00583B98">
            <w:pPr>
              <w:rPr>
                <w:rFonts w:cs="Times New Roman"/>
                <w:lang w:val="vi-VN"/>
              </w:rPr>
            </w:pPr>
            <w:r>
              <w:rPr>
                <w:rFonts w:cs="Times New Roman"/>
                <w:lang w:val="vi-VN"/>
              </w:rPr>
              <w:t>Milliseconds</w:t>
            </w:r>
          </w:p>
        </w:tc>
        <w:tc>
          <w:tcPr>
            <w:tcW w:w="2287" w:type="dxa"/>
          </w:tcPr>
          <w:p w14:paraId="3FFFC68E" w14:textId="77777777" w:rsidR="00AB100E" w:rsidRDefault="00AB100E" w:rsidP="00583B98">
            <w:pPr>
              <w:rPr>
                <w:rFonts w:cs="Times New Roman"/>
                <w:lang w:val="vi-VN"/>
              </w:rPr>
            </w:pPr>
            <w:r>
              <w:rPr>
                <w:rFonts w:cs="Times New Roman"/>
                <w:lang w:val="vi-VN"/>
              </w:rPr>
              <w:t>Phút đến giờ</w:t>
            </w:r>
          </w:p>
        </w:tc>
        <w:tc>
          <w:tcPr>
            <w:tcW w:w="1954" w:type="dxa"/>
          </w:tcPr>
          <w:p w14:paraId="52711DBC" w14:textId="77777777" w:rsidR="00AB100E" w:rsidRDefault="00AB100E" w:rsidP="00583B98">
            <w:pPr>
              <w:rPr>
                <w:rFonts w:cs="Times New Roman"/>
                <w:lang w:val="vi-VN"/>
              </w:rPr>
            </w:pPr>
            <w:r>
              <w:rPr>
                <w:rFonts w:cs="Times New Roman"/>
                <w:lang w:val="vi-VN"/>
              </w:rPr>
              <w:t>Chậm</w:t>
            </w:r>
          </w:p>
        </w:tc>
      </w:tr>
      <w:tr w:rsidR="00AB100E" w14:paraId="37C8E148" w14:textId="77777777" w:rsidTr="00583B98">
        <w:trPr>
          <w:trHeight w:val="577"/>
        </w:trPr>
        <w:tc>
          <w:tcPr>
            <w:tcW w:w="1983" w:type="dxa"/>
          </w:tcPr>
          <w:p w14:paraId="72D92392" w14:textId="77777777" w:rsidR="00AB100E" w:rsidRDefault="00AB100E" w:rsidP="00583B98">
            <w:pPr>
              <w:rPr>
                <w:rFonts w:cs="Times New Roman"/>
                <w:lang w:val="vi-VN"/>
              </w:rPr>
            </w:pPr>
            <w:r>
              <w:rPr>
                <w:rFonts w:cs="Times New Roman"/>
                <w:lang w:val="vi-VN"/>
              </w:rPr>
              <w:t>Đưa ra trọng số tối ưu</w:t>
            </w:r>
          </w:p>
        </w:tc>
        <w:tc>
          <w:tcPr>
            <w:tcW w:w="2560" w:type="dxa"/>
          </w:tcPr>
          <w:p w14:paraId="0F368776" w14:textId="77777777" w:rsidR="00AB100E" w:rsidRDefault="00AB100E" w:rsidP="00583B98">
            <w:pPr>
              <w:rPr>
                <w:rFonts w:cs="Times New Roman"/>
                <w:lang w:val="vi-VN"/>
              </w:rPr>
            </w:pPr>
            <w:r>
              <w:rPr>
                <w:rFonts w:cs="Times New Roman"/>
                <w:lang w:val="vi-VN"/>
              </w:rPr>
              <w:t>Trực tiếp</w:t>
            </w:r>
          </w:p>
        </w:tc>
        <w:tc>
          <w:tcPr>
            <w:tcW w:w="2287" w:type="dxa"/>
          </w:tcPr>
          <w:p w14:paraId="39F7713D" w14:textId="77777777" w:rsidR="00AB100E" w:rsidRDefault="00AB100E" w:rsidP="00583B98">
            <w:pPr>
              <w:rPr>
                <w:rFonts w:cs="Times New Roman"/>
                <w:lang w:val="vi-VN"/>
              </w:rPr>
            </w:pPr>
            <w:r>
              <w:rPr>
                <w:rFonts w:cs="Times New Roman"/>
                <w:lang w:val="vi-VN"/>
              </w:rPr>
              <w:t>Cần thêm bước</w:t>
            </w:r>
          </w:p>
        </w:tc>
        <w:tc>
          <w:tcPr>
            <w:tcW w:w="1954" w:type="dxa"/>
          </w:tcPr>
          <w:p w14:paraId="64C013EA" w14:textId="77777777" w:rsidR="00AB100E" w:rsidRDefault="00AB100E" w:rsidP="00583B98">
            <w:pPr>
              <w:rPr>
                <w:rFonts w:cs="Times New Roman"/>
                <w:lang w:val="vi-VN"/>
              </w:rPr>
            </w:pPr>
            <w:r>
              <w:rPr>
                <w:rFonts w:cs="Times New Roman"/>
                <w:lang w:val="vi-VN"/>
              </w:rPr>
              <w:t>Khó/ không trực tiếp</w:t>
            </w:r>
          </w:p>
        </w:tc>
      </w:tr>
      <w:tr w:rsidR="00AB100E" w14:paraId="792F2D5D" w14:textId="77777777" w:rsidTr="00583B98">
        <w:trPr>
          <w:trHeight w:val="577"/>
        </w:trPr>
        <w:tc>
          <w:tcPr>
            <w:tcW w:w="1983" w:type="dxa"/>
          </w:tcPr>
          <w:p w14:paraId="307768DD" w14:textId="77777777" w:rsidR="00AB100E" w:rsidRDefault="00AB100E" w:rsidP="00583B98">
            <w:pPr>
              <w:rPr>
                <w:rFonts w:cs="Times New Roman"/>
                <w:lang w:val="vi-VN"/>
              </w:rPr>
            </w:pPr>
            <w:r>
              <w:rPr>
                <w:rFonts w:cs="Times New Roman"/>
                <w:lang w:val="vi-VN"/>
              </w:rPr>
              <w:t>Yêu cầu tài nguyên</w:t>
            </w:r>
          </w:p>
        </w:tc>
        <w:tc>
          <w:tcPr>
            <w:tcW w:w="2560" w:type="dxa"/>
          </w:tcPr>
          <w:p w14:paraId="6FFEBABA" w14:textId="77777777" w:rsidR="00AB100E" w:rsidRDefault="00AB100E" w:rsidP="00583B98">
            <w:pPr>
              <w:rPr>
                <w:rFonts w:cs="Times New Roman"/>
                <w:lang w:val="vi-VN"/>
              </w:rPr>
            </w:pPr>
            <w:r>
              <w:rPr>
                <w:rFonts w:cs="Times New Roman"/>
                <w:lang w:val="vi-VN"/>
              </w:rPr>
              <w:t>Nhẹ(CPU đủ)</w:t>
            </w:r>
          </w:p>
        </w:tc>
        <w:tc>
          <w:tcPr>
            <w:tcW w:w="2287" w:type="dxa"/>
          </w:tcPr>
          <w:p w14:paraId="1A4E669C" w14:textId="77777777" w:rsidR="00AB100E" w:rsidRDefault="00AB100E" w:rsidP="00583B98">
            <w:pPr>
              <w:rPr>
                <w:rFonts w:cs="Times New Roman"/>
                <w:lang w:val="vi-VN"/>
              </w:rPr>
            </w:pPr>
            <w:r>
              <w:rPr>
                <w:rFonts w:cs="Times New Roman"/>
                <w:lang w:val="vi-VN"/>
              </w:rPr>
              <w:t>Trung bình</w:t>
            </w:r>
          </w:p>
        </w:tc>
        <w:tc>
          <w:tcPr>
            <w:tcW w:w="1954" w:type="dxa"/>
          </w:tcPr>
          <w:p w14:paraId="4CC33E05" w14:textId="77777777" w:rsidR="00AB100E" w:rsidRDefault="00AB100E" w:rsidP="004F3A11">
            <w:pPr>
              <w:keepNext/>
              <w:rPr>
                <w:rFonts w:cs="Times New Roman"/>
                <w:lang w:val="vi-VN"/>
              </w:rPr>
            </w:pPr>
            <w:r>
              <w:rPr>
                <w:rFonts w:cs="Times New Roman"/>
                <w:lang w:val="vi-VN"/>
              </w:rPr>
              <w:t>Nặng (GPU thường cần)</w:t>
            </w:r>
          </w:p>
        </w:tc>
      </w:tr>
    </w:tbl>
    <w:p w14:paraId="3F07CD77" w14:textId="4D615F1B" w:rsidR="00AB100E" w:rsidRPr="00A23EB4" w:rsidRDefault="004F3A11" w:rsidP="00A23EB4">
      <w:pPr>
        <w:pStyle w:val="Caption"/>
        <w:rPr>
          <w:rFonts w:cs="Times New Roman"/>
          <w:lang w:val="vi-VN"/>
        </w:rPr>
      </w:pPr>
      <w:bookmarkStart w:id="92" w:name="_Toc229268176"/>
      <w:r>
        <w:t xml:space="preserve">Bảng </w:t>
      </w:r>
      <w:fldSimple w:instr=" STYLEREF 1 \s ">
        <w:r w:rsidR="00A23EB4">
          <w:rPr>
            <w:noProof/>
          </w:rPr>
          <w:t>4</w:t>
        </w:r>
      </w:fldSimple>
      <w:r w:rsidR="00A23EB4">
        <w:t>.</w:t>
      </w:r>
      <w:fldSimple w:instr=" SEQ Bảng \* ARABIC \s 1 ">
        <w:r w:rsidR="00A23EB4">
          <w:rPr>
            <w:noProof/>
          </w:rPr>
          <w:t>6</w:t>
        </w:r>
      </w:fldSimple>
      <w:r>
        <w:rPr>
          <w:lang w:val="vi-VN"/>
        </w:rPr>
        <w:t xml:space="preserve"> </w:t>
      </w:r>
      <w:r w:rsidR="00A23EB4">
        <w:rPr>
          <w:lang w:val="vi-VN"/>
        </w:rPr>
        <w:t>So sánh model</w:t>
      </w:r>
      <w:bookmarkEnd w:id="92"/>
    </w:p>
    <w:p w14:paraId="0187B73A" w14:textId="57CF193B" w:rsidR="00AB100E" w:rsidRPr="00AB100E" w:rsidRDefault="00AB100E" w:rsidP="00AB100E">
      <w:pPr>
        <w:pStyle w:val="Style1"/>
      </w:pPr>
      <w:r w:rsidRPr="00AB100E">
        <w:lastRenderedPageBreak/>
        <w:t>Mô hình Logistic Regression:</w:t>
      </w:r>
    </w:p>
    <w:p w14:paraId="4E8CDFFF" w14:textId="77777777" w:rsidR="00AB100E" w:rsidRPr="00AB100E" w:rsidRDefault="00AB100E" w:rsidP="00AB100E">
      <w:pPr>
        <w:pStyle w:val="Style1"/>
        <w:numPr>
          <w:ilvl w:val="0"/>
          <w:numId w:val="50"/>
        </w:numPr>
      </w:pPr>
      <w:r w:rsidRPr="00AB100E">
        <w:t>Hệ số hồi quy có thể giải thích trực tiếp: Sau khi huấn luyện, hệ số w_i ứng với feature i phản ánh mức độ đóng góp tuyến tính vào xác suất candidate là đúng. Giá trị |w_i| sau chuẩn hóa chính là trọng số SAW cần tìm, không cần thêm bước diễn giải trung gian.</w:t>
      </w:r>
    </w:p>
    <w:p w14:paraId="0D7A0EC3" w14:textId="77777777" w:rsidR="00AB100E" w:rsidRPr="00AB100E" w:rsidRDefault="00AB100E" w:rsidP="00AB100E">
      <w:pPr>
        <w:pStyle w:val="Style1"/>
        <w:numPr>
          <w:ilvl w:val="0"/>
          <w:numId w:val="50"/>
        </w:numPr>
      </w:pPr>
      <w:r w:rsidRPr="00AB100E">
        <w:t>Không cần chuẩn hóa feature: Tất cả 5 sub-score đã trong khoảng [0, 1] (xác nhận qua EDA), mô hình hoạt động ổn định mà không cần MinMaxScaler hay StandardScaler.</w:t>
      </w:r>
    </w:p>
    <w:p w14:paraId="4CCC82EB" w14:textId="1E94F49B" w:rsidR="00AB100E" w:rsidRDefault="00AB100E" w:rsidP="00AB100E">
      <w:pPr>
        <w:pStyle w:val="Style1"/>
        <w:numPr>
          <w:ilvl w:val="0"/>
          <w:numId w:val="50"/>
        </w:numPr>
      </w:pPr>
      <w:r w:rsidRPr="00AB100E">
        <w:t>Xử lý mất cân bằng nhãn: Tham số class_weight='balanced' tự động điều chỉnh trọng số mất mát cho mỗi lớp tỷ lệ nghịch với tần suất xuất hiện, bù đắp cho tỷ lệ 4:1 mà không cần oversampling hay undersampling</w:t>
      </w:r>
    </w:p>
    <w:p w14:paraId="77BA2720" w14:textId="06FDE20A" w:rsidR="00AB100E" w:rsidRDefault="00AB100E" w:rsidP="00AB100E">
      <w:pPr>
        <w:pStyle w:val="Heading3"/>
        <w:rPr>
          <w:lang w:val="vi-VN"/>
        </w:rPr>
      </w:pPr>
      <w:bookmarkStart w:id="93" w:name="_Toc229267388"/>
      <w:r>
        <w:t>Kết</w:t>
      </w:r>
      <w:r>
        <w:rPr>
          <w:lang w:val="vi-VN"/>
        </w:rPr>
        <w:t xml:space="preserve"> quả đánh giá mô hình</w:t>
      </w:r>
      <w:bookmarkEnd w:id="93"/>
    </w:p>
    <w:p w14:paraId="1546E4FF" w14:textId="2723F4F3" w:rsidR="00AB100E" w:rsidRDefault="00AB100E" w:rsidP="00AB100E">
      <w:pPr>
        <w:pStyle w:val="Style1"/>
      </w:pPr>
      <w:r w:rsidRPr="00AB100E">
        <w:t>Do dữ liệu có mất cân bằng nhãn lớn (~80% negative), Accuracy không được dùng làm chỉ số đánh giá chính. Khóa luận ưu tiên ba chỉ số: Top-1 Success Rate (đánh giá ở mức healing event), Recall và ROC-AUC.</w:t>
      </w:r>
    </w:p>
    <w:tbl>
      <w:tblPr>
        <w:tblStyle w:val="GridTable1Light"/>
        <w:tblW w:w="6300" w:type="dxa"/>
        <w:tblLook w:val="04A0" w:firstRow="1" w:lastRow="0" w:firstColumn="1" w:lastColumn="0" w:noHBand="0" w:noVBand="1"/>
      </w:tblPr>
      <w:tblGrid>
        <w:gridCol w:w="2100"/>
        <w:gridCol w:w="2100"/>
        <w:gridCol w:w="2100"/>
      </w:tblGrid>
      <w:tr w:rsidR="00600387" w:rsidRPr="00600387" w14:paraId="0AE814B0" w14:textId="77777777" w:rsidTr="006003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65BDAF1F" w14:textId="77777777" w:rsidR="00600387" w:rsidRPr="00600387" w:rsidRDefault="00600387" w:rsidP="00600387">
            <w:pPr>
              <w:pStyle w:val="Style1"/>
              <w:rPr>
                <w:lang w:val="en-US"/>
              </w:rPr>
            </w:pPr>
          </w:p>
        </w:tc>
        <w:tc>
          <w:tcPr>
            <w:tcW w:w="2100" w:type="dxa"/>
            <w:shd w:val="clear" w:color="auto" w:fill="7030A0"/>
            <w:hideMark/>
          </w:tcPr>
          <w:p w14:paraId="38F4195F" w14:textId="77777777" w:rsidR="00600387" w:rsidRPr="00600387" w:rsidRDefault="00600387" w:rsidP="00600387">
            <w:pPr>
              <w:pStyle w:val="Style1"/>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600387">
              <w:rPr>
                <w:lang w:val="en-US"/>
              </w:rPr>
              <w:t>Dự đoán: 0</w:t>
            </w:r>
          </w:p>
        </w:tc>
        <w:tc>
          <w:tcPr>
            <w:tcW w:w="2100" w:type="dxa"/>
            <w:shd w:val="clear" w:color="auto" w:fill="7030A0"/>
            <w:hideMark/>
          </w:tcPr>
          <w:p w14:paraId="077E1494" w14:textId="77777777" w:rsidR="00600387" w:rsidRPr="00600387" w:rsidRDefault="00600387" w:rsidP="00600387">
            <w:pPr>
              <w:pStyle w:val="Style1"/>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600387">
              <w:rPr>
                <w:lang w:val="en-US"/>
              </w:rPr>
              <w:t>Dự đoán: 1</w:t>
            </w:r>
          </w:p>
        </w:tc>
      </w:tr>
      <w:tr w:rsidR="00600387" w:rsidRPr="00600387" w14:paraId="4CBCBBC4" w14:textId="77777777" w:rsidTr="00600387">
        <w:tc>
          <w:tcPr>
            <w:cnfStyle w:val="001000000000" w:firstRow="0" w:lastRow="0" w:firstColumn="1" w:lastColumn="0" w:oddVBand="0" w:evenVBand="0" w:oddHBand="0" w:evenHBand="0" w:firstRowFirstColumn="0" w:firstRowLastColumn="0" w:lastRowFirstColumn="0" w:lastRowLastColumn="0"/>
            <w:tcW w:w="2100" w:type="dxa"/>
            <w:shd w:val="clear" w:color="auto" w:fill="7030A0"/>
            <w:hideMark/>
          </w:tcPr>
          <w:p w14:paraId="046E49C8" w14:textId="77777777" w:rsidR="00600387" w:rsidRPr="00600387" w:rsidRDefault="00600387" w:rsidP="00600387">
            <w:pPr>
              <w:pStyle w:val="Style1"/>
              <w:ind w:firstLine="0"/>
              <w:jc w:val="center"/>
              <w:rPr>
                <w:lang w:val="en-US"/>
              </w:rPr>
            </w:pPr>
            <w:r w:rsidRPr="00600387">
              <w:rPr>
                <w:lang w:val="en-US"/>
              </w:rPr>
              <w:t>Thực tế: 0</w:t>
            </w:r>
          </w:p>
        </w:tc>
        <w:tc>
          <w:tcPr>
            <w:tcW w:w="2100" w:type="dxa"/>
            <w:hideMark/>
          </w:tcPr>
          <w:p w14:paraId="161126B8" w14:textId="77777777" w:rsidR="00600387" w:rsidRPr="00600387" w:rsidRDefault="00600387" w:rsidP="00600387">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600387">
              <w:rPr>
                <w:b/>
                <w:bCs/>
                <w:lang w:val="en-US"/>
              </w:rPr>
              <w:t>TN = 61</w:t>
            </w:r>
          </w:p>
        </w:tc>
        <w:tc>
          <w:tcPr>
            <w:tcW w:w="2100" w:type="dxa"/>
            <w:hideMark/>
          </w:tcPr>
          <w:p w14:paraId="2B072900" w14:textId="77777777" w:rsidR="00600387" w:rsidRPr="00600387" w:rsidRDefault="00600387" w:rsidP="00600387">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600387">
              <w:rPr>
                <w:b/>
                <w:bCs/>
                <w:lang w:val="en-US"/>
              </w:rPr>
              <w:t>FP = 4</w:t>
            </w:r>
          </w:p>
        </w:tc>
      </w:tr>
      <w:tr w:rsidR="00600387" w:rsidRPr="00600387" w14:paraId="15D21F19" w14:textId="77777777" w:rsidTr="00600387">
        <w:tc>
          <w:tcPr>
            <w:cnfStyle w:val="001000000000" w:firstRow="0" w:lastRow="0" w:firstColumn="1" w:lastColumn="0" w:oddVBand="0" w:evenVBand="0" w:oddHBand="0" w:evenHBand="0" w:firstRowFirstColumn="0" w:firstRowLastColumn="0" w:lastRowFirstColumn="0" w:lastRowLastColumn="0"/>
            <w:tcW w:w="2100" w:type="dxa"/>
            <w:shd w:val="clear" w:color="auto" w:fill="7030A0"/>
            <w:hideMark/>
          </w:tcPr>
          <w:p w14:paraId="7F7C3513" w14:textId="77777777" w:rsidR="00600387" w:rsidRPr="00600387" w:rsidRDefault="00600387" w:rsidP="00600387">
            <w:pPr>
              <w:pStyle w:val="Style1"/>
              <w:ind w:firstLine="0"/>
              <w:jc w:val="center"/>
              <w:rPr>
                <w:lang w:val="en-US"/>
              </w:rPr>
            </w:pPr>
            <w:r w:rsidRPr="00600387">
              <w:rPr>
                <w:lang w:val="en-US"/>
              </w:rPr>
              <w:t>Thực tế: 1</w:t>
            </w:r>
          </w:p>
        </w:tc>
        <w:tc>
          <w:tcPr>
            <w:tcW w:w="2100" w:type="dxa"/>
            <w:hideMark/>
          </w:tcPr>
          <w:p w14:paraId="5B0D292A" w14:textId="77777777" w:rsidR="00600387" w:rsidRPr="00600387" w:rsidRDefault="00600387" w:rsidP="00600387">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600387">
              <w:rPr>
                <w:b/>
                <w:bCs/>
                <w:lang w:val="en-US"/>
              </w:rPr>
              <w:t>FN = 0</w:t>
            </w:r>
          </w:p>
        </w:tc>
        <w:tc>
          <w:tcPr>
            <w:tcW w:w="2100" w:type="dxa"/>
            <w:hideMark/>
          </w:tcPr>
          <w:p w14:paraId="22F1157D" w14:textId="77777777" w:rsidR="00600387" w:rsidRPr="00600387" w:rsidRDefault="00600387" w:rsidP="00A23EB4">
            <w:pPr>
              <w:pStyle w:val="Style1"/>
              <w:keepNext/>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600387">
              <w:rPr>
                <w:b/>
                <w:bCs/>
                <w:lang w:val="en-US"/>
              </w:rPr>
              <w:t>TP = 16</w:t>
            </w:r>
          </w:p>
        </w:tc>
      </w:tr>
    </w:tbl>
    <w:p w14:paraId="312A9A4E" w14:textId="3A933E59" w:rsidR="00600387" w:rsidRPr="00A23EB4" w:rsidRDefault="00A23EB4" w:rsidP="00A23EB4">
      <w:pPr>
        <w:pStyle w:val="Caption"/>
        <w:ind w:left="720" w:firstLine="720"/>
        <w:jc w:val="left"/>
        <w:rPr>
          <w:lang w:val="vi-VN"/>
        </w:rPr>
      </w:pPr>
      <w:bookmarkStart w:id="94" w:name="_Toc229268177"/>
      <w:r>
        <w:t xml:space="preserve">Bảng </w:t>
      </w:r>
      <w:fldSimple w:instr=" STYLEREF 1 \s ">
        <w:r>
          <w:rPr>
            <w:noProof/>
          </w:rPr>
          <w:t>4</w:t>
        </w:r>
      </w:fldSimple>
      <w:r>
        <w:t>.</w:t>
      </w:r>
      <w:fldSimple w:instr=" SEQ Bảng \* ARABIC \s 1 ">
        <w:r>
          <w:rPr>
            <w:noProof/>
          </w:rPr>
          <w:t>7</w:t>
        </w:r>
      </w:fldSimple>
      <w:r>
        <w:rPr>
          <w:lang w:val="vi-VN"/>
        </w:rPr>
        <w:t xml:space="preserve"> Ma trận nhầm lẫn</w:t>
      </w:r>
      <w:bookmarkEnd w:id="94"/>
    </w:p>
    <w:p w14:paraId="39A39817" w14:textId="77777777" w:rsidR="00A23EB4" w:rsidRDefault="00600387" w:rsidP="00A23EB4">
      <w:pPr>
        <w:pStyle w:val="Style1"/>
        <w:keepNext/>
        <w:ind w:firstLine="0"/>
      </w:pPr>
      <w:r w:rsidRPr="00600387">
        <w:drawing>
          <wp:inline distT="0" distB="0" distL="0" distR="0" wp14:anchorId="749F1A55" wp14:editId="21DB5793">
            <wp:extent cx="3897085" cy="3417220"/>
            <wp:effectExtent l="0" t="0" r="8255" b="0"/>
            <wp:docPr id="209960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09412" name=""/>
                    <pic:cNvPicPr/>
                  </pic:nvPicPr>
                  <pic:blipFill>
                    <a:blip r:embed="rId30"/>
                    <a:stretch>
                      <a:fillRect/>
                    </a:stretch>
                  </pic:blipFill>
                  <pic:spPr>
                    <a:xfrm>
                      <a:off x="0" y="0"/>
                      <a:ext cx="3900453" cy="3420173"/>
                    </a:xfrm>
                    <a:prstGeom prst="rect">
                      <a:avLst/>
                    </a:prstGeom>
                  </pic:spPr>
                </pic:pic>
              </a:graphicData>
            </a:graphic>
          </wp:inline>
        </w:drawing>
      </w:r>
    </w:p>
    <w:p w14:paraId="4D3BDBA5" w14:textId="7A99E40E" w:rsidR="00600387" w:rsidRPr="00A23EB4" w:rsidRDefault="00A23EB4" w:rsidP="00A23EB4">
      <w:pPr>
        <w:pStyle w:val="Caption"/>
        <w:ind w:left="720" w:firstLine="720"/>
        <w:jc w:val="left"/>
        <w:rPr>
          <w:lang w:val="vi-VN"/>
        </w:rPr>
      </w:pPr>
      <w:bookmarkStart w:id="95" w:name="_Toc229267743"/>
      <w:r>
        <w:t xml:space="preserve">Hình </w:t>
      </w:r>
      <w:fldSimple w:instr=" STYLEREF 1 \s ">
        <w:r w:rsidR="00A87D2D">
          <w:rPr>
            <w:noProof/>
          </w:rPr>
          <w:t>4</w:t>
        </w:r>
      </w:fldSimple>
      <w:r w:rsidR="00A87D2D">
        <w:t>.</w:t>
      </w:r>
      <w:fldSimple w:instr=" SEQ Hình \* ARABIC \s 1 ">
        <w:r w:rsidR="00A87D2D">
          <w:rPr>
            <w:noProof/>
          </w:rPr>
          <w:t>14</w:t>
        </w:r>
      </w:fldSimple>
      <w:r>
        <w:rPr>
          <w:lang w:val="vi-VN"/>
        </w:rPr>
        <w:t xml:space="preserve"> Kết quả ROC-AUC</w:t>
      </w:r>
      <w:bookmarkEnd w:id="95"/>
    </w:p>
    <w:p w14:paraId="59AC35F7" w14:textId="77777777" w:rsidR="00600387" w:rsidRDefault="00600387" w:rsidP="00600387">
      <w:pPr>
        <w:pStyle w:val="Style1"/>
        <w:ind w:firstLine="0"/>
      </w:pPr>
    </w:p>
    <w:tbl>
      <w:tblPr>
        <w:tblStyle w:val="GridTable1Light"/>
        <w:tblW w:w="9026" w:type="dxa"/>
        <w:tblLook w:val="04A0" w:firstRow="1" w:lastRow="0" w:firstColumn="1" w:lastColumn="0" w:noHBand="0" w:noVBand="1"/>
      </w:tblPr>
      <w:tblGrid>
        <w:gridCol w:w="3009"/>
        <w:gridCol w:w="2008"/>
        <w:gridCol w:w="4009"/>
      </w:tblGrid>
      <w:tr w:rsidR="00AB100E" w:rsidRPr="00AB100E" w14:paraId="218D92E0" w14:textId="77777777" w:rsidTr="00AB10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shd w:val="clear" w:color="auto" w:fill="7030A0"/>
            <w:hideMark/>
          </w:tcPr>
          <w:p w14:paraId="3E109048" w14:textId="77777777" w:rsidR="00AB100E" w:rsidRPr="00AB100E" w:rsidRDefault="00AB100E" w:rsidP="00AB100E">
            <w:pPr>
              <w:pStyle w:val="Style1"/>
              <w:ind w:firstLine="0"/>
              <w:jc w:val="center"/>
              <w:rPr>
                <w:lang w:val="en-US"/>
              </w:rPr>
            </w:pPr>
            <w:r w:rsidRPr="00AB100E">
              <w:rPr>
                <w:lang w:val="en-US"/>
              </w:rPr>
              <w:t>Chỉ số</w:t>
            </w:r>
          </w:p>
        </w:tc>
        <w:tc>
          <w:tcPr>
            <w:tcW w:w="2008" w:type="dxa"/>
            <w:shd w:val="clear" w:color="auto" w:fill="7030A0"/>
            <w:hideMark/>
          </w:tcPr>
          <w:p w14:paraId="1C7BDCD8" w14:textId="77777777" w:rsidR="00AB100E" w:rsidRPr="00AB100E" w:rsidRDefault="00AB100E" w:rsidP="00AB100E">
            <w:pPr>
              <w:pStyle w:val="Style1"/>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AB100E">
              <w:rPr>
                <w:lang w:val="en-US"/>
              </w:rPr>
              <w:t>Giá trị</w:t>
            </w:r>
          </w:p>
        </w:tc>
        <w:tc>
          <w:tcPr>
            <w:tcW w:w="4009" w:type="dxa"/>
            <w:shd w:val="clear" w:color="auto" w:fill="7030A0"/>
            <w:hideMark/>
          </w:tcPr>
          <w:p w14:paraId="56D41745" w14:textId="77777777" w:rsidR="00AB100E" w:rsidRPr="00AB100E" w:rsidRDefault="00AB100E" w:rsidP="00AB100E">
            <w:pPr>
              <w:pStyle w:val="Style1"/>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AB100E">
              <w:rPr>
                <w:lang w:val="en-US"/>
              </w:rPr>
              <w:t>Nhận xét</w:t>
            </w:r>
          </w:p>
        </w:tc>
      </w:tr>
      <w:tr w:rsidR="00AB100E" w:rsidRPr="00AB100E" w14:paraId="119C1C6C" w14:textId="77777777" w:rsidTr="00AB100E">
        <w:tc>
          <w:tcPr>
            <w:cnfStyle w:val="001000000000" w:firstRow="0" w:lastRow="0" w:firstColumn="1" w:lastColumn="0" w:oddVBand="0" w:evenVBand="0" w:oddHBand="0" w:evenHBand="0" w:firstRowFirstColumn="0" w:firstRowLastColumn="0" w:lastRowFirstColumn="0" w:lastRowLastColumn="0"/>
            <w:tcW w:w="3009" w:type="dxa"/>
            <w:hideMark/>
          </w:tcPr>
          <w:p w14:paraId="4F4868ED" w14:textId="77777777" w:rsidR="00AB100E" w:rsidRPr="00AB100E" w:rsidRDefault="00AB100E" w:rsidP="00AB100E">
            <w:pPr>
              <w:pStyle w:val="Style1"/>
              <w:ind w:firstLine="0"/>
              <w:rPr>
                <w:b w:val="0"/>
                <w:bCs w:val="0"/>
                <w:lang w:val="en-US"/>
              </w:rPr>
            </w:pPr>
            <w:r w:rsidRPr="00AB100E">
              <w:rPr>
                <w:b w:val="0"/>
                <w:bCs w:val="0"/>
                <w:lang w:val="en-US"/>
              </w:rPr>
              <w:t>Top-1 Success Rate</w:t>
            </w:r>
          </w:p>
        </w:tc>
        <w:tc>
          <w:tcPr>
            <w:tcW w:w="2008" w:type="dxa"/>
            <w:hideMark/>
          </w:tcPr>
          <w:p w14:paraId="27EE25DD" w14:textId="77777777" w:rsidR="00AB100E" w:rsidRPr="00AB100E" w:rsidRDefault="00AB100E" w:rsidP="00600387">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AB100E">
              <w:rPr>
                <w:b/>
                <w:bCs/>
                <w:lang w:val="en-US"/>
              </w:rPr>
              <w:t>100% (16/16)</w:t>
            </w:r>
          </w:p>
        </w:tc>
        <w:tc>
          <w:tcPr>
            <w:tcW w:w="4009" w:type="dxa"/>
            <w:hideMark/>
          </w:tcPr>
          <w:p w14:paraId="762F59FC" w14:textId="77777777" w:rsidR="00AB100E" w:rsidRPr="00AB100E" w:rsidRDefault="00AB100E" w:rsidP="00AB100E">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AB100E">
              <w:rPr>
                <w:lang w:val="en-US"/>
              </w:rPr>
              <w:t>Candidate đúng luôn xếp hạng 1 trong mọi event</w:t>
            </w:r>
          </w:p>
        </w:tc>
      </w:tr>
      <w:tr w:rsidR="00AB100E" w:rsidRPr="00AB100E" w14:paraId="0B82FC88" w14:textId="77777777" w:rsidTr="00AB100E">
        <w:tc>
          <w:tcPr>
            <w:cnfStyle w:val="001000000000" w:firstRow="0" w:lastRow="0" w:firstColumn="1" w:lastColumn="0" w:oddVBand="0" w:evenVBand="0" w:oddHBand="0" w:evenHBand="0" w:firstRowFirstColumn="0" w:firstRowLastColumn="0" w:lastRowFirstColumn="0" w:lastRowLastColumn="0"/>
            <w:tcW w:w="3009" w:type="dxa"/>
            <w:hideMark/>
          </w:tcPr>
          <w:p w14:paraId="2CFB2916" w14:textId="77777777" w:rsidR="00AB100E" w:rsidRPr="00AB100E" w:rsidRDefault="00AB100E" w:rsidP="00AB100E">
            <w:pPr>
              <w:pStyle w:val="Style1"/>
              <w:ind w:firstLine="0"/>
              <w:rPr>
                <w:b w:val="0"/>
                <w:bCs w:val="0"/>
                <w:lang w:val="en-US"/>
              </w:rPr>
            </w:pPr>
            <w:r w:rsidRPr="00AB100E">
              <w:rPr>
                <w:b w:val="0"/>
                <w:bCs w:val="0"/>
                <w:lang w:val="en-US"/>
              </w:rPr>
              <w:t>Recall (class 1)</w:t>
            </w:r>
          </w:p>
        </w:tc>
        <w:tc>
          <w:tcPr>
            <w:tcW w:w="2008" w:type="dxa"/>
            <w:hideMark/>
          </w:tcPr>
          <w:p w14:paraId="3A640044" w14:textId="77777777" w:rsidR="00AB100E" w:rsidRPr="00AB100E" w:rsidRDefault="00AB100E" w:rsidP="00600387">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AB100E">
              <w:rPr>
                <w:b/>
                <w:bCs/>
                <w:lang w:val="en-US"/>
              </w:rPr>
              <w:t>100%</w:t>
            </w:r>
          </w:p>
        </w:tc>
        <w:tc>
          <w:tcPr>
            <w:tcW w:w="4009" w:type="dxa"/>
            <w:hideMark/>
          </w:tcPr>
          <w:p w14:paraId="296B114A" w14:textId="77777777" w:rsidR="00AB100E" w:rsidRPr="00AB100E" w:rsidRDefault="00AB100E" w:rsidP="00AB100E">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AB100E">
              <w:rPr>
                <w:lang w:val="en-US"/>
              </w:rPr>
              <w:t>Không bỏ sót bất kỳ candidate đúng nào</w:t>
            </w:r>
          </w:p>
        </w:tc>
      </w:tr>
      <w:tr w:rsidR="00AB100E" w:rsidRPr="00AB100E" w14:paraId="3AA05145" w14:textId="77777777" w:rsidTr="00AB100E">
        <w:tc>
          <w:tcPr>
            <w:cnfStyle w:val="001000000000" w:firstRow="0" w:lastRow="0" w:firstColumn="1" w:lastColumn="0" w:oddVBand="0" w:evenVBand="0" w:oddHBand="0" w:evenHBand="0" w:firstRowFirstColumn="0" w:firstRowLastColumn="0" w:lastRowFirstColumn="0" w:lastRowLastColumn="0"/>
            <w:tcW w:w="3009" w:type="dxa"/>
            <w:hideMark/>
          </w:tcPr>
          <w:p w14:paraId="3B1EAD2C" w14:textId="77777777" w:rsidR="00AB100E" w:rsidRPr="00AB100E" w:rsidRDefault="00AB100E" w:rsidP="00AB100E">
            <w:pPr>
              <w:pStyle w:val="Style1"/>
              <w:ind w:firstLine="0"/>
              <w:rPr>
                <w:b w:val="0"/>
                <w:bCs w:val="0"/>
                <w:lang w:val="en-US"/>
              </w:rPr>
            </w:pPr>
            <w:r w:rsidRPr="00AB100E">
              <w:rPr>
                <w:b w:val="0"/>
                <w:bCs w:val="0"/>
                <w:lang w:val="en-US"/>
              </w:rPr>
              <w:t>F1-score</w:t>
            </w:r>
          </w:p>
        </w:tc>
        <w:tc>
          <w:tcPr>
            <w:tcW w:w="2008" w:type="dxa"/>
            <w:hideMark/>
          </w:tcPr>
          <w:p w14:paraId="22E63A91" w14:textId="77777777" w:rsidR="00AB100E" w:rsidRPr="00AB100E" w:rsidRDefault="00AB100E" w:rsidP="00600387">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AB100E">
              <w:rPr>
                <w:b/>
                <w:bCs/>
                <w:lang w:val="en-US"/>
              </w:rPr>
              <w:t>88.9%</w:t>
            </w:r>
          </w:p>
        </w:tc>
        <w:tc>
          <w:tcPr>
            <w:tcW w:w="4009" w:type="dxa"/>
            <w:hideMark/>
          </w:tcPr>
          <w:p w14:paraId="75618E63" w14:textId="77777777" w:rsidR="00AB100E" w:rsidRPr="00AB100E" w:rsidRDefault="00AB100E" w:rsidP="00AB100E">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AB100E">
              <w:rPr>
                <w:lang w:val="en-US"/>
              </w:rPr>
              <w:t>Cân bằng tốt giữa Precision và Recall</w:t>
            </w:r>
          </w:p>
        </w:tc>
      </w:tr>
      <w:tr w:rsidR="00AB100E" w:rsidRPr="00AB100E" w14:paraId="6023E555" w14:textId="77777777" w:rsidTr="00AB100E">
        <w:tc>
          <w:tcPr>
            <w:cnfStyle w:val="001000000000" w:firstRow="0" w:lastRow="0" w:firstColumn="1" w:lastColumn="0" w:oddVBand="0" w:evenVBand="0" w:oddHBand="0" w:evenHBand="0" w:firstRowFirstColumn="0" w:firstRowLastColumn="0" w:lastRowFirstColumn="0" w:lastRowLastColumn="0"/>
            <w:tcW w:w="3009" w:type="dxa"/>
            <w:hideMark/>
          </w:tcPr>
          <w:p w14:paraId="335A8DB9" w14:textId="77777777" w:rsidR="00AB100E" w:rsidRPr="00AB100E" w:rsidRDefault="00AB100E" w:rsidP="00AB100E">
            <w:pPr>
              <w:pStyle w:val="Style1"/>
              <w:ind w:firstLine="0"/>
              <w:rPr>
                <w:b w:val="0"/>
                <w:bCs w:val="0"/>
                <w:lang w:val="en-US"/>
              </w:rPr>
            </w:pPr>
            <w:r w:rsidRPr="00AB100E">
              <w:rPr>
                <w:b w:val="0"/>
                <w:bCs w:val="0"/>
                <w:lang w:val="en-US"/>
              </w:rPr>
              <w:t>ROC-AUC</w:t>
            </w:r>
          </w:p>
        </w:tc>
        <w:tc>
          <w:tcPr>
            <w:tcW w:w="2008" w:type="dxa"/>
            <w:hideMark/>
          </w:tcPr>
          <w:p w14:paraId="33FBBAE3" w14:textId="4158EEA0" w:rsidR="00AB100E" w:rsidRPr="00600387" w:rsidRDefault="00600387" w:rsidP="00600387">
            <w:pPr>
              <w:pStyle w:val="Style1"/>
              <w:ind w:firstLine="0"/>
              <w:jc w:val="center"/>
              <w:cnfStyle w:val="000000000000" w:firstRow="0" w:lastRow="0" w:firstColumn="0" w:lastColumn="0" w:oddVBand="0" w:evenVBand="0" w:oddHBand="0" w:evenHBand="0" w:firstRowFirstColumn="0" w:firstRowLastColumn="0" w:lastRowFirstColumn="0" w:lastRowLastColumn="0"/>
            </w:pPr>
            <w:r>
              <w:rPr>
                <w:b/>
                <w:bCs/>
              </w:rPr>
              <w:t>99.03%</w:t>
            </w:r>
          </w:p>
        </w:tc>
        <w:tc>
          <w:tcPr>
            <w:tcW w:w="4009" w:type="dxa"/>
            <w:hideMark/>
          </w:tcPr>
          <w:p w14:paraId="5B3D77A5" w14:textId="77777777" w:rsidR="00AB100E" w:rsidRPr="00AB100E" w:rsidRDefault="00AB100E" w:rsidP="00AB100E">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AB100E">
              <w:rPr>
                <w:lang w:val="en-US"/>
              </w:rPr>
              <w:t>Phân biệt rất tốt trên mọi ngưỡng quyết định</w:t>
            </w:r>
          </w:p>
        </w:tc>
      </w:tr>
      <w:tr w:rsidR="00AB100E" w:rsidRPr="00AB100E" w14:paraId="4DDFD20C" w14:textId="77777777" w:rsidTr="00AB100E">
        <w:tc>
          <w:tcPr>
            <w:cnfStyle w:val="001000000000" w:firstRow="0" w:lastRow="0" w:firstColumn="1" w:lastColumn="0" w:oddVBand="0" w:evenVBand="0" w:oddHBand="0" w:evenHBand="0" w:firstRowFirstColumn="0" w:firstRowLastColumn="0" w:lastRowFirstColumn="0" w:lastRowLastColumn="0"/>
            <w:tcW w:w="3009" w:type="dxa"/>
            <w:hideMark/>
          </w:tcPr>
          <w:p w14:paraId="5C21D966" w14:textId="77777777" w:rsidR="00AB100E" w:rsidRPr="00AB100E" w:rsidRDefault="00AB100E" w:rsidP="00AB100E">
            <w:pPr>
              <w:pStyle w:val="Style1"/>
              <w:ind w:firstLine="0"/>
              <w:rPr>
                <w:b w:val="0"/>
                <w:bCs w:val="0"/>
                <w:lang w:val="en-US"/>
              </w:rPr>
            </w:pPr>
            <w:r w:rsidRPr="00AB100E">
              <w:rPr>
                <w:b w:val="0"/>
                <w:bCs w:val="0"/>
                <w:lang w:val="en-US"/>
              </w:rPr>
              <w:t>Precision (class 1)</w:t>
            </w:r>
          </w:p>
        </w:tc>
        <w:tc>
          <w:tcPr>
            <w:tcW w:w="2008" w:type="dxa"/>
            <w:hideMark/>
          </w:tcPr>
          <w:p w14:paraId="199E10FF" w14:textId="77777777" w:rsidR="00AB100E" w:rsidRPr="00AB100E" w:rsidRDefault="00AB100E" w:rsidP="00600387">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AB100E">
              <w:rPr>
                <w:b/>
                <w:bCs/>
                <w:lang w:val="en-US"/>
              </w:rPr>
              <w:t>80.0%</w:t>
            </w:r>
          </w:p>
        </w:tc>
        <w:tc>
          <w:tcPr>
            <w:tcW w:w="4009" w:type="dxa"/>
            <w:hideMark/>
          </w:tcPr>
          <w:p w14:paraId="5FFED28A" w14:textId="77777777" w:rsidR="00AB100E" w:rsidRPr="00AB100E" w:rsidRDefault="00AB100E" w:rsidP="00AB100E">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AB100E">
              <w:rPr>
                <w:lang w:val="en-US"/>
              </w:rPr>
              <w:t>4 false positive – không ảnh hưởng Top-1</w:t>
            </w:r>
          </w:p>
        </w:tc>
      </w:tr>
      <w:tr w:rsidR="00AB100E" w:rsidRPr="00AB100E" w14:paraId="5BCAC15A" w14:textId="77777777" w:rsidTr="00AB100E">
        <w:tc>
          <w:tcPr>
            <w:cnfStyle w:val="001000000000" w:firstRow="0" w:lastRow="0" w:firstColumn="1" w:lastColumn="0" w:oddVBand="0" w:evenVBand="0" w:oddHBand="0" w:evenHBand="0" w:firstRowFirstColumn="0" w:firstRowLastColumn="0" w:lastRowFirstColumn="0" w:lastRowLastColumn="0"/>
            <w:tcW w:w="3009" w:type="dxa"/>
            <w:hideMark/>
          </w:tcPr>
          <w:p w14:paraId="1E89EF00" w14:textId="77777777" w:rsidR="00AB100E" w:rsidRPr="00AB100E" w:rsidRDefault="00AB100E" w:rsidP="00AB100E">
            <w:pPr>
              <w:pStyle w:val="Style1"/>
              <w:ind w:firstLine="0"/>
              <w:rPr>
                <w:b w:val="0"/>
                <w:bCs w:val="0"/>
                <w:lang w:val="en-US"/>
              </w:rPr>
            </w:pPr>
            <w:r w:rsidRPr="00AB100E">
              <w:rPr>
                <w:b w:val="0"/>
                <w:bCs w:val="0"/>
                <w:lang w:val="en-US"/>
              </w:rPr>
              <w:t>Accuracy</w:t>
            </w:r>
          </w:p>
        </w:tc>
        <w:tc>
          <w:tcPr>
            <w:tcW w:w="2008" w:type="dxa"/>
            <w:hideMark/>
          </w:tcPr>
          <w:p w14:paraId="2CA2A845" w14:textId="41295751" w:rsidR="00AB100E" w:rsidRPr="00AB100E" w:rsidRDefault="00600387" w:rsidP="00600387">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Pr>
                <w:b/>
                <w:bCs/>
                <w:lang w:val="en-US"/>
              </w:rPr>
              <w:t>96</w:t>
            </w:r>
            <w:r>
              <w:rPr>
                <w:b/>
                <w:bCs/>
              </w:rPr>
              <w:t>.23</w:t>
            </w:r>
            <w:r w:rsidR="00AB100E" w:rsidRPr="00AB100E">
              <w:rPr>
                <w:b/>
                <w:bCs/>
                <w:lang w:val="en-US"/>
              </w:rPr>
              <w:t>%</w:t>
            </w:r>
          </w:p>
        </w:tc>
        <w:tc>
          <w:tcPr>
            <w:tcW w:w="4009" w:type="dxa"/>
            <w:hideMark/>
          </w:tcPr>
          <w:p w14:paraId="771E2DAA" w14:textId="77777777" w:rsidR="00AB100E" w:rsidRPr="00AB100E" w:rsidRDefault="00AB100E" w:rsidP="00A23EB4">
            <w:pPr>
              <w:pStyle w:val="Style1"/>
              <w:keepNext/>
              <w:ind w:firstLine="0"/>
              <w:cnfStyle w:val="000000000000" w:firstRow="0" w:lastRow="0" w:firstColumn="0" w:lastColumn="0" w:oddVBand="0" w:evenVBand="0" w:oddHBand="0" w:evenHBand="0" w:firstRowFirstColumn="0" w:firstRowLastColumn="0" w:lastRowFirstColumn="0" w:lastRowLastColumn="0"/>
              <w:rPr>
                <w:lang w:val="en-US"/>
              </w:rPr>
            </w:pPr>
            <w:r w:rsidRPr="00AB100E">
              <w:rPr>
                <w:lang w:val="en-US"/>
              </w:rPr>
              <w:t>Không phải chỉ số chính do mất cân bằng nhãn</w:t>
            </w:r>
          </w:p>
        </w:tc>
      </w:tr>
    </w:tbl>
    <w:p w14:paraId="0D5DBF16" w14:textId="26D7DE66" w:rsidR="00AB100E" w:rsidRPr="00A23EB4" w:rsidRDefault="00A23EB4" w:rsidP="00A23EB4">
      <w:pPr>
        <w:pStyle w:val="Caption"/>
        <w:rPr>
          <w:lang w:val="vi-VN"/>
        </w:rPr>
      </w:pPr>
      <w:bookmarkStart w:id="96" w:name="_Toc229268178"/>
      <w:r>
        <w:t xml:space="preserve">Bảng </w:t>
      </w:r>
      <w:fldSimple w:instr=" STYLEREF 1 \s ">
        <w:r>
          <w:rPr>
            <w:noProof/>
          </w:rPr>
          <w:t>4</w:t>
        </w:r>
      </w:fldSimple>
      <w:r>
        <w:t>.</w:t>
      </w:r>
      <w:fldSimple w:instr=" SEQ Bảng \* ARABIC \s 1 ">
        <w:r>
          <w:rPr>
            <w:noProof/>
          </w:rPr>
          <w:t>8</w:t>
        </w:r>
      </w:fldSimple>
      <w:r>
        <w:rPr>
          <w:lang w:val="vi-VN"/>
        </w:rPr>
        <w:t xml:space="preserve"> Kết quả train model</w:t>
      </w:r>
      <w:bookmarkEnd w:id="96"/>
    </w:p>
    <w:p w14:paraId="7151A89A" w14:textId="77777777" w:rsidR="00600387" w:rsidRPr="00600387" w:rsidRDefault="00600387" w:rsidP="00600387">
      <w:pPr>
        <w:pStyle w:val="Style1"/>
        <w:ind w:firstLine="0"/>
        <w:rPr>
          <w:lang w:val="en-US"/>
        </w:rPr>
      </w:pPr>
      <w:r w:rsidRPr="00600387">
        <w:rPr>
          <w:lang w:val="en-US"/>
        </w:rPr>
        <w:t>Nhận xét tổng hợp:</w:t>
      </w:r>
    </w:p>
    <w:p w14:paraId="64BE1328" w14:textId="77777777" w:rsidR="00600387" w:rsidRPr="00600387" w:rsidRDefault="00600387" w:rsidP="00BE33F8">
      <w:pPr>
        <w:pStyle w:val="Style1"/>
        <w:numPr>
          <w:ilvl w:val="0"/>
          <w:numId w:val="52"/>
        </w:numPr>
        <w:rPr>
          <w:lang w:val="en-US"/>
        </w:rPr>
      </w:pPr>
      <w:r w:rsidRPr="00600387">
        <w:rPr>
          <w:lang w:val="en-US"/>
        </w:rPr>
        <w:t>Top-1 Success Rate = 100% (16/16 events): Trong mọi healing event thuộc tập test, candidate đúng luôn được mô hình xếp hạng cao nhất. Đây là điều kiện đủ để hệ thống self-healing lựa chọn đúng phần tử thay thế mà không cần thêm bước hậu xử lý.</w:t>
      </w:r>
    </w:p>
    <w:p w14:paraId="6AF1BF11" w14:textId="384A3095" w:rsidR="00600387" w:rsidRPr="00600387" w:rsidRDefault="00600387" w:rsidP="00BE33F8">
      <w:pPr>
        <w:pStyle w:val="Style1"/>
        <w:numPr>
          <w:ilvl w:val="0"/>
          <w:numId w:val="52"/>
        </w:numPr>
        <w:rPr>
          <w:lang w:val="en-US"/>
        </w:rPr>
      </w:pPr>
      <w:r w:rsidRPr="00600387">
        <w:rPr>
          <w:lang w:val="en-US"/>
        </w:rPr>
        <w:t xml:space="preserve">Recall = 100% (FN = 0): Mô hình không bỏ sót bất kỳ candidate đúng nào. Trong self-healing, FN = bỏ sót candidate đúng = test case fail hoàn </w:t>
      </w:r>
      <w:r w:rsidR="00BE33F8">
        <w:rPr>
          <w:lang w:val="en-US"/>
        </w:rPr>
        <w:t>toàn</w:t>
      </w:r>
      <w:r w:rsidR="00BE33F8">
        <w:t>_</w:t>
      </w:r>
      <w:r w:rsidRPr="00600387">
        <w:rPr>
          <w:lang w:val="en-US"/>
        </w:rPr>
        <w:t>nguy hiểm hơn nhiều so với FP.</w:t>
      </w:r>
    </w:p>
    <w:p w14:paraId="573BF1B3" w14:textId="77777777" w:rsidR="00600387" w:rsidRPr="00600387" w:rsidRDefault="00600387" w:rsidP="00BE33F8">
      <w:pPr>
        <w:pStyle w:val="Style1"/>
        <w:numPr>
          <w:ilvl w:val="0"/>
          <w:numId w:val="52"/>
        </w:numPr>
        <w:rPr>
          <w:lang w:val="en-US"/>
        </w:rPr>
      </w:pPr>
      <w:r w:rsidRPr="00600387">
        <w:rPr>
          <w:lang w:val="en-US"/>
        </w:rPr>
        <w:t>4 False Positive (Precision = 80%): Bốn candidate sai được dự đoán nhầm là đúng. Tuy nhiên do Top-1 = 100%, candidate đúng vẫn đạt xác suất cao hơn tất cả 4 false positive trong mỗi event tương ứng.</w:t>
      </w:r>
    </w:p>
    <w:p w14:paraId="31B44A0D" w14:textId="19B9F56E" w:rsidR="00600387" w:rsidRPr="00600387" w:rsidRDefault="00600387" w:rsidP="00BE33F8">
      <w:pPr>
        <w:pStyle w:val="Style1"/>
        <w:numPr>
          <w:ilvl w:val="0"/>
          <w:numId w:val="52"/>
        </w:numPr>
        <w:rPr>
          <w:lang w:val="en-US"/>
        </w:rPr>
      </w:pPr>
      <w:r w:rsidRPr="00600387">
        <w:rPr>
          <w:lang w:val="en-US"/>
        </w:rPr>
        <w:t>ROC-AUC = 0.</w:t>
      </w:r>
      <w:r w:rsidR="00BE33F8">
        <w:rPr>
          <w:lang w:val="en-US"/>
        </w:rPr>
        <w:t>9903</w:t>
      </w:r>
      <w:r w:rsidRPr="00600387">
        <w:rPr>
          <w:lang w:val="en-US"/>
        </w:rPr>
        <w:t>: Mô hình có khả năng phân biệt rất tốt giữa candidate đúng và sai trên toàn bộ phổ ngưỡng quyết định. Kết quả này không phụ thuộc vào ngưỡng 0.5 mặc định, cho thấy tính tổng quát cao của mô hình.</w:t>
      </w:r>
    </w:p>
    <w:p w14:paraId="6FCC3AF3" w14:textId="3D7DA525" w:rsidR="00600387" w:rsidRDefault="00BE33F8" w:rsidP="00BE33F8">
      <w:pPr>
        <w:pStyle w:val="Heading3"/>
        <w:rPr>
          <w:lang w:val="vi-VN"/>
        </w:rPr>
      </w:pPr>
      <w:bookmarkStart w:id="97" w:name="_Toc229267389"/>
      <w:r>
        <w:t>Lấy</w:t>
      </w:r>
      <w:r>
        <w:rPr>
          <w:lang w:val="vi-VN"/>
        </w:rPr>
        <w:t xml:space="preserve"> trọng số tối ưu</w:t>
      </w:r>
      <w:bookmarkEnd w:id="97"/>
    </w:p>
    <w:p w14:paraId="4F560FAF" w14:textId="531C0D25" w:rsidR="00BE33F8" w:rsidRDefault="00BE33F8" w:rsidP="00BE33F8">
      <w:pPr>
        <w:pStyle w:val="Style1"/>
      </w:pPr>
      <w:r>
        <w:t>B1: Lấy giá trị tuyệt đối:</w:t>
      </w:r>
    </w:p>
    <w:p w14:paraId="57494BF9" w14:textId="405FD2BA" w:rsidR="00BE33F8" w:rsidRPr="00BE33F8" w:rsidRDefault="00BE33F8" w:rsidP="00BE33F8">
      <w:pPr>
        <w:pStyle w:val="Style1"/>
      </w:pPr>
      <m:oMathPara>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coef</m:t>
              </m:r>
            </m:e>
            <m:sub>
              <m:r>
                <w:rPr>
                  <w:rFonts w:ascii="Cambria Math" w:hAnsi="Cambria Math"/>
                </w:rPr>
                <m:t>i</m:t>
              </m:r>
            </m:sub>
          </m:sSub>
          <m:r>
            <w:rPr>
              <w:rFonts w:ascii="Cambria Math" w:hAnsi="Cambria Math"/>
            </w:rPr>
            <m:t>|</m:t>
          </m:r>
        </m:oMath>
      </m:oMathPara>
    </w:p>
    <w:p w14:paraId="17C33BDA" w14:textId="76AD042C" w:rsidR="00BE33F8" w:rsidRDefault="00BE33F8" w:rsidP="00BE33F8">
      <w:pPr>
        <w:pStyle w:val="Style1"/>
      </w:pPr>
      <w:r w:rsidRPr="00BE33F8">
        <w:rPr>
          <w:lang w:val="en-US"/>
        </w:rPr>
        <w:lastRenderedPageBreak/>
        <w:t>Bước này loại bỏ dấu âm nếu có. Hệ số âm trong Logistic Regression xuất hiện khi một feature tương quan nghịch với nhãn dương; lấy giá trị tuyệt đối đảm bảo trọng số luôn không âm.</w:t>
      </w:r>
    </w:p>
    <w:p w14:paraId="019F6434" w14:textId="67A91C1F" w:rsidR="00BE33F8" w:rsidRDefault="00BE33F8" w:rsidP="00BE33F8">
      <w:pPr>
        <w:pStyle w:val="Style1"/>
      </w:pPr>
      <w:r>
        <w:t>B2: Chuẩn hóa về tổng bằng 1:</w:t>
      </w:r>
    </w:p>
    <w:p w14:paraId="2EEBE5C0" w14:textId="42471AAC" w:rsidR="00BE33F8" w:rsidRPr="00BE33F8" w:rsidRDefault="00BE33F8" w:rsidP="00BE33F8">
      <w:pPr>
        <w:pStyle w:val="Style1"/>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m:t>
                  </m:r>
                </m:sup>
              </m:sSubSup>
            </m:num>
            <m:den>
              <m:nary>
                <m:naryPr>
                  <m:chr m:val="∑"/>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m:t>
                      </m:r>
                    </m:sup>
                  </m:sSubSup>
                </m:e>
              </m:nary>
            </m:den>
          </m:f>
        </m:oMath>
      </m:oMathPara>
    </w:p>
    <w:p w14:paraId="17E53508" w14:textId="6903E140" w:rsidR="00BE33F8" w:rsidRDefault="00BE33F8" w:rsidP="00BE33F8">
      <w:pPr>
        <w:pStyle w:val="Style1"/>
      </w:pPr>
      <w:r>
        <w:t>Sau khi chuẩn hóa ta có kết quả sau:</w:t>
      </w:r>
    </w:p>
    <w:tbl>
      <w:tblPr>
        <w:tblStyle w:val="GridTable1Light"/>
        <w:tblW w:w="9026" w:type="dxa"/>
        <w:tblLook w:val="04A0" w:firstRow="1" w:lastRow="0" w:firstColumn="1" w:lastColumn="0" w:noHBand="0" w:noVBand="1"/>
      </w:tblPr>
      <w:tblGrid>
        <w:gridCol w:w="2256"/>
        <w:gridCol w:w="1254"/>
        <w:gridCol w:w="1276"/>
        <w:gridCol w:w="4240"/>
      </w:tblGrid>
      <w:tr w:rsidR="00BE33F8" w:rsidRPr="00BE33F8" w14:paraId="18F35B3E" w14:textId="77777777" w:rsidTr="00BE33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shd w:val="clear" w:color="auto" w:fill="7030A0"/>
            <w:hideMark/>
          </w:tcPr>
          <w:p w14:paraId="51A9BA79" w14:textId="77777777" w:rsidR="00BE33F8" w:rsidRPr="00BE33F8" w:rsidRDefault="00BE33F8" w:rsidP="00BE33F8">
            <w:pPr>
              <w:pStyle w:val="Style1"/>
              <w:ind w:firstLine="0"/>
              <w:jc w:val="center"/>
              <w:rPr>
                <w:lang w:val="en-US"/>
              </w:rPr>
            </w:pPr>
            <w:r w:rsidRPr="00BE33F8">
              <w:rPr>
                <w:lang w:val="en-US"/>
              </w:rPr>
              <w:t>Feature</w:t>
            </w:r>
          </w:p>
        </w:tc>
        <w:tc>
          <w:tcPr>
            <w:tcW w:w="1254" w:type="dxa"/>
            <w:shd w:val="clear" w:color="auto" w:fill="7030A0"/>
            <w:hideMark/>
          </w:tcPr>
          <w:p w14:paraId="77639D9A" w14:textId="77777777" w:rsidR="00BE33F8" w:rsidRPr="00BE33F8" w:rsidRDefault="00BE33F8" w:rsidP="00BE33F8">
            <w:pPr>
              <w:pStyle w:val="Style1"/>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BE33F8">
              <w:rPr>
                <w:lang w:val="en-US"/>
              </w:rPr>
              <w:t>Hệ số hồi quy</w:t>
            </w:r>
          </w:p>
        </w:tc>
        <w:tc>
          <w:tcPr>
            <w:tcW w:w="1276" w:type="dxa"/>
            <w:shd w:val="clear" w:color="auto" w:fill="7030A0"/>
            <w:hideMark/>
          </w:tcPr>
          <w:p w14:paraId="43A2217E" w14:textId="76257EB2" w:rsidR="00BE33F8" w:rsidRPr="00BE33F8" w:rsidRDefault="00BE33F8" w:rsidP="00BE33F8">
            <w:pPr>
              <w:pStyle w:val="Style1"/>
              <w:ind w:firstLine="0"/>
              <w:jc w:val="center"/>
              <w:cnfStyle w:val="100000000000" w:firstRow="1" w:lastRow="0" w:firstColumn="0" w:lastColumn="0" w:oddVBand="0" w:evenVBand="0" w:oddHBand="0" w:evenHBand="0" w:firstRowFirstColumn="0" w:firstRowLastColumn="0" w:lastRowFirstColumn="0" w:lastRowLastColumn="0"/>
            </w:pPr>
            <w:r w:rsidRPr="00BE33F8">
              <w:rPr>
                <w:lang w:val="en-US"/>
              </w:rPr>
              <w:t xml:space="preserve">Trọng số </w:t>
            </w:r>
            <w:r>
              <w:rPr>
                <w:lang w:val="en-US"/>
              </w:rPr>
              <w:t>tối</w:t>
            </w:r>
            <w:r>
              <w:t xml:space="preserve"> ưu</w:t>
            </w:r>
          </w:p>
        </w:tc>
        <w:tc>
          <w:tcPr>
            <w:tcW w:w="4240" w:type="dxa"/>
            <w:shd w:val="clear" w:color="auto" w:fill="7030A0"/>
            <w:hideMark/>
          </w:tcPr>
          <w:p w14:paraId="3DEBC50D" w14:textId="77777777" w:rsidR="00BE33F8" w:rsidRPr="00BE33F8" w:rsidRDefault="00BE33F8" w:rsidP="00BE33F8">
            <w:pPr>
              <w:pStyle w:val="Style1"/>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BE33F8">
              <w:rPr>
                <w:lang w:val="en-US"/>
              </w:rPr>
              <w:t>Nhận xét</w:t>
            </w:r>
          </w:p>
        </w:tc>
      </w:tr>
      <w:tr w:rsidR="00BE33F8" w:rsidRPr="00BE33F8" w14:paraId="12DD3938" w14:textId="77777777" w:rsidTr="00BE33F8">
        <w:tc>
          <w:tcPr>
            <w:cnfStyle w:val="001000000000" w:firstRow="0" w:lastRow="0" w:firstColumn="1" w:lastColumn="0" w:oddVBand="0" w:evenVBand="0" w:oddHBand="0" w:evenHBand="0" w:firstRowFirstColumn="0" w:firstRowLastColumn="0" w:lastRowFirstColumn="0" w:lastRowLastColumn="0"/>
            <w:tcW w:w="2256" w:type="dxa"/>
            <w:hideMark/>
          </w:tcPr>
          <w:p w14:paraId="4B0012FE" w14:textId="77777777" w:rsidR="00BE33F8" w:rsidRPr="00BE33F8" w:rsidRDefault="00BE33F8" w:rsidP="00BE33F8">
            <w:pPr>
              <w:pStyle w:val="Style1"/>
              <w:ind w:firstLine="0"/>
              <w:rPr>
                <w:b w:val="0"/>
                <w:bCs w:val="0"/>
                <w:lang w:val="en-US"/>
              </w:rPr>
            </w:pPr>
            <w:r w:rsidRPr="00BE33F8">
              <w:rPr>
                <w:b w:val="0"/>
                <w:bCs w:val="0"/>
                <w:lang w:val="en-US"/>
              </w:rPr>
              <w:t>visual_score</w:t>
            </w:r>
          </w:p>
        </w:tc>
        <w:tc>
          <w:tcPr>
            <w:tcW w:w="1254" w:type="dxa"/>
            <w:hideMark/>
          </w:tcPr>
          <w:p w14:paraId="5CE58053" w14:textId="77777777" w:rsidR="00BE33F8" w:rsidRPr="00BE33F8" w:rsidRDefault="00BE33F8" w:rsidP="00BE33F8">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BE33F8">
              <w:rPr>
                <w:lang w:val="en-US"/>
              </w:rPr>
              <w:t>3.14</w:t>
            </w:r>
          </w:p>
        </w:tc>
        <w:tc>
          <w:tcPr>
            <w:tcW w:w="1276" w:type="dxa"/>
            <w:hideMark/>
          </w:tcPr>
          <w:p w14:paraId="6B78D920" w14:textId="77777777" w:rsidR="00BE33F8" w:rsidRPr="00BE33F8" w:rsidRDefault="00BE33F8" w:rsidP="00BE33F8">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BE33F8">
              <w:rPr>
                <w:b/>
                <w:bCs/>
                <w:lang w:val="en-US"/>
              </w:rPr>
              <w:t>0.54</w:t>
            </w:r>
          </w:p>
        </w:tc>
        <w:tc>
          <w:tcPr>
            <w:tcW w:w="4240" w:type="dxa"/>
            <w:hideMark/>
          </w:tcPr>
          <w:p w14:paraId="162E8CD3" w14:textId="77777777" w:rsidR="00BE33F8" w:rsidRPr="00BE33F8" w:rsidRDefault="00BE33F8" w:rsidP="00BE33F8">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BE33F8">
              <w:rPr>
                <w:lang w:val="en-US"/>
              </w:rPr>
              <w:t>Đặc trưng quan trọng nhất từ dữ liệu</w:t>
            </w:r>
          </w:p>
        </w:tc>
      </w:tr>
      <w:tr w:rsidR="00BE33F8" w:rsidRPr="00BE33F8" w14:paraId="588C93C8" w14:textId="77777777" w:rsidTr="00BE33F8">
        <w:tc>
          <w:tcPr>
            <w:cnfStyle w:val="001000000000" w:firstRow="0" w:lastRow="0" w:firstColumn="1" w:lastColumn="0" w:oddVBand="0" w:evenVBand="0" w:oddHBand="0" w:evenHBand="0" w:firstRowFirstColumn="0" w:firstRowLastColumn="0" w:lastRowFirstColumn="0" w:lastRowLastColumn="0"/>
            <w:tcW w:w="2256" w:type="dxa"/>
            <w:hideMark/>
          </w:tcPr>
          <w:p w14:paraId="4BE8E685" w14:textId="77777777" w:rsidR="00BE33F8" w:rsidRPr="00BE33F8" w:rsidRDefault="00BE33F8" w:rsidP="00BE33F8">
            <w:pPr>
              <w:pStyle w:val="Style1"/>
              <w:ind w:firstLine="0"/>
              <w:rPr>
                <w:b w:val="0"/>
                <w:bCs w:val="0"/>
                <w:lang w:val="en-US"/>
              </w:rPr>
            </w:pPr>
            <w:r w:rsidRPr="00BE33F8">
              <w:rPr>
                <w:b w:val="0"/>
                <w:bCs w:val="0"/>
                <w:lang w:val="en-US"/>
              </w:rPr>
              <w:t>attr_score</w:t>
            </w:r>
          </w:p>
        </w:tc>
        <w:tc>
          <w:tcPr>
            <w:tcW w:w="1254" w:type="dxa"/>
            <w:hideMark/>
          </w:tcPr>
          <w:p w14:paraId="40E0599A" w14:textId="77777777" w:rsidR="00BE33F8" w:rsidRPr="00BE33F8" w:rsidRDefault="00BE33F8" w:rsidP="00BE33F8">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BE33F8">
              <w:rPr>
                <w:lang w:val="en-US"/>
              </w:rPr>
              <w:t>1.81</w:t>
            </w:r>
          </w:p>
        </w:tc>
        <w:tc>
          <w:tcPr>
            <w:tcW w:w="1276" w:type="dxa"/>
            <w:hideMark/>
          </w:tcPr>
          <w:p w14:paraId="79DA4840" w14:textId="77777777" w:rsidR="00BE33F8" w:rsidRPr="00BE33F8" w:rsidRDefault="00BE33F8" w:rsidP="00BE33F8">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BE33F8">
              <w:rPr>
                <w:b/>
                <w:bCs/>
                <w:lang w:val="en-US"/>
              </w:rPr>
              <w:t>0.19</w:t>
            </w:r>
          </w:p>
        </w:tc>
        <w:tc>
          <w:tcPr>
            <w:tcW w:w="4240" w:type="dxa"/>
            <w:hideMark/>
          </w:tcPr>
          <w:p w14:paraId="4612C140" w14:textId="77777777" w:rsidR="00BE33F8" w:rsidRPr="00BE33F8" w:rsidRDefault="00BE33F8" w:rsidP="00BE33F8">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BE33F8">
              <w:rPr>
                <w:lang w:val="en-US"/>
              </w:rPr>
              <w:t>Cùng mức với sem_score</w:t>
            </w:r>
          </w:p>
        </w:tc>
      </w:tr>
      <w:tr w:rsidR="00BE33F8" w:rsidRPr="00BE33F8" w14:paraId="78D2412F" w14:textId="77777777" w:rsidTr="00BE33F8">
        <w:tc>
          <w:tcPr>
            <w:cnfStyle w:val="001000000000" w:firstRow="0" w:lastRow="0" w:firstColumn="1" w:lastColumn="0" w:oddVBand="0" w:evenVBand="0" w:oddHBand="0" w:evenHBand="0" w:firstRowFirstColumn="0" w:firstRowLastColumn="0" w:lastRowFirstColumn="0" w:lastRowLastColumn="0"/>
            <w:tcW w:w="2256" w:type="dxa"/>
            <w:hideMark/>
          </w:tcPr>
          <w:p w14:paraId="240E5033" w14:textId="77777777" w:rsidR="00BE33F8" w:rsidRPr="00BE33F8" w:rsidRDefault="00BE33F8" w:rsidP="00BE33F8">
            <w:pPr>
              <w:pStyle w:val="Style1"/>
              <w:ind w:firstLine="0"/>
              <w:rPr>
                <w:b w:val="0"/>
                <w:bCs w:val="0"/>
                <w:lang w:val="en-US"/>
              </w:rPr>
            </w:pPr>
            <w:r w:rsidRPr="00BE33F8">
              <w:rPr>
                <w:b w:val="0"/>
                <w:bCs w:val="0"/>
                <w:lang w:val="en-US"/>
              </w:rPr>
              <w:t>sem_score</w:t>
            </w:r>
          </w:p>
        </w:tc>
        <w:tc>
          <w:tcPr>
            <w:tcW w:w="1254" w:type="dxa"/>
            <w:hideMark/>
          </w:tcPr>
          <w:p w14:paraId="5427879F" w14:textId="77777777" w:rsidR="00BE33F8" w:rsidRPr="00BE33F8" w:rsidRDefault="00BE33F8" w:rsidP="00BE33F8">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BE33F8">
              <w:rPr>
                <w:lang w:val="en-US"/>
              </w:rPr>
              <w:t>1.79</w:t>
            </w:r>
          </w:p>
        </w:tc>
        <w:tc>
          <w:tcPr>
            <w:tcW w:w="1276" w:type="dxa"/>
            <w:hideMark/>
          </w:tcPr>
          <w:p w14:paraId="0B8AC977" w14:textId="77777777" w:rsidR="00BE33F8" w:rsidRPr="00BE33F8" w:rsidRDefault="00BE33F8" w:rsidP="00BE33F8">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BE33F8">
              <w:rPr>
                <w:b/>
                <w:bCs/>
                <w:lang w:val="en-US"/>
              </w:rPr>
              <w:t>0.19</w:t>
            </w:r>
          </w:p>
        </w:tc>
        <w:tc>
          <w:tcPr>
            <w:tcW w:w="4240" w:type="dxa"/>
            <w:hideMark/>
          </w:tcPr>
          <w:p w14:paraId="665F8084" w14:textId="77777777" w:rsidR="00BE33F8" w:rsidRPr="00BE33F8" w:rsidRDefault="00BE33F8" w:rsidP="00BE33F8">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BE33F8">
              <w:rPr>
                <w:lang w:val="en-US"/>
              </w:rPr>
              <w:t>Tương quan cao với attr_score</w:t>
            </w:r>
          </w:p>
        </w:tc>
      </w:tr>
      <w:tr w:rsidR="00BE33F8" w:rsidRPr="00BE33F8" w14:paraId="0E5C2F72" w14:textId="77777777" w:rsidTr="00BE33F8">
        <w:tc>
          <w:tcPr>
            <w:cnfStyle w:val="001000000000" w:firstRow="0" w:lastRow="0" w:firstColumn="1" w:lastColumn="0" w:oddVBand="0" w:evenVBand="0" w:oddHBand="0" w:evenHBand="0" w:firstRowFirstColumn="0" w:firstRowLastColumn="0" w:lastRowFirstColumn="0" w:lastRowLastColumn="0"/>
            <w:tcW w:w="2256" w:type="dxa"/>
            <w:hideMark/>
          </w:tcPr>
          <w:p w14:paraId="351BA43B" w14:textId="77777777" w:rsidR="00BE33F8" w:rsidRPr="00BE33F8" w:rsidRDefault="00BE33F8" w:rsidP="00BE33F8">
            <w:pPr>
              <w:pStyle w:val="Style1"/>
              <w:ind w:firstLine="0"/>
              <w:rPr>
                <w:b w:val="0"/>
                <w:bCs w:val="0"/>
                <w:lang w:val="en-US"/>
              </w:rPr>
            </w:pPr>
            <w:r w:rsidRPr="00BE33F8">
              <w:rPr>
                <w:b w:val="0"/>
                <w:bCs w:val="0"/>
                <w:lang w:val="en-US"/>
              </w:rPr>
              <w:t>struct_score</w:t>
            </w:r>
          </w:p>
        </w:tc>
        <w:tc>
          <w:tcPr>
            <w:tcW w:w="1254" w:type="dxa"/>
            <w:hideMark/>
          </w:tcPr>
          <w:p w14:paraId="00784487" w14:textId="77777777" w:rsidR="00BE33F8" w:rsidRPr="00BE33F8" w:rsidRDefault="00BE33F8" w:rsidP="00BE33F8">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BE33F8">
              <w:rPr>
                <w:lang w:val="en-US"/>
              </w:rPr>
              <w:t>0.67</w:t>
            </w:r>
          </w:p>
        </w:tc>
        <w:tc>
          <w:tcPr>
            <w:tcW w:w="1276" w:type="dxa"/>
            <w:hideMark/>
          </w:tcPr>
          <w:p w14:paraId="20E9A166" w14:textId="77777777" w:rsidR="00BE33F8" w:rsidRPr="00BE33F8" w:rsidRDefault="00BE33F8" w:rsidP="00BE33F8">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BE33F8">
              <w:rPr>
                <w:b/>
                <w:bCs/>
                <w:lang w:val="en-US"/>
              </w:rPr>
              <w:t>0.07</w:t>
            </w:r>
          </w:p>
        </w:tc>
        <w:tc>
          <w:tcPr>
            <w:tcW w:w="4240" w:type="dxa"/>
            <w:hideMark/>
          </w:tcPr>
          <w:p w14:paraId="3DE17BEE" w14:textId="77777777" w:rsidR="00BE33F8" w:rsidRPr="00BE33F8" w:rsidRDefault="00BE33F8" w:rsidP="00BE33F8">
            <w:pPr>
              <w:pStyle w:val="Style1"/>
              <w:ind w:firstLine="0"/>
              <w:cnfStyle w:val="000000000000" w:firstRow="0" w:lastRow="0" w:firstColumn="0" w:lastColumn="0" w:oddVBand="0" w:evenVBand="0" w:oddHBand="0" w:evenHBand="0" w:firstRowFirstColumn="0" w:firstRowLastColumn="0" w:lastRowFirstColumn="0" w:lastRowLastColumn="0"/>
              <w:rPr>
                <w:lang w:val="en-US"/>
              </w:rPr>
            </w:pPr>
            <w:r w:rsidRPr="00BE33F8">
              <w:rPr>
                <w:lang w:val="en-US"/>
              </w:rPr>
              <w:t>Độ phân biệt thấp hơn</w:t>
            </w:r>
          </w:p>
        </w:tc>
      </w:tr>
      <w:tr w:rsidR="00BE33F8" w:rsidRPr="00BE33F8" w14:paraId="378EEA23" w14:textId="77777777" w:rsidTr="00BE33F8">
        <w:tc>
          <w:tcPr>
            <w:cnfStyle w:val="001000000000" w:firstRow="0" w:lastRow="0" w:firstColumn="1" w:lastColumn="0" w:oddVBand="0" w:evenVBand="0" w:oddHBand="0" w:evenHBand="0" w:firstRowFirstColumn="0" w:firstRowLastColumn="0" w:lastRowFirstColumn="0" w:lastRowLastColumn="0"/>
            <w:tcW w:w="2256" w:type="dxa"/>
            <w:hideMark/>
          </w:tcPr>
          <w:p w14:paraId="0194D945" w14:textId="77777777" w:rsidR="00BE33F8" w:rsidRPr="00BE33F8" w:rsidRDefault="00BE33F8" w:rsidP="00BE33F8">
            <w:pPr>
              <w:pStyle w:val="Style1"/>
              <w:ind w:firstLine="0"/>
              <w:rPr>
                <w:b w:val="0"/>
                <w:bCs w:val="0"/>
                <w:lang w:val="en-US"/>
              </w:rPr>
            </w:pPr>
            <w:r w:rsidRPr="00BE33F8">
              <w:rPr>
                <w:b w:val="0"/>
                <w:bCs w:val="0"/>
                <w:lang w:val="en-US"/>
              </w:rPr>
              <w:t>ctx_score</w:t>
            </w:r>
          </w:p>
        </w:tc>
        <w:tc>
          <w:tcPr>
            <w:tcW w:w="1254" w:type="dxa"/>
            <w:hideMark/>
          </w:tcPr>
          <w:p w14:paraId="465FF007" w14:textId="77777777" w:rsidR="00BE33F8" w:rsidRPr="00BE33F8" w:rsidRDefault="00BE33F8" w:rsidP="00BE33F8">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BE33F8">
              <w:rPr>
                <w:lang w:val="en-US"/>
              </w:rPr>
              <w:t>0.12</w:t>
            </w:r>
          </w:p>
        </w:tc>
        <w:tc>
          <w:tcPr>
            <w:tcW w:w="1276" w:type="dxa"/>
            <w:hideMark/>
          </w:tcPr>
          <w:p w14:paraId="69880CB7" w14:textId="77777777" w:rsidR="00BE33F8" w:rsidRPr="00BE33F8" w:rsidRDefault="00BE33F8" w:rsidP="00BE33F8">
            <w:pPr>
              <w:pStyle w:val="Style1"/>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BE33F8">
              <w:rPr>
                <w:b/>
                <w:bCs/>
                <w:lang w:val="en-US"/>
              </w:rPr>
              <w:t>0.01</w:t>
            </w:r>
          </w:p>
        </w:tc>
        <w:tc>
          <w:tcPr>
            <w:tcW w:w="4240" w:type="dxa"/>
            <w:hideMark/>
          </w:tcPr>
          <w:p w14:paraId="235CBB6C" w14:textId="77777777" w:rsidR="00BE33F8" w:rsidRPr="00BE33F8" w:rsidRDefault="00BE33F8" w:rsidP="00A23EB4">
            <w:pPr>
              <w:pStyle w:val="Style1"/>
              <w:keepNext/>
              <w:ind w:firstLine="0"/>
              <w:cnfStyle w:val="000000000000" w:firstRow="0" w:lastRow="0" w:firstColumn="0" w:lastColumn="0" w:oddVBand="0" w:evenVBand="0" w:oddHBand="0" w:evenHBand="0" w:firstRowFirstColumn="0" w:firstRowLastColumn="0" w:lastRowFirstColumn="0" w:lastRowLastColumn="0"/>
              <w:rPr>
                <w:lang w:val="en-US"/>
              </w:rPr>
            </w:pPr>
            <w:r w:rsidRPr="00BE33F8">
              <w:rPr>
                <w:lang w:val="en-US"/>
              </w:rPr>
              <w:t>Ngữ cảnh DOM ít biến đổi trong dataset</w:t>
            </w:r>
          </w:p>
        </w:tc>
      </w:tr>
    </w:tbl>
    <w:p w14:paraId="7C110161" w14:textId="551C3467" w:rsidR="00BE33F8" w:rsidRPr="00A23EB4" w:rsidRDefault="00A23EB4" w:rsidP="00A23EB4">
      <w:pPr>
        <w:pStyle w:val="Caption"/>
        <w:rPr>
          <w:lang w:val="vi-VN"/>
        </w:rPr>
      </w:pPr>
      <w:bookmarkStart w:id="98" w:name="_Toc229268179"/>
      <w:r>
        <w:t xml:space="preserve">Bảng </w:t>
      </w:r>
      <w:fldSimple w:instr=" STYLEREF 1 \s ">
        <w:r>
          <w:rPr>
            <w:noProof/>
          </w:rPr>
          <w:t>4</w:t>
        </w:r>
      </w:fldSimple>
      <w:r>
        <w:t>.</w:t>
      </w:r>
      <w:fldSimple w:instr=" SEQ Bảng \* ARABIC \s 1 ">
        <w:r>
          <w:rPr>
            <w:noProof/>
          </w:rPr>
          <w:t>9</w:t>
        </w:r>
      </w:fldSimple>
      <w:r>
        <w:rPr>
          <w:lang w:val="vi-VN"/>
        </w:rPr>
        <w:t xml:space="preserve"> Kết quả trọng số tối ưu</w:t>
      </w:r>
      <w:bookmarkEnd w:id="98"/>
    </w:p>
    <w:p w14:paraId="30F13B42" w14:textId="77777777" w:rsidR="00834265" w:rsidRPr="00834265" w:rsidRDefault="00834265" w:rsidP="00834265">
      <w:pPr>
        <w:pStyle w:val="Style1"/>
        <w:rPr>
          <w:szCs w:val="26"/>
          <w:lang w:val="en-US"/>
        </w:rPr>
      </w:pPr>
      <w:r w:rsidRPr="00834265">
        <w:rPr>
          <w:szCs w:val="26"/>
          <w:lang w:val="en-US"/>
        </w:rPr>
        <w:t>Kết quả cho thấy visual_score chiếm tỷ trọng cao nhất (0.54), vượt trội so với kỳ vọng từ các nghiên cứu liên quan vốn coi attr_score và sem_score là đặc trưng quan trọng nhất. Có ba nguyên nhân chính:</w:t>
      </w:r>
    </w:p>
    <w:p w14:paraId="317B33A3" w14:textId="77777777" w:rsidR="00834265" w:rsidRPr="00834265" w:rsidRDefault="00834265" w:rsidP="00834265">
      <w:pPr>
        <w:pStyle w:val="Style1"/>
        <w:numPr>
          <w:ilvl w:val="0"/>
          <w:numId w:val="53"/>
        </w:numPr>
        <w:rPr>
          <w:szCs w:val="26"/>
          <w:lang w:val="en-US"/>
        </w:rPr>
      </w:pPr>
      <w:r w:rsidRPr="00834265">
        <w:rPr>
          <w:szCs w:val="26"/>
          <w:lang w:val="en-US"/>
        </w:rPr>
        <w:t>Đặc điểm mutation trong dataset: Phần lớn phần tử bị thay đổi thuộc tính định danh (id, class, data-testid) qua các phiên bản UI nhưng vẫn giữ nguyên vị trí và kích thước trực quan. Do đó visual_score trở thành dấu hiệu phân biệt đáng tin cậy và ổn định hơn các sub-score còn lại trong điều kiện cụ thể này.</w:t>
      </w:r>
    </w:p>
    <w:p w14:paraId="5E78B3D4" w14:textId="77777777" w:rsidR="00834265" w:rsidRPr="00834265" w:rsidRDefault="00834265" w:rsidP="00834265">
      <w:pPr>
        <w:pStyle w:val="Style1"/>
        <w:numPr>
          <w:ilvl w:val="0"/>
          <w:numId w:val="53"/>
        </w:numPr>
        <w:rPr>
          <w:szCs w:val="26"/>
          <w:lang w:val="en-US"/>
        </w:rPr>
      </w:pPr>
      <w:r w:rsidRPr="00834265">
        <w:rPr>
          <w:szCs w:val="26"/>
          <w:lang w:val="en-US"/>
        </w:rPr>
        <w:t>Hiện tượng multicollinearity: attr_score, sem_score và struct_score có tương quan cao với nhau trong tập dữ liệu (phần tử đúng thường có điểm cao ở cả ba chiều này cùng lúc). Khi nhiều feature mang thông tin tương tự, Logistic Regression có xu hướng không phân tán đều trọng số mà dồn về đặc trưng có tín hiệu phân biệt rõ ràng nhất.</w:t>
      </w:r>
    </w:p>
    <w:p w14:paraId="5797AE05" w14:textId="77777777" w:rsidR="00834265" w:rsidRPr="00834265" w:rsidRDefault="00834265" w:rsidP="00834265">
      <w:pPr>
        <w:pStyle w:val="Style1"/>
        <w:numPr>
          <w:ilvl w:val="0"/>
          <w:numId w:val="53"/>
        </w:numPr>
        <w:rPr>
          <w:szCs w:val="26"/>
          <w:lang w:val="en-US"/>
        </w:rPr>
      </w:pPr>
      <w:r w:rsidRPr="00834265">
        <w:rPr>
          <w:szCs w:val="26"/>
          <w:lang w:val="en-US"/>
        </w:rPr>
        <w:t>ctx_score thấp (0.01): Ngữ cảnh DOM lân cận (phần tử cha, anh em) ít thay đổi giữa các phiên bản UI trong tập dữ liệu hiện tại, khiến ctx_score có độ biến thiên thấp và đóng góp rất ít vào khả năng phân biệt candidate.</w:t>
      </w:r>
    </w:p>
    <w:p w14:paraId="70FBE622" w14:textId="77777777" w:rsidR="00834265" w:rsidRPr="00834265" w:rsidRDefault="00834265" w:rsidP="00834265">
      <w:pPr>
        <w:pStyle w:val="Style1"/>
        <w:rPr>
          <w:szCs w:val="26"/>
          <w:lang w:val="en-US"/>
        </w:rPr>
      </w:pPr>
    </w:p>
    <w:p w14:paraId="6ECE9CD7" w14:textId="4772B933" w:rsidR="00BE33F8" w:rsidRDefault="00834265" w:rsidP="00834265">
      <w:pPr>
        <w:pStyle w:val="Style1"/>
        <w:rPr>
          <w:szCs w:val="26"/>
        </w:rPr>
      </w:pPr>
      <w:r w:rsidRPr="00834265">
        <w:rPr>
          <w:szCs w:val="26"/>
          <w:lang w:val="en-US"/>
        </w:rPr>
        <w:lastRenderedPageBreak/>
        <w:t xml:space="preserve">Bộ trọng số này được tích hợp trực tiếp vào hàm tính </w:t>
      </w:r>
      <w:r>
        <w:rPr>
          <w:szCs w:val="26"/>
        </w:rPr>
        <w:t xml:space="preserve">similarity </w:t>
      </w:r>
      <w:r w:rsidRPr="00834265">
        <w:rPr>
          <w:szCs w:val="26"/>
          <w:lang w:val="en-US"/>
        </w:rPr>
        <w:t xml:space="preserve">của hệ thống </w:t>
      </w:r>
      <w:r>
        <w:rPr>
          <w:szCs w:val="26"/>
          <w:lang w:val="en-US"/>
        </w:rPr>
        <w:t>self</w:t>
      </w:r>
      <w:r>
        <w:rPr>
          <w:szCs w:val="26"/>
        </w:rPr>
        <w:t>-</w:t>
      </w:r>
      <w:r w:rsidRPr="00834265">
        <w:rPr>
          <w:szCs w:val="26"/>
          <w:lang w:val="en-US"/>
        </w:rPr>
        <w:t>healing, thay thế cho bộ trọng số</w:t>
      </w:r>
      <w:r>
        <w:rPr>
          <w:szCs w:val="26"/>
        </w:rPr>
        <w:t xml:space="preserve"> được tính bằng</w:t>
      </w:r>
      <w:r w:rsidRPr="00834265">
        <w:rPr>
          <w:szCs w:val="26"/>
          <w:lang w:val="en-US"/>
        </w:rPr>
        <w:t xml:space="preserve"> </w:t>
      </w:r>
      <w:r>
        <w:rPr>
          <w:szCs w:val="26"/>
          <w:lang w:val="en-US"/>
        </w:rPr>
        <w:t>SAW</w:t>
      </w:r>
      <w:r>
        <w:rPr>
          <w:szCs w:val="26"/>
        </w:rPr>
        <w:t>/AHP</w:t>
      </w:r>
      <w:r w:rsidRPr="00834265">
        <w:rPr>
          <w:szCs w:val="26"/>
          <w:lang w:val="en-US"/>
        </w:rPr>
        <w:t xml:space="preserve"> ban </w:t>
      </w:r>
      <w:r>
        <w:rPr>
          <w:szCs w:val="26"/>
          <w:lang w:val="en-US"/>
        </w:rPr>
        <w:t>đầu</w:t>
      </w:r>
      <w:r>
        <w:rPr>
          <w:szCs w:val="26"/>
        </w:rPr>
        <w:t>.</w:t>
      </w:r>
    </w:p>
    <w:p w14:paraId="60F5878C" w14:textId="73D80B67" w:rsidR="0080720C" w:rsidRDefault="0080720C" w:rsidP="0080720C">
      <w:pPr>
        <w:pStyle w:val="Heading2"/>
        <w:rPr>
          <w:lang w:val="vi-VN"/>
        </w:rPr>
      </w:pPr>
      <w:bookmarkStart w:id="99" w:name="_Toc229267390"/>
      <w:r>
        <w:t>So</w:t>
      </w:r>
      <w:r>
        <w:rPr>
          <w:lang w:val="vi-VN"/>
        </w:rPr>
        <w:t xml:space="preserve"> sánh SAW/AHP với Model tối ưu (ML)</w:t>
      </w:r>
      <w:bookmarkEnd w:id="99"/>
    </w:p>
    <w:p w14:paraId="1DE5AB0C" w14:textId="22331C99" w:rsidR="001C20BA" w:rsidRPr="001C20BA" w:rsidRDefault="001C20BA" w:rsidP="001C20BA">
      <w:pPr>
        <w:rPr>
          <w:lang w:val="vi-VN"/>
        </w:rPr>
      </w:pPr>
      <w:r>
        <w:rPr>
          <w:lang w:val="vi-VN"/>
        </w:rPr>
        <w:t>So sánh accuracy</w:t>
      </w:r>
    </w:p>
    <w:p w14:paraId="0F4042C5" w14:textId="77777777" w:rsidR="00A23EB4" w:rsidRDefault="0080720C" w:rsidP="00A23EB4">
      <w:pPr>
        <w:keepNext/>
      </w:pPr>
      <w:r>
        <w:rPr>
          <w:noProof/>
          <w:lang w:val="vi-VN"/>
        </w:rPr>
        <w:drawing>
          <wp:inline distT="0" distB="0" distL="0" distR="0" wp14:anchorId="2301EF3E" wp14:editId="39A03188">
            <wp:extent cx="4810125" cy="3206750"/>
            <wp:effectExtent l="0" t="0" r="9525" b="0"/>
            <wp:docPr id="1861845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45132" name="Picture 1861845132"/>
                    <pic:cNvPicPr/>
                  </pic:nvPicPr>
                  <pic:blipFill>
                    <a:blip r:embed="rId31"/>
                    <a:stretch>
                      <a:fillRect/>
                    </a:stretch>
                  </pic:blipFill>
                  <pic:spPr>
                    <a:xfrm>
                      <a:off x="0" y="0"/>
                      <a:ext cx="4810551" cy="3207034"/>
                    </a:xfrm>
                    <a:prstGeom prst="rect">
                      <a:avLst/>
                    </a:prstGeom>
                  </pic:spPr>
                </pic:pic>
              </a:graphicData>
            </a:graphic>
          </wp:inline>
        </w:drawing>
      </w:r>
    </w:p>
    <w:p w14:paraId="542618CA" w14:textId="68E2AAA8" w:rsidR="0080720C" w:rsidRPr="00A23EB4" w:rsidRDefault="00A23EB4" w:rsidP="00A23EB4">
      <w:pPr>
        <w:pStyle w:val="Caption"/>
        <w:ind w:left="1440" w:firstLine="720"/>
        <w:jc w:val="left"/>
        <w:rPr>
          <w:lang w:val="vi-VN"/>
        </w:rPr>
      </w:pPr>
      <w:bookmarkStart w:id="100" w:name="_Toc229267744"/>
      <w:r>
        <w:t xml:space="preserve">Hình </w:t>
      </w:r>
      <w:fldSimple w:instr=" STYLEREF 1 \s ">
        <w:r w:rsidR="00A87D2D">
          <w:rPr>
            <w:noProof/>
          </w:rPr>
          <w:t>4</w:t>
        </w:r>
      </w:fldSimple>
      <w:r w:rsidR="00A87D2D">
        <w:t>.</w:t>
      </w:r>
      <w:fldSimple w:instr=" SEQ Hình \* ARABIC \s 1 ">
        <w:r w:rsidR="00A87D2D">
          <w:rPr>
            <w:noProof/>
          </w:rPr>
          <w:t>15</w:t>
        </w:r>
      </w:fldSimple>
      <w:r>
        <w:rPr>
          <w:lang w:val="vi-VN"/>
        </w:rPr>
        <w:t xml:space="preserve"> So sánh Accuracy</w:t>
      </w:r>
      <w:bookmarkEnd w:id="100"/>
    </w:p>
    <w:p w14:paraId="7EB94CD4" w14:textId="25C56C62" w:rsidR="0080720C" w:rsidRDefault="0080720C" w:rsidP="0080720C">
      <w:pPr>
        <w:rPr>
          <w:lang w:val="vi-VN"/>
        </w:rPr>
      </w:pPr>
      <w:r>
        <w:rPr>
          <w:lang w:val="vi-VN"/>
        </w:rPr>
        <w:t>Nhận xét: Cả hai đều đạt 100% - tức là chọn đúng ứng viên. Về kết quả cuối, hai cách ngang nhau. Nhưng câu hỏi là: Cái nào tự tin hơn?</w:t>
      </w:r>
    </w:p>
    <w:p w14:paraId="33602D7A" w14:textId="77777777" w:rsidR="00D42367" w:rsidRDefault="001C20BA" w:rsidP="0080720C">
      <w:pPr>
        <w:rPr>
          <w:lang w:val="vi-VN"/>
        </w:rPr>
      </w:pPr>
      <w:r>
        <w:rPr>
          <w:lang w:val="vi-VN"/>
        </w:rPr>
        <w:t xml:space="preserve">So sánh score </w:t>
      </w:r>
      <w:r w:rsidR="00D42367">
        <w:rPr>
          <w:lang w:val="vi-VN"/>
        </w:rPr>
        <w:t>gap_khoảng cách giữa ứng viên đúng và sai</w:t>
      </w:r>
    </w:p>
    <w:p w14:paraId="0D97B0A6" w14:textId="77777777" w:rsidR="00D42367" w:rsidRDefault="001C20BA" w:rsidP="00D42367">
      <w:pPr>
        <w:pStyle w:val="Style1"/>
      </w:pPr>
      <w:r>
        <w:t>score gap = điểm ứng viên đúng – điểm ứng viên sai</w:t>
      </w:r>
    </w:p>
    <w:p w14:paraId="11824166" w14:textId="5F74596E" w:rsidR="001C20BA" w:rsidRDefault="001C20BA" w:rsidP="00D42367">
      <w:pPr>
        <w:pStyle w:val="Style1"/>
      </w:pPr>
      <w:r>
        <w:t>gap càng lớn thì càng tự tin, càng ít càng rủi ro.</w:t>
      </w:r>
    </w:p>
    <w:p w14:paraId="5A704311" w14:textId="77777777" w:rsidR="00A23EB4" w:rsidRDefault="0080720C" w:rsidP="00A23EB4">
      <w:pPr>
        <w:keepNext/>
      </w:pPr>
      <w:r>
        <w:rPr>
          <w:noProof/>
          <w:lang w:val="vi-VN"/>
        </w:rPr>
        <w:drawing>
          <wp:inline distT="0" distB="0" distL="0" distR="0" wp14:anchorId="7B1D81BD" wp14:editId="1DBB421F">
            <wp:extent cx="5939790" cy="1979930"/>
            <wp:effectExtent l="0" t="0" r="3810" b="1270"/>
            <wp:docPr id="1046720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20852" name="Picture 1046720852"/>
                    <pic:cNvPicPr/>
                  </pic:nvPicPr>
                  <pic:blipFill>
                    <a:blip r:embed="rId32"/>
                    <a:stretch>
                      <a:fillRect/>
                    </a:stretch>
                  </pic:blipFill>
                  <pic:spPr>
                    <a:xfrm>
                      <a:off x="0" y="0"/>
                      <a:ext cx="5939790" cy="1979930"/>
                    </a:xfrm>
                    <a:prstGeom prst="rect">
                      <a:avLst/>
                    </a:prstGeom>
                  </pic:spPr>
                </pic:pic>
              </a:graphicData>
            </a:graphic>
          </wp:inline>
        </w:drawing>
      </w:r>
    </w:p>
    <w:p w14:paraId="73FE4BAA" w14:textId="1BA4DAAB" w:rsidR="0080720C" w:rsidRPr="00A23EB4" w:rsidRDefault="00A23EB4" w:rsidP="00A23EB4">
      <w:pPr>
        <w:pStyle w:val="Caption"/>
        <w:ind w:left="2160" w:firstLine="720"/>
        <w:jc w:val="left"/>
        <w:rPr>
          <w:lang w:val="vi-VN"/>
        </w:rPr>
      </w:pPr>
      <w:bookmarkStart w:id="101" w:name="_Toc229267745"/>
      <w:r>
        <w:t xml:space="preserve">Hình </w:t>
      </w:r>
      <w:fldSimple w:instr=" STYLEREF 1 \s ">
        <w:r w:rsidR="00A87D2D">
          <w:rPr>
            <w:noProof/>
          </w:rPr>
          <w:t>4</w:t>
        </w:r>
      </w:fldSimple>
      <w:r w:rsidR="00A87D2D">
        <w:t>.</w:t>
      </w:r>
      <w:fldSimple w:instr=" SEQ Hình \* ARABIC \s 1 ">
        <w:r w:rsidR="00A87D2D">
          <w:rPr>
            <w:noProof/>
          </w:rPr>
          <w:t>16</w:t>
        </w:r>
      </w:fldSimple>
      <w:r>
        <w:rPr>
          <w:lang w:val="vi-VN"/>
        </w:rPr>
        <w:t xml:space="preserve"> So sánh score_gap</w:t>
      </w:r>
      <w:bookmarkEnd w:id="101"/>
    </w:p>
    <w:p w14:paraId="15483B59" w14:textId="77777777" w:rsidR="0080720C" w:rsidRPr="0080720C" w:rsidRDefault="0080720C" w:rsidP="0080720C">
      <w:pPr>
        <w:numPr>
          <w:ilvl w:val="0"/>
          <w:numId w:val="55"/>
        </w:numPr>
      </w:pPr>
      <w:r w:rsidRPr="0080720C">
        <w:lastRenderedPageBreak/>
        <w:t>SAW/AHP   — gap trung bình: 0.131 | gap nhỏ nhất: 0.029 | sát nút (&lt;0.05): 10 events</w:t>
      </w:r>
    </w:p>
    <w:p w14:paraId="0657DB8E" w14:textId="0F197477" w:rsidR="0080720C" w:rsidRDefault="0080720C" w:rsidP="0080720C">
      <w:pPr>
        <w:numPr>
          <w:ilvl w:val="0"/>
          <w:numId w:val="55"/>
        </w:numPr>
        <w:rPr>
          <w:lang w:val="vi-VN"/>
        </w:rPr>
      </w:pPr>
      <w:r w:rsidRPr="0080720C">
        <w:t>Model tối ưu — gap trung bình: 0.170 | gap nhỏ nhất: 0.054 | sát nút (&lt;0.05): 0 events</w:t>
      </w:r>
    </w:p>
    <w:p w14:paraId="703868FF" w14:textId="37549CD7" w:rsidR="0080720C" w:rsidRDefault="0080720C" w:rsidP="0080720C">
      <w:pPr>
        <w:rPr>
          <w:lang w:val="vi-VN"/>
        </w:rPr>
      </w:pPr>
      <w:r>
        <w:rPr>
          <w:lang w:val="vi-VN"/>
        </w:rPr>
        <w:t>Nhận xét:</w:t>
      </w:r>
    </w:p>
    <w:p w14:paraId="77380404" w14:textId="2B2CF496" w:rsidR="0080720C" w:rsidRDefault="0080720C" w:rsidP="0080720C">
      <w:pPr>
        <w:numPr>
          <w:ilvl w:val="0"/>
          <w:numId w:val="56"/>
        </w:numPr>
        <w:rPr>
          <w:lang w:val="vi-VN"/>
        </w:rPr>
      </w:pPr>
      <w:r>
        <w:rPr>
          <w:lang w:val="vi-VN"/>
        </w:rPr>
        <w:t>Đường đỏ = ngưỡng 0.05_những event bên trái đường này là “sát nút”, dễ chọn sai nếu dữ liệu có nhiễu.</w:t>
      </w:r>
    </w:p>
    <w:p w14:paraId="569D54A5" w14:textId="2C111479" w:rsidR="0080720C" w:rsidRDefault="0080720C" w:rsidP="0080720C">
      <w:pPr>
        <w:numPr>
          <w:ilvl w:val="0"/>
          <w:numId w:val="56"/>
        </w:numPr>
        <w:rPr>
          <w:lang w:val="vi-VN"/>
        </w:rPr>
      </w:pPr>
      <w:r>
        <w:rPr>
          <w:lang w:val="vi-VN"/>
        </w:rPr>
        <w:t>SAW/AHP có 10 event sát nút, Model tối ưu hơn khi 0 có event sát nút nào.</w:t>
      </w:r>
    </w:p>
    <w:p w14:paraId="6BEF3D1D" w14:textId="3448F9AA" w:rsidR="0080720C" w:rsidRDefault="0080720C" w:rsidP="0080720C">
      <w:pPr>
        <w:numPr>
          <w:ilvl w:val="0"/>
          <w:numId w:val="56"/>
        </w:numPr>
        <w:rPr>
          <w:lang w:val="vi-VN"/>
        </w:rPr>
      </w:pPr>
      <w:r>
        <w:rPr>
          <w:lang w:val="vi-VN"/>
        </w:rPr>
        <w:t xml:space="preserve">Gap trung bình của Model tối ưu hơn ~30% </w:t>
      </w:r>
      <w:r w:rsidRPr="0080720C">
        <w:rPr>
          <w:lang w:val="vi-VN"/>
        </w:rPr>
        <w:sym w:font="Wingdings" w:char="F0E0"/>
      </w:r>
      <w:r>
        <w:rPr>
          <w:lang w:val="vi-VN"/>
        </w:rPr>
        <w:t xml:space="preserve"> Tự tin rõ rệt</w:t>
      </w:r>
    </w:p>
    <w:p w14:paraId="33325122" w14:textId="5931973F" w:rsidR="001C20BA" w:rsidRPr="001C20BA" w:rsidRDefault="001C20BA" w:rsidP="001C20BA">
      <w:pPr>
        <w:rPr>
          <w:lang w:val="vi-VN"/>
        </w:rPr>
      </w:pPr>
      <w:r>
        <w:rPr>
          <w:lang w:val="vi-VN"/>
        </w:rPr>
        <w:t>So sánh total_score trung bình của nhóm ứng viên đúng với sai</w:t>
      </w:r>
    </w:p>
    <w:p w14:paraId="0457779D" w14:textId="77777777" w:rsidR="00A23EB4" w:rsidRDefault="0080720C" w:rsidP="00A23EB4">
      <w:pPr>
        <w:keepNext/>
      </w:pPr>
      <w:r>
        <w:rPr>
          <w:noProof/>
          <w:lang w:val="vi-VN"/>
        </w:rPr>
        <w:drawing>
          <wp:inline distT="0" distB="0" distL="0" distR="0" wp14:anchorId="7B1BC883" wp14:editId="5D68BEBD">
            <wp:extent cx="5939790" cy="3394075"/>
            <wp:effectExtent l="0" t="0" r="3810" b="0"/>
            <wp:docPr id="269852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52852" name="Picture 269852852"/>
                    <pic:cNvPicPr/>
                  </pic:nvPicPr>
                  <pic:blipFill>
                    <a:blip r:embed="rId33"/>
                    <a:stretch>
                      <a:fillRect/>
                    </a:stretch>
                  </pic:blipFill>
                  <pic:spPr>
                    <a:xfrm>
                      <a:off x="0" y="0"/>
                      <a:ext cx="5939790" cy="3394075"/>
                    </a:xfrm>
                    <a:prstGeom prst="rect">
                      <a:avLst/>
                    </a:prstGeom>
                  </pic:spPr>
                </pic:pic>
              </a:graphicData>
            </a:graphic>
          </wp:inline>
        </w:drawing>
      </w:r>
    </w:p>
    <w:p w14:paraId="640FF0B8" w14:textId="04840A7D" w:rsidR="0080720C" w:rsidRPr="00A23EB4" w:rsidRDefault="00A23EB4" w:rsidP="00A23EB4">
      <w:pPr>
        <w:pStyle w:val="Caption"/>
        <w:ind w:firstLine="720"/>
        <w:jc w:val="left"/>
        <w:rPr>
          <w:lang w:val="vi-VN"/>
        </w:rPr>
      </w:pPr>
      <w:bookmarkStart w:id="102" w:name="_Toc229267746"/>
      <w:r>
        <w:t xml:space="preserve">Hình </w:t>
      </w:r>
      <w:fldSimple w:instr=" STYLEREF 1 \s ">
        <w:r w:rsidR="00A87D2D">
          <w:rPr>
            <w:noProof/>
          </w:rPr>
          <w:t>4</w:t>
        </w:r>
      </w:fldSimple>
      <w:r w:rsidR="00A87D2D">
        <w:t>.</w:t>
      </w:r>
      <w:fldSimple w:instr=" SEQ Hình \* ARABIC \s 1 ">
        <w:r w:rsidR="00A87D2D">
          <w:rPr>
            <w:noProof/>
          </w:rPr>
          <w:t>17</w:t>
        </w:r>
      </w:fldSimple>
      <w:r>
        <w:rPr>
          <w:lang w:val="vi-VN"/>
        </w:rPr>
        <w:t xml:space="preserve"> So sánh total_score trung bình của nhóm ứng viên đúng sai</w:t>
      </w:r>
      <w:bookmarkEnd w:id="102"/>
    </w:p>
    <w:p w14:paraId="08C69029" w14:textId="77777777" w:rsidR="001C20BA" w:rsidRPr="001C20BA" w:rsidRDefault="001C20BA" w:rsidP="001C20BA">
      <w:pPr>
        <w:numPr>
          <w:ilvl w:val="0"/>
          <w:numId w:val="58"/>
        </w:numPr>
      </w:pPr>
      <w:r w:rsidRPr="001C20BA">
        <w:t>SAW/AHP: đúng=0.917 | sai=0.762 | khoảng cách=0.155</w:t>
      </w:r>
    </w:p>
    <w:p w14:paraId="5AE479E0" w14:textId="449538EE" w:rsidR="001C20BA" w:rsidRDefault="001C20BA" w:rsidP="001C20BA">
      <w:pPr>
        <w:numPr>
          <w:ilvl w:val="0"/>
          <w:numId w:val="58"/>
        </w:numPr>
        <w:rPr>
          <w:lang w:val="vi-VN"/>
        </w:rPr>
      </w:pPr>
      <w:r w:rsidRPr="001C20BA">
        <w:t>Model tối ưu: đúng=0.950 | sai=0.681 | khoảng cách=0.269</w:t>
      </w:r>
    </w:p>
    <w:p w14:paraId="000792F4" w14:textId="50E2CA7A" w:rsidR="001C20BA" w:rsidRDefault="001C20BA" w:rsidP="001C20BA">
      <w:pPr>
        <w:rPr>
          <w:lang w:val="vi-VN"/>
        </w:rPr>
      </w:pPr>
      <w:r>
        <w:rPr>
          <w:lang w:val="vi-VN"/>
        </w:rPr>
        <w:t>Nhận xét:</w:t>
      </w:r>
    </w:p>
    <w:p w14:paraId="3B648D48" w14:textId="3A8A1806" w:rsidR="001C20BA" w:rsidRDefault="001C20BA" w:rsidP="001C20BA">
      <w:pPr>
        <w:numPr>
          <w:ilvl w:val="0"/>
          <w:numId w:val="59"/>
        </w:numPr>
        <w:rPr>
          <w:lang w:val="vi-VN"/>
        </w:rPr>
      </w:pPr>
      <w:r>
        <w:rPr>
          <w:lang w:val="vi-VN"/>
        </w:rPr>
        <w:t>Model tối ưu thúc đẩy điểm đúng lên cao hơn (0.950 vs 0.917) và kéo điểm sai xuống thấp hơn (0.681 vs 0.762).</w:t>
      </w:r>
    </w:p>
    <w:p w14:paraId="1CF26F7D" w14:textId="4273C8CC" w:rsidR="001C20BA" w:rsidRPr="00A23EB4" w:rsidRDefault="001C20BA" w:rsidP="00A23EB4">
      <w:pPr>
        <w:numPr>
          <w:ilvl w:val="0"/>
          <w:numId w:val="59"/>
        </w:numPr>
        <w:rPr>
          <w:lang w:val="vi-VN"/>
        </w:rPr>
      </w:pPr>
      <w:r>
        <w:rPr>
          <w:lang w:val="vi-VN"/>
        </w:rPr>
        <w:t xml:space="preserve">Khoảng cách giữa hai cột: Model = 0.269, SAW/AHP= 0.155 </w:t>
      </w:r>
      <w:r w:rsidRPr="001C20BA">
        <w:rPr>
          <w:lang w:val="vi-VN"/>
        </w:rPr>
        <w:sym w:font="Wingdings" w:char="F0E0"/>
      </w:r>
      <w:r>
        <w:rPr>
          <w:lang w:val="vi-VN"/>
        </w:rPr>
        <w:t xml:space="preserve"> Model tối ưu phân biệt đúng/sai rõ hơn.</w:t>
      </w:r>
    </w:p>
    <w:p w14:paraId="40F99C4A" w14:textId="45335F0C" w:rsidR="001C20BA" w:rsidRDefault="001C20BA" w:rsidP="001C20BA">
      <w:pPr>
        <w:spacing w:after="0" w:line="240" w:lineRule="auto"/>
        <w:rPr>
          <w:lang w:val="vi-VN"/>
        </w:rPr>
      </w:pPr>
      <w:r>
        <w:rPr>
          <w:lang w:val="vi-VN"/>
        </w:rPr>
        <w:lastRenderedPageBreak/>
        <w:t>So sánh mức độ liên quan từng điểm thành phần với is_correct, càng cao càng giúp phân biệt rõ đúng/sai.</w:t>
      </w:r>
    </w:p>
    <w:p w14:paraId="30B0963C" w14:textId="77777777" w:rsidR="001C20BA" w:rsidRDefault="001C20BA" w:rsidP="001C20BA">
      <w:pPr>
        <w:spacing w:after="0" w:line="240" w:lineRule="auto"/>
        <w:rPr>
          <w:lang w:val="vi-VN"/>
        </w:rPr>
      </w:pPr>
    </w:p>
    <w:p w14:paraId="784C9B57" w14:textId="77777777" w:rsidR="00A23EB4" w:rsidRDefault="0080720C" w:rsidP="00A23EB4">
      <w:pPr>
        <w:keepNext/>
      </w:pPr>
      <w:r>
        <w:rPr>
          <w:noProof/>
          <w:lang w:val="vi-VN"/>
        </w:rPr>
        <w:drawing>
          <wp:inline distT="0" distB="0" distL="0" distR="0" wp14:anchorId="5B67766B" wp14:editId="05C0CBEA">
            <wp:extent cx="5939790" cy="2375535"/>
            <wp:effectExtent l="0" t="0" r="3810" b="5715"/>
            <wp:docPr id="31467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7264" name="Picture 31467264"/>
                    <pic:cNvPicPr/>
                  </pic:nvPicPr>
                  <pic:blipFill>
                    <a:blip r:embed="rId34"/>
                    <a:stretch>
                      <a:fillRect/>
                    </a:stretch>
                  </pic:blipFill>
                  <pic:spPr>
                    <a:xfrm>
                      <a:off x="0" y="0"/>
                      <a:ext cx="5939790" cy="2375535"/>
                    </a:xfrm>
                    <a:prstGeom prst="rect">
                      <a:avLst/>
                    </a:prstGeom>
                  </pic:spPr>
                </pic:pic>
              </a:graphicData>
            </a:graphic>
          </wp:inline>
        </w:drawing>
      </w:r>
    </w:p>
    <w:p w14:paraId="59C59D0A" w14:textId="203DC747" w:rsidR="0080720C" w:rsidRPr="00A23EB4" w:rsidRDefault="00A23EB4" w:rsidP="00A23EB4">
      <w:pPr>
        <w:pStyle w:val="Caption"/>
        <w:ind w:firstLine="720"/>
        <w:jc w:val="left"/>
        <w:rPr>
          <w:noProof/>
          <w:lang w:val="vi-VN"/>
        </w:rPr>
      </w:pPr>
      <w:bookmarkStart w:id="103" w:name="_Toc229267747"/>
      <w:r>
        <w:t xml:space="preserve">Hình </w:t>
      </w:r>
      <w:fldSimple w:instr=" STYLEREF 1 \s ">
        <w:r w:rsidR="00A87D2D">
          <w:rPr>
            <w:noProof/>
          </w:rPr>
          <w:t>4</w:t>
        </w:r>
      </w:fldSimple>
      <w:r w:rsidR="00A87D2D">
        <w:t>.</w:t>
      </w:r>
      <w:fldSimple w:instr=" SEQ Hình \* ARABIC \s 1 ">
        <w:r w:rsidR="00A87D2D">
          <w:rPr>
            <w:noProof/>
          </w:rPr>
          <w:t>18</w:t>
        </w:r>
      </w:fldSimple>
      <w:r>
        <w:rPr>
          <w:lang w:val="vi-VN"/>
        </w:rPr>
        <w:t xml:space="preserve"> So sánh mức độ liên quan từng điểm thành phần với is_corect</w:t>
      </w:r>
      <w:bookmarkEnd w:id="103"/>
    </w:p>
    <w:p w14:paraId="3E8C3D53" w14:textId="44B2C4B1" w:rsidR="001C20BA" w:rsidRDefault="001C20BA" w:rsidP="001C20BA">
      <w:pPr>
        <w:tabs>
          <w:tab w:val="left" w:pos="6855"/>
        </w:tabs>
        <w:rPr>
          <w:lang w:val="vi-VN"/>
        </w:rPr>
      </w:pPr>
      <w:r>
        <w:rPr>
          <w:lang w:val="vi-VN"/>
        </w:rPr>
        <w:t>Nhận xét:</w:t>
      </w:r>
    </w:p>
    <w:p w14:paraId="2DEDDFB4" w14:textId="5C27A311" w:rsidR="001C20BA" w:rsidRPr="001C20BA" w:rsidRDefault="001C20BA" w:rsidP="001C20BA">
      <w:pPr>
        <w:numPr>
          <w:ilvl w:val="0"/>
          <w:numId w:val="60"/>
        </w:numPr>
        <w:tabs>
          <w:tab w:val="left" w:pos="6855"/>
        </w:tabs>
        <w:rPr>
          <w:lang w:val="vi-VN"/>
        </w:rPr>
      </w:pPr>
      <w:r>
        <w:rPr>
          <w:lang w:val="vi-VN"/>
        </w:rPr>
        <w:t>v</w:t>
      </w:r>
      <w:r w:rsidRPr="001C20BA">
        <w:rPr>
          <w:lang w:val="vi-VN"/>
        </w:rPr>
        <w:t>isual_score</w:t>
      </w:r>
      <w:r>
        <w:rPr>
          <w:lang w:val="vi-VN"/>
        </w:rPr>
        <w:t xml:space="preserve"> là</w:t>
      </w:r>
      <w:r w:rsidRPr="001C20BA">
        <w:rPr>
          <w:lang w:val="vi-VN"/>
        </w:rPr>
        <w:t xml:space="preserve"> quan trọng nhất (~0.71) </w:t>
      </w:r>
      <w:r>
        <w:rPr>
          <w:lang w:val="vi-VN"/>
        </w:rPr>
        <w:t>-</w:t>
      </w:r>
      <w:r w:rsidRPr="001C20BA">
        <w:rPr>
          <w:lang w:val="vi-VN"/>
        </w:rPr>
        <w:t xml:space="preserve"> phân biệt đúng/sai tốt nhất.  </w:t>
      </w:r>
    </w:p>
    <w:p w14:paraId="19ABC24D" w14:textId="780268CC" w:rsidR="001C20BA" w:rsidRPr="001C20BA" w:rsidRDefault="001C20BA" w:rsidP="001C20BA">
      <w:pPr>
        <w:numPr>
          <w:ilvl w:val="0"/>
          <w:numId w:val="60"/>
        </w:numPr>
        <w:tabs>
          <w:tab w:val="left" w:pos="6855"/>
        </w:tabs>
        <w:rPr>
          <w:lang w:val="vi-VN"/>
        </w:rPr>
      </w:pPr>
      <w:r w:rsidRPr="001C20BA">
        <w:rPr>
          <w:lang w:val="vi-VN"/>
        </w:rPr>
        <w:t xml:space="preserve">ctx_score gần như vô dụng (~0.09) </w:t>
      </w:r>
      <w:r>
        <w:rPr>
          <w:lang w:val="vi-VN"/>
        </w:rPr>
        <w:t>-</w:t>
      </w:r>
      <w:r w:rsidRPr="001C20BA">
        <w:rPr>
          <w:lang w:val="vi-VN"/>
        </w:rPr>
        <w:t xml:space="preserve"> hai nhóm đúng/sai có điểm ctx gần như giống nhau.  </w:t>
      </w:r>
    </w:p>
    <w:p w14:paraId="76BE859C" w14:textId="6E0FF97E" w:rsidR="001C20BA" w:rsidRDefault="001C20BA" w:rsidP="001C20BA">
      <w:pPr>
        <w:numPr>
          <w:ilvl w:val="0"/>
          <w:numId w:val="60"/>
        </w:numPr>
        <w:tabs>
          <w:tab w:val="left" w:pos="6855"/>
        </w:tabs>
        <w:rPr>
          <w:lang w:val="vi-VN"/>
        </w:rPr>
      </w:pPr>
      <w:r w:rsidRPr="001C20BA">
        <w:rPr>
          <w:lang w:val="vi-VN"/>
        </w:rPr>
        <w:t xml:space="preserve">Cột </w:t>
      </w:r>
      <w:r>
        <w:rPr>
          <w:lang w:val="vi-VN"/>
        </w:rPr>
        <w:t>TOTAL</w:t>
      </w:r>
      <w:r w:rsidRPr="001C20BA">
        <w:rPr>
          <w:lang w:val="vi-VN"/>
        </w:rPr>
        <w:t xml:space="preserve"> của Model tối ưu cao hơn SAW/AHP (0.746 vs 0.672) </w:t>
      </w:r>
      <w:r w:rsidRPr="001C20BA">
        <w:rPr>
          <w:lang w:val="vi-VN"/>
        </w:rPr>
        <w:sym w:font="Wingdings" w:char="F0E0"/>
      </w:r>
      <w:r w:rsidRPr="001C20BA">
        <w:rPr>
          <w:lang w:val="vi-VN"/>
        </w:rPr>
        <w:t xml:space="preserve"> cách tổng hợp điểm của Model tối ưu hiệu quả hơn.</w:t>
      </w:r>
    </w:p>
    <w:p w14:paraId="0A4A408E" w14:textId="71579BCE" w:rsidR="001C20BA" w:rsidRDefault="001C20BA" w:rsidP="001C20BA">
      <w:pPr>
        <w:tabs>
          <w:tab w:val="left" w:pos="6855"/>
        </w:tabs>
        <w:rPr>
          <w:lang w:val="vi-VN"/>
        </w:rPr>
      </w:pPr>
      <w:r>
        <w:rPr>
          <w:lang w:val="vi-VN"/>
        </w:rPr>
        <w:t>Kết luận:</w:t>
      </w:r>
    </w:p>
    <w:p w14:paraId="4DD1617C" w14:textId="15FABE5F" w:rsidR="001C20BA" w:rsidRDefault="00D42367" w:rsidP="00D42367">
      <w:pPr>
        <w:numPr>
          <w:ilvl w:val="0"/>
          <w:numId w:val="61"/>
        </w:numPr>
        <w:tabs>
          <w:tab w:val="left" w:pos="6855"/>
        </w:tabs>
        <w:rPr>
          <w:lang w:val="vi-VN"/>
        </w:rPr>
      </w:pPr>
      <w:r>
        <w:rPr>
          <w:lang w:val="vi-VN"/>
        </w:rPr>
        <w:t>Accuracy ngang nhau (100%).</w:t>
      </w:r>
    </w:p>
    <w:p w14:paraId="5FC630AA" w14:textId="73B2307A" w:rsidR="00D42367" w:rsidRDefault="00D42367" w:rsidP="00D42367">
      <w:pPr>
        <w:numPr>
          <w:ilvl w:val="0"/>
          <w:numId w:val="61"/>
        </w:numPr>
        <w:tabs>
          <w:tab w:val="left" w:pos="6855"/>
        </w:tabs>
        <w:rPr>
          <w:lang w:val="vi-VN"/>
        </w:rPr>
      </w:pPr>
      <w:r>
        <w:rPr>
          <w:lang w:val="vi-VN"/>
        </w:rPr>
        <w:t>Model tối ưu phân biệt đúng/sai tốt hơn và an toàn hơn.</w:t>
      </w:r>
    </w:p>
    <w:p w14:paraId="155B7F6E" w14:textId="5495C1C5" w:rsidR="00D42367" w:rsidRDefault="00D42367" w:rsidP="00D42367">
      <w:pPr>
        <w:numPr>
          <w:ilvl w:val="0"/>
          <w:numId w:val="61"/>
        </w:numPr>
        <w:tabs>
          <w:tab w:val="left" w:pos="6855"/>
        </w:tabs>
        <w:rPr>
          <w:lang w:val="vi-VN"/>
        </w:rPr>
      </w:pPr>
      <w:r>
        <w:rPr>
          <w:lang w:val="vi-VN"/>
        </w:rPr>
        <w:t xml:space="preserve">Nên dùng Model tối ưu cho production </w:t>
      </w:r>
    </w:p>
    <w:p w14:paraId="11110266" w14:textId="3BDD5141" w:rsidR="00D42367" w:rsidRDefault="00D42367" w:rsidP="00D42367">
      <w:pPr>
        <w:spacing w:after="0" w:line="240" w:lineRule="auto"/>
        <w:rPr>
          <w:lang w:val="vi-VN"/>
        </w:rPr>
      </w:pPr>
      <w:r>
        <w:rPr>
          <w:lang w:val="vi-VN"/>
        </w:rPr>
        <w:br w:type="page"/>
      </w:r>
    </w:p>
    <w:p w14:paraId="7F0EEB6E" w14:textId="74644244" w:rsidR="00D42367" w:rsidRDefault="00D42367" w:rsidP="00D42367">
      <w:pPr>
        <w:pStyle w:val="Heading2"/>
        <w:rPr>
          <w:lang w:val="vi-VN"/>
        </w:rPr>
      </w:pPr>
      <w:bookmarkStart w:id="104" w:name="_Toc229267391"/>
      <w:r>
        <w:rPr>
          <w:lang w:val="vi-VN"/>
        </w:rPr>
        <w:lastRenderedPageBreak/>
        <w:t>So sánh 5 chiều với 3 chiều</w:t>
      </w:r>
      <w:bookmarkEnd w:id="104"/>
    </w:p>
    <w:p w14:paraId="225D04E1" w14:textId="6590F2B2" w:rsidR="00D42367" w:rsidRPr="00D42367" w:rsidRDefault="00D42367" w:rsidP="00D42367">
      <w:pPr>
        <w:rPr>
          <w:lang w:val="vi-VN"/>
        </w:rPr>
      </w:pPr>
      <w:r>
        <w:rPr>
          <w:lang w:val="vi-VN"/>
        </w:rPr>
        <w:t>So sánh Accuracy</w:t>
      </w:r>
    </w:p>
    <w:p w14:paraId="3CCB1388" w14:textId="77777777" w:rsidR="00A23EB4" w:rsidRDefault="00D42367" w:rsidP="00A23EB4">
      <w:pPr>
        <w:keepNext/>
      </w:pPr>
      <w:r>
        <w:rPr>
          <w:noProof/>
          <w:lang w:val="vi-VN"/>
        </w:rPr>
        <w:drawing>
          <wp:inline distT="0" distB="0" distL="0" distR="0" wp14:anchorId="7EEAF982" wp14:editId="1D07B1BB">
            <wp:extent cx="4486275" cy="2990850"/>
            <wp:effectExtent l="0" t="0" r="9525" b="0"/>
            <wp:docPr id="1620138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38754" name="Picture 1620138754"/>
                    <pic:cNvPicPr/>
                  </pic:nvPicPr>
                  <pic:blipFill>
                    <a:blip r:embed="rId35"/>
                    <a:stretch>
                      <a:fillRect/>
                    </a:stretch>
                  </pic:blipFill>
                  <pic:spPr>
                    <a:xfrm>
                      <a:off x="0" y="0"/>
                      <a:ext cx="4490682" cy="2993788"/>
                    </a:xfrm>
                    <a:prstGeom prst="rect">
                      <a:avLst/>
                    </a:prstGeom>
                  </pic:spPr>
                </pic:pic>
              </a:graphicData>
            </a:graphic>
          </wp:inline>
        </w:drawing>
      </w:r>
    </w:p>
    <w:p w14:paraId="267F322A" w14:textId="3A03533E" w:rsidR="00D42367" w:rsidRPr="00A23EB4" w:rsidRDefault="00A23EB4" w:rsidP="00A23EB4">
      <w:pPr>
        <w:pStyle w:val="Caption"/>
        <w:ind w:left="720" w:firstLine="720"/>
        <w:jc w:val="left"/>
        <w:rPr>
          <w:lang w:val="vi-VN"/>
        </w:rPr>
      </w:pPr>
      <w:bookmarkStart w:id="105" w:name="_Toc229267748"/>
      <w:r>
        <w:t xml:space="preserve">Hình </w:t>
      </w:r>
      <w:fldSimple w:instr=" STYLEREF 1 \s ">
        <w:r w:rsidR="00A87D2D">
          <w:rPr>
            <w:noProof/>
          </w:rPr>
          <w:t>4</w:t>
        </w:r>
      </w:fldSimple>
      <w:r w:rsidR="00A87D2D">
        <w:t>.</w:t>
      </w:r>
      <w:fldSimple w:instr=" SEQ Hình \* ARABIC \s 1 ">
        <w:r w:rsidR="00A87D2D">
          <w:rPr>
            <w:noProof/>
          </w:rPr>
          <w:t>19</w:t>
        </w:r>
      </w:fldSimple>
      <w:r>
        <w:rPr>
          <w:lang w:val="vi-VN"/>
        </w:rPr>
        <w:t xml:space="preserve"> So sánh Accuracy 5 chiều – 3 chiều</w:t>
      </w:r>
      <w:bookmarkEnd w:id="105"/>
    </w:p>
    <w:p w14:paraId="5461D72D" w14:textId="68926FCD" w:rsidR="00D42367" w:rsidRDefault="00D42367" w:rsidP="00D42367">
      <w:pPr>
        <w:rPr>
          <w:lang w:val="vi-VN"/>
        </w:rPr>
      </w:pPr>
      <w:r>
        <w:rPr>
          <w:lang w:val="vi-VN"/>
        </w:rPr>
        <w:t>Nhận xét: Cả hai đều đạt 100% - đều chọn đúng ứng viên trong mọi event. Nhưng cần xem cái nào tự tin hơn?</w:t>
      </w:r>
    </w:p>
    <w:p w14:paraId="2CFC10E2" w14:textId="77777777" w:rsidR="00D42367" w:rsidRDefault="00D42367" w:rsidP="00D42367">
      <w:pPr>
        <w:rPr>
          <w:lang w:val="vi-VN"/>
        </w:rPr>
      </w:pPr>
      <w:r>
        <w:rPr>
          <w:lang w:val="vi-VN"/>
        </w:rPr>
        <w:t>So sánh score gap_khoảng cách giữa ứng viên đúng và sai</w:t>
      </w:r>
    </w:p>
    <w:p w14:paraId="7A0DEB1C" w14:textId="77777777" w:rsidR="00A23EB4" w:rsidRDefault="00D42367" w:rsidP="00A23EB4">
      <w:pPr>
        <w:keepNext/>
      </w:pPr>
      <w:r>
        <w:rPr>
          <w:noProof/>
          <w:lang w:val="vi-VN"/>
        </w:rPr>
        <w:drawing>
          <wp:inline distT="0" distB="0" distL="0" distR="0" wp14:anchorId="5C45188A" wp14:editId="4A2F6722">
            <wp:extent cx="5939790" cy="1979930"/>
            <wp:effectExtent l="0" t="0" r="3810" b="1270"/>
            <wp:docPr id="6291246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24629" name="Picture 629124629"/>
                    <pic:cNvPicPr/>
                  </pic:nvPicPr>
                  <pic:blipFill>
                    <a:blip r:embed="rId36"/>
                    <a:stretch>
                      <a:fillRect/>
                    </a:stretch>
                  </pic:blipFill>
                  <pic:spPr>
                    <a:xfrm>
                      <a:off x="0" y="0"/>
                      <a:ext cx="5939790" cy="1979930"/>
                    </a:xfrm>
                    <a:prstGeom prst="rect">
                      <a:avLst/>
                    </a:prstGeom>
                  </pic:spPr>
                </pic:pic>
              </a:graphicData>
            </a:graphic>
          </wp:inline>
        </w:drawing>
      </w:r>
    </w:p>
    <w:p w14:paraId="5DB23A13" w14:textId="1DC1D55E" w:rsidR="00D42367" w:rsidRPr="00A23EB4" w:rsidRDefault="00A23EB4" w:rsidP="00A23EB4">
      <w:pPr>
        <w:pStyle w:val="Caption"/>
        <w:ind w:left="1440" w:firstLine="720"/>
        <w:jc w:val="left"/>
        <w:rPr>
          <w:lang w:val="vi-VN"/>
        </w:rPr>
      </w:pPr>
      <w:bookmarkStart w:id="106" w:name="_Toc229267749"/>
      <w:r>
        <w:t xml:space="preserve">Hình </w:t>
      </w:r>
      <w:fldSimple w:instr=" STYLEREF 1 \s ">
        <w:r w:rsidR="00A87D2D">
          <w:rPr>
            <w:noProof/>
          </w:rPr>
          <w:t>4</w:t>
        </w:r>
      </w:fldSimple>
      <w:r w:rsidR="00A87D2D">
        <w:t>.</w:t>
      </w:r>
      <w:fldSimple w:instr=" SEQ Hình \* ARABIC \s 1 ">
        <w:r w:rsidR="00A87D2D">
          <w:rPr>
            <w:noProof/>
          </w:rPr>
          <w:t>20</w:t>
        </w:r>
      </w:fldSimple>
      <w:r>
        <w:rPr>
          <w:lang w:val="vi-VN"/>
        </w:rPr>
        <w:t xml:space="preserve"> So sánh score_gap 5 chiều – 3 chiều</w:t>
      </w:r>
      <w:bookmarkEnd w:id="106"/>
    </w:p>
    <w:p w14:paraId="6224F9D4" w14:textId="77777777" w:rsidR="0002043E" w:rsidRPr="0002043E" w:rsidRDefault="0002043E" w:rsidP="0002043E">
      <w:pPr>
        <w:numPr>
          <w:ilvl w:val="0"/>
          <w:numId w:val="66"/>
        </w:numPr>
      </w:pPr>
      <w:r w:rsidRPr="0002043E">
        <w:t>5 chiều — gap tb: 0.131 | gap nhỏ nhất: 0.029 | sát nút (&lt;0.05): 10 events</w:t>
      </w:r>
    </w:p>
    <w:p w14:paraId="5406AE68" w14:textId="3F912E14" w:rsidR="0002043E" w:rsidRDefault="0002043E" w:rsidP="0002043E">
      <w:pPr>
        <w:numPr>
          <w:ilvl w:val="0"/>
          <w:numId w:val="66"/>
        </w:numPr>
        <w:rPr>
          <w:lang w:val="vi-VN"/>
        </w:rPr>
      </w:pPr>
      <w:r w:rsidRPr="0002043E">
        <w:t>3 chiều — gap tb: 0.120 | gap nhỏ nhất: 0.020 | sát nút (&lt;0.05): 10 events</w:t>
      </w:r>
    </w:p>
    <w:p w14:paraId="3390FDE9" w14:textId="44D8B3CE" w:rsidR="00D42367" w:rsidRDefault="00D42367" w:rsidP="00D42367">
      <w:pPr>
        <w:rPr>
          <w:lang w:val="vi-VN"/>
        </w:rPr>
      </w:pPr>
      <w:r>
        <w:rPr>
          <w:lang w:val="vi-VN"/>
        </w:rPr>
        <w:t>Nhận xét:</w:t>
      </w:r>
    </w:p>
    <w:p w14:paraId="614D6B16" w14:textId="77777777" w:rsidR="0002043E" w:rsidRPr="0002043E" w:rsidRDefault="0002043E" w:rsidP="0002043E">
      <w:pPr>
        <w:numPr>
          <w:ilvl w:val="0"/>
          <w:numId w:val="62"/>
        </w:numPr>
        <w:rPr>
          <w:lang w:val="vi-VN"/>
        </w:rPr>
      </w:pPr>
      <w:r w:rsidRPr="0002043E">
        <w:rPr>
          <w:lang w:val="vi-VN"/>
        </w:rPr>
        <w:t xml:space="preserve">Cả hai đều có 10 events sát nút (gap &lt; 0.05) — bằng nhau, không cái nào an toàn hơn về mặt này.  </w:t>
      </w:r>
    </w:p>
    <w:p w14:paraId="72121F47" w14:textId="77777777" w:rsidR="0002043E" w:rsidRPr="0002043E" w:rsidRDefault="0002043E" w:rsidP="0002043E">
      <w:pPr>
        <w:numPr>
          <w:ilvl w:val="0"/>
          <w:numId w:val="62"/>
        </w:numPr>
        <w:rPr>
          <w:lang w:val="vi-VN"/>
        </w:rPr>
      </w:pPr>
      <w:r w:rsidRPr="0002043E">
        <w:rPr>
          <w:lang w:val="vi-VN"/>
        </w:rPr>
        <w:lastRenderedPageBreak/>
        <w:t xml:space="preserve">Gap trung bình: 5 chiều = 0.131, 3 chiều = 0.120 → 5 chiều nhỉnh hơn một chút (~9%).  </w:t>
      </w:r>
    </w:p>
    <w:p w14:paraId="29136E8F" w14:textId="783CFCBD" w:rsidR="00D42367" w:rsidRPr="00A23EB4" w:rsidRDefault="0002043E" w:rsidP="00D42367">
      <w:pPr>
        <w:numPr>
          <w:ilvl w:val="0"/>
          <w:numId w:val="62"/>
        </w:numPr>
        <w:rPr>
          <w:lang w:val="vi-VN"/>
        </w:rPr>
      </w:pPr>
      <w:r w:rsidRPr="0002043E">
        <w:rPr>
          <w:lang w:val="vi-VN"/>
        </w:rPr>
        <w:t>Gap nhỏ nhất: 5 chiều = 0.029, 3 chiều = 0.020 → 3 chiều có event rủi ro hơn.</w:t>
      </w:r>
    </w:p>
    <w:p w14:paraId="044AA99B" w14:textId="730B39D1" w:rsidR="0002043E" w:rsidRDefault="0002043E" w:rsidP="00D42367">
      <w:pPr>
        <w:rPr>
          <w:lang w:val="vi-VN"/>
        </w:rPr>
      </w:pPr>
      <w:r>
        <w:rPr>
          <w:lang w:val="vi-VN"/>
        </w:rPr>
        <w:t>So sánh điểm trung bình ứng viên đúng với ứng viên sai</w:t>
      </w:r>
    </w:p>
    <w:p w14:paraId="5FD4397B" w14:textId="77777777" w:rsidR="00A23EB4" w:rsidRDefault="00D42367" w:rsidP="00A23EB4">
      <w:pPr>
        <w:keepNext/>
      </w:pPr>
      <w:r>
        <w:rPr>
          <w:noProof/>
          <w:lang w:val="vi-VN"/>
        </w:rPr>
        <w:drawing>
          <wp:inline distT="0" distB="0" distL="0" distR="0" wp14:anchorId="1DB4CA11" wp14:editId="3E3702EA">
            <wp:extent cx="5939790" cy="3394075"/>
            <wp:effectExtent l="0" t="0" r="3810" b="0"/>
            <wp:docPr id="1107174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74582" name="Picture 1107174582"/>
                    <pic:cNvPicPr/>
                  </pic:nvPicPr>
                  <pic:blipFill>
                    <a:blip r:embed="rId37"/>
                    <a:stretch>
                      <a:fillRect/>
                    </a:stretch>
                  </pic:blipFill>
                  <pic:spPr>
                    <a:xfrm>
                      <a:off x="0" y="0"/>
                      <a:ext cx="5939790" cy="3394075"/>
                    </a:xfrm>
                    <a:prstGeom prst="rect">
                      <a:avLst/>
                    </a:prstGeom>
                  </pic:spPr>
                </pic:pic>
              </a:graphicData>
            </a:graphic>
          </wp:inline>
        </w:drawing>
      </w:r>
    </w:p>
    <w:p w14:paraId="32B5348C" w14:textId="5355DDDD" w:rsidR="00D42367" w:rsidRPr="00A23EB4" w:rsidRDefault="00A23EB4" w:rsidP="00A23EB4">
      <w:pPr>
        <w:pStyle w:val="Caption"/>
        <w:ind w:firstLine="720"/>
        <w:jc w:val="left"/>
        <w:rPr>
          <w:lang w:val="vi-VN"/>
        </w:rPr>
      </w:pPr>
      <w:bookmarkStart w:id="107" w:name="_Toc229267750"/>
      <w:r>
        <w:t xml:space="preserve">Hình </w:t>
      </w:r>
      <w:fldSimple w:instr=" STYLEREF 1 \s ">
        <w:r w:rsidR="00A87D2D">
          <w:rPr>
            <w:noProof/>
          </w:rPr>
          <w:t>4</w:t>
        </w:r>
      </w:fldSimple>
      <w:r w:rsidR="00A87D2D">
        <w:t>.</w:t>
      </w:r>
      <w:fldSimple w:instr=" SEQ Hình \* ARABIC \s 1 ">
        <w:r w:rsidR="00A87D2D">
          <w:rPr>
            <w:noProof/>
          </w:rPr>
          <w:t>21</w:t>
        </w:r>
      </w:fldSimple>
      <w:r>
        <w:rPr>
          <w:lang w:val="vi-VN"/>
        </w:rPr>
        <w:t xml:space="preserve"> So sánh điểm trung bình ứng viên đúng/sai 5 chiều – 3 chiều</w:t>
      </w:r>
      <w:bookmarkEnd w:id="107"/>
    </w:p>
    <w:p w14:paraId="54D29385" w14:textId="77777777" w:rsidR="0002043E" w:rsidRPr="0002043E" w:rsidRDefault="0002043E" w:rsidP="0002043E">
      <w:pPr>
        <w:numPr>
          <w:ilvl w:val="0"/>
          <w:numId w:val="65"/>
        </w:numPr>
      </w:pPr>
      <w:r w:rsidRPr="0002043E">
        <w:t>5 chiều: đúng=0.917 | sai=0.762 | khoảng cách=0.155</w:t>
      </w:r>
    </w:p>
    <w:p w14:paraId="04F9344C" w14:textId="2D72306E" w:rsidR="0002043E" w:rsidRDefault="0002043E" w:rsidP="0002043E">
      <w:pPr>
        <w:numPr>
          <w:ilvl w:val="0"/>
          <w:numId w:val="65"/>
        </w:numPr>
        <w:rPr>
          <w:lang w:val="vi-VN"/>
        </w:rPr>
      </w:pPr>
      <w:r w:rsidRPr="0002043E">
        <w:t>3 chiều: đúng=0.886 | sai=0.734 | khoảng cách=0.151</w:t>
      </w:r>
    </w:p>
    <w:p w14:paraId="32676CDF" w14:textId="5F7F1245" w:rsidR="0002043E" w:rsidRDefault="0002043E" w:rsidP="00D42367">
      <w:pPr>
        <w:rPr>
          <w:lang w:val="vi-VN"/>
        </w:rPr>
      </w:pPr>
      <w:r>
        <w:rPr>
          <w:lang w:val="vi-VN"/>
        </w:rPr>
        <w:t>Nhận xét:</w:t>
      </w:r>
    </w:p>
    <w:p w14:paraId="585719DB" w14:textId="77777777" w:rsidR="0002043E" w:rsidRPr="0002043E" w:rsidRDefault="0002043E" w:rsidP="0002043E">
      <w:pPr>
        <w:numPr>
          <w:ilvl w:val="0"/>
          <w:numId w:val="63"/>
        </w:numPr>
        <w:rPr>
          <w:lang w:val="vi-VN"/>
        </w:rPr>
      </w:pPr>
      <w:r w:rsidRPr="0002043E">
        <w:rPr>
          <w:lang w:val="vi-VN"/>
        </w:rPr>
        <w:t xml:space="preserve">Điểm ứng viên đúng: 5 chiều = 0.917, 3 chiều = 0.895 → 5 chiều cao hơn.  </w:t>
      </w:r>
    </w:p>
    <w:p w14:paraId="2087C485" w14:textId="77777777" w:rsidR="0002043E" w:rsidRPr="0002043E" w:rsidRDefault="0002043E" w:rsidP="0002043E">
      <w:pPr>
        <w:numPr>
          <w:ilvl w:val="0"/>
          <w:numId w:val="63"/>
        </w:numPr>
        <w:rPr>
          <w:lang w:val="vi-VN"/>
        </w:rPr>
      </w:pPr>
      <w:r w:rsidRPr="0002043E">
        <w:rPr>
          <w:lang w:val="vi-VN"/>
        </w:rPr>
        <w:t xml:space="preserve">Điểm ứng viên sai: 5 chiều = 0.762, 3 chiều = 0.744 → gần như bằng nhau.  </w:t>
      </w:r>
    </w:p>
    <w:p w14:paraId="1F8E4824" w14:textId="138AF39E" w:rsidR="0002043E" w:rsidRDefault="0002043E" w:rsidP="0002043E">
      <w:pPr>
        <w:numPr>
          <w:ilvl w:val="0"/>
          <w:numId w:val="63"/>
        </w:numPr>
        <w:rPr>
          <w:lang w:val="vi-VN"/>
        </w:rPr>
      </w:pPr>
      <w:r w:rsidRPr="0002043E">
        <w:rPr>
          <w:lang w:val="vi-VN"/>
        </w:rPr>
        <w:t>Khoảng cách đúng/sai: 5 chiều = 0.155, 3 chiều = 0.151 → 5 chiều nhỉnh hơn một chút.</w:t>
      </w:r>
    </w:p>
    <w:p w14:paraId="2836FCBC" w14:textId="77777777" w:rsidR="0002043E" w:rsidRDefault="0002043E" w:rsidP="00D42367">
      <w:pPr>
        <w:rPr>
          <w:lang w:val="vi-VN"/>
        </w:rPr>
      </w:pPr>
    </w:p>
    <w:p w14:paraId="3E0F8628" w14:textId="5F54B8D0" w:rsidR="0002043E" w:rsidRDefault="0002043E">
      <w:pPr>
        <w:spacing w:after="0" w:line="240" w:lineRule="auto"/>
        <w:rPr>
          <w:lang w:val="vi-VN"/>
        </w:rPr>
      </w:pPr>
      <w:r>
        <w:rPr>
          <w:lang w:val="vi-VN"/>
        </w:rPr>
        <w:br w:type="page"/>
      </w:r>
    </w:p>
    <w:p w14:paraId="65C5EBD4" w14:textId="30EC81D0" w:rsidR="0002043E" w:rsidRDefault="0002043E" w:rsidP="0002043E">
      <w:pPr>
        <w:spacing w:after="0" w:line="240" w:lineRule="auto"/>
        <w:rPr>
          <w:lang w:val="vi-VN"/>
        </w:rPr>
      </w:pPr>
      <w:r>
        <w:rPr>
          <w:lang w:val="vi-VN"/>
        </w:rPr>
        <w:lastRenderedPageBreak/>
        <w:t>So sánh mức độ liên quan từng điểm thành phần với is_correct, càng cao càng giúp phân biệt rõ đúng/sai.</w:t>
      </w:r>
    </w:p>
    <w:p w14:paraId="476D1397" w14:textId="77777777" w:rsidR="0002043E" w:rsidRDefault="0002043E" w:rsidP="0002043E">
      <w:pPr>
        <w:spacing w:after="0" w:line="240" w:lineRule="auto"/>
        <w:rPr>
          <w:lang w:val="vi-VN"/>
        </w:rPr>
      </w:pPr>
    </w:p>
    <w:p w14:paraId="1D5C2422" w14:textId="77777777" w:rsidR="00A23EB4" w:rsidRDefault="0002043E" w:rsidP="00A23EB4">
      <w:pPr>
        <w:keepNext/>
      </w:pPr>
      <w:r>
        <w:rPr>
          <w:noProof/>
          <w:lang w:val="vi-VN"/>
        </w:rPr>
        <w:drawing>
          <wp:inline distT="0" distB="0" distL="0" distR="0" wp14:anchorId="7D26070E" wp14:editId="6FB2B87A">
            <wp:extent cx="5939790" cy="2375535"/>
            <wp:effectExtent l="0" t="0" r="3810" b="5715"/>
            <wp:docPr id="2088207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07166" name="Picture 2088207166"/>
                    <pic:cNvPicPr/>
                  </pic:nvPicPr>
                  <pic:blipFill>
                    <a:blip r:embed="rId38"/>
                    <a:stretch>
                      <a:fillRect/>
                    </a:stretch>
                  </pic:blipFill>
                  <pic:spPr>
                    <a:xfrm>
                      <a:off x="0" y="0"/>
                      <a:ext cx="5939790" cy="2375535"/>
                    </a:xfrm>
                    <a:prstGeom prst="rect">
                      <a:avLst/>
                    </a:prstGeom>
                  </pic:spPr>
                </pic:pic>
              </a:graphicData>
            </a:graphic>
          </wp:inline>
        </w:drawing>
      </w:r>
    </w:p>
    <w:p w14:paraId="0D180B9B" w14:textId="082CF01D" w:rsidR="0002043E" w:rsidRPr="00A23EB4" w:rsidRDefault="00A23EB4" w:rsidP="00A23EB4">
      <w:pPr>
        <w:pStyle w:val="Caption"/>
        <w:jc w:val="left"/>
        <w:rPr>
          <w:lang w:val="vi-VN"/>
        </w:rPr>
      </w:pPr>
      <w:bookmarkStart w:id="108" w:name="_Toc229267751"/>
      <w:r>
        <w:t xml:space="preserve">Hình </w:t>
      </w:r>
      <w:fldSimple w:instr=" STYLEREF 1 \s ">
        <w:r w:rsidR="00A87D2D">
          <w:rPr>
            <w:noProof/>
          </w:rPr>
          <w:t>4</w:t>
        </w:r>
      </w:fldSimple>
      <w:r w:rsidR="00A87D2D">
        <w:t>.</w:t>
      </w:r>
      <w:fldSimple w:instr=" SEQ Hình \* ARABIC \s 1 ">
        <w:r w:rsidR="00A87D2D">
          <w:rPr>
            <w:noProof/>
          </w:rPr>
          <w:t>22</w:t>
        </w:r>
      </w:fldSimple>
      <w:r>
        <w:rPr>
          <w:lang w:val="vi-VN"/>
        </w:rPr>
        <w:t xml:space="preserve"> So sánh mức độ liên quan từng thành phần với is_score 5 chiều – 3 chiều</w:t>
      </w:r>
      <w:bookmarkEnd w:id="108"/>
    </w:p>
    <w:p w14:paraId="09438ACC" w14:textId="7D61E9EA" w:rsidR="0002043E" w:rsidRDefault="0002043E" w:rsidP="00D42367">
      <w:pPr>
        <w:rPr>
          <w:lang w:val="vi-VN"/>
        </w:rPr>
      </w:pPr>
      <w:r>
        <w:rPr>
          <w:lang w:val="vi-VN"/>
        </w:rPr>
        <w:t>Nhận xét:</w:t>
      </w:r>
    </w:p>
    <w:p w14:paraId="65E5D1C5" w14:textId="77777777" w:rsidR="0002043E" w:rsidRPr="0002043E" w:rsidRDefault="0002043E" w:rsidP="0002043E">
      <w:pPr>
        <w:numPr>
          <w:ilvl w:val="0"/>
          <w:numId w:val="67"/>
        </w:numPr>
        <w:rPr>
          <w:lang w:val="vi-VN"/>
        </w:rPr>
      </w:pPr>
      <w:r w:rsidRPr="0002043E">
        <w:rPr>
          <w:lang w:val="vi-VN"/>
        </w:rPr>
        <w:t xml:space="preserve">Sub-scores (attr/sem/struct/visual/ctx) giống hệt nhau vì là dữ liệu raw, không đổi.  </w:t>
      </w:r>
    </w:p>
    <w:p w14:paraId="3CAD5386" w14:textId="77777777" w:rsidR="0002043E" w:rsidRPr="0002043E" w:rsidRDefault="0002043E" w:rsidP="0002043E">
      <w:pPr>
        <w:numPr>
          <w:ilvl w:val="0"/>
          <w:numId w:val="67"/>
        </w:numPr>
        <w:rPr>
          <w:lang w:val="vi-VN"/>
        </w:rPr>
      </w:pPr>
      <w:r w:rsidRPr="0002043E">
        <w:rPr>
          <w:lang w:val="vi-VN"/>
        </w:rPr>
        <w:t xml:space="preserve">visual_score là quan trọng nhất (~0.71).  </w:t>
      </w:r>
    </w:p>
    <w:p w14:paraId="606A172A" w14:textId="77777777" w:rsidR="0002043E" w:rsidRPr="0002043E" w:rsidRDefault="0002043E" w:rsidP="0002043E">
      <w:pPr>
        <w:numPr>
          <w:ilvl w:val="0"/>
          <w:numId w:val="67"/>
        </w:numPr>
        <w:rPr>
          <w:lang w:val="vi-VN"/>
        </w:rPr>
      </w:pPr>
      <w:r w:rsidRPr="0002043E">
        <w:rPr>
          <w:lang w:val="vi-VN"/>
        </w:rPr>
        <w:t xml:space="preserve">ctx_score gần như vô dụng (~0.09).  </w:t>
      </w:r>
    </w:p>
    <w:p w14:paraId="61079E24" w14:textId="77777777" w:rsidR="0002043E" w:rsidRPr="0002043E" w:rsidRDefault="0002043E" w:rsidP="0002043E">
      <w:pPr>
        <w:numPr>
          <w:ilvl w:val="0"/>
          <w:numId w:val="67"/>
        </w:numPr>
        <w:rPr>
          <w:lang w:val="vi-VN"/>
        </w:rPr>
      </w:pPr>
      <w:r w:rsidRPr="0002043E">
        <w:rPr>
          <w:lang w:val="vi-VN"/>
        </w:rPr>
        <w:t xml:space="preserve">Cột TOTAL: 5 chiều = 0.672, 3 chiều = 0.611 → 5 chiều tổng hợp điểm hiệu quả hơn.  </w:t>
      </w:r>
    </w:p>
    <w:p w14:paraId="2D77E413" w14:textId="2A572720" w:rsidR="0002043E" w:rsidRDefault="0002043E" w:rsidP="0002043E">
      <w:pPr>
        <w:numPr>
          <w:ilvl w:val="0"/>
          <w:numId w:val="45"/>
        </w:numPr>
        <w:rPr>
          <w:lang w:val="vi-VN"/>
        </w:rPr>
      </w:pPr>
      <w:r w:rsidRPr="0002043E">
        <w:rPr>
          <w:lang w:val="vi-VN"/>
        </w:rPr>
        <w:t>3 chiều bỏ bớt thông tin nên total_score kém phân biệt hơn.</w:t>
      </w:r>
    </w:p>
    <w:p w14:paraId="60AFC047" w14:textId="73E2261D" w:rsidR="0002043E" w:rsidRDefault="00A23EB4" w:rsidP="0002043E">
      <w:pPr>
        <w:spacing w:after="0" w:line="240" w:lineRule="auto"/>
        <w:rPr>
          <w:lang w:val="vi-VN"/>
        </w:rPr>
      </w:pPr>
      <w:r>
        <w:rPr>
          <w:lang w:val="vi-VN"/>
        </w:rPr>
        <w:br w:type="page"/>
      </w:r>
    </w:p>
    <w:p w14:paraId="63B0D6F4" w14:textId="26EC4F95" w:rsidR="0002043E" w:rsidRDefault="0002043E" w:rsidP="0002043E">
      <w:pPr>
        <w:pStyle w:val="Heading1"/>
        <w:rPr>
          <w:lang w:val="vi-VN"/>
        </w:rPr>
      </w:pPr>
      <w:bookmarkStart w:id="109" w:name="_Toc229267392"/>
      <w:r>
        <w:rPr>
          <w:lang w:val="vi-VN"/>
        </w:rPr>
        <w:lastRenderedPageBreak/>
        <w:t>KẾT LUẬN VÀ HƯỚNG PHÁT TRIỂN</w:t>
      </w:r>
      <w:bookmarkEnd w:id="109"/>
    </w:p>
    <w:p w14:paraId="031C2C3D" w14:textId="5BF68295" w:rsidR="0002043E" w:rsidRDefault="0002043E" w:rsidP="0002043E">
      <w:pPr>
        <w:pStyle w:val="Heading2"/>
        <w:rPr>
          <w:lang w:val="vi-VN"/>
        </w:rPr>
      </w:pPr>
      <w:bookmarkStart w:id="110" w:name="_Toc229267393"/>
      <w:r>
        <w:rPr>
          <w:lang w:val="vi-VN"/>
        </w:rPr>
        <w:t>Kết luận</w:t>
      </w:r>
      <w:bookmarkEnd w:id="110"/>
      <w:r>
        <w:rPr>
          <w:lang w:val="vi-VN"/>
        </w:rPr>
        <w:t xml:space="preserve"> </w:t>
      </w:r>
    </w:p>
    <w:p w14:paraId="5D5C9ECD" w14:textId="77777777" w:rsidR="00A87D2D" w:rsidRPr="00A87D2D" w:rsidRDefault="00A87D2D" w:rsidP="00A87D2D">
      <w:pPr>
        <w:pStyle w:val="Style1"/>
      </w:pPr>
      <w:r w:rsidRPr="00A87D2D">
        <w:t>Khóa luận đã thực hiện nghiên cứu, thiết kế và triển khai hoàn chỉnh hệ thống tự phục hồi kiểm thử giao diện web (Self-Healing UI Testing System) dựa trên cơ chế đo lường tương đồng đa chiều. Hệ thống giải quyết được bài toán thực tiễn quan trọng trong quy trình phát triển phần mềm: giảm chi phí bảo trì test case tự động khi giao diện thay đổi.</w:t>
      </w:r>
    </w:p>
    <w:p w14:paraId="4544FEE8" w14:textId="77777777" w:rsidR="00A87D2D" w:rsidRPr="00A87D2D" w:rsidRDefault="00A87D2D" w:rsidP="00A87D2D">
      <w:pPr>
        <w:pStyle w:val="Style1"/>
      </w:pPr>
      <w:r w:rsidRPr="00A87D2D">
        <w:t>Các kết quả chính đạt được:</w:t>
      </w:r>
    </w:p>
    <w:p w14:paraId="02F3DB5C" w14:textId="5AD66658" w:rsidR="00A87D2D" w:rsidRPr="00A87D2D" w:rsidRDefault="00A87D2D" w:rsidP="00A87D2D">
      <w:pPr>
        <w:numPr>
          <w:ilvl w:val="0"/>
          <w:numId w:val="68"/>
        </w:numPr>
      </w:pPr>
      <w:r w:rsidRPr="00A87D2D">
        <w:t xml:space="preserve">Xây dựng thành công hệ thống 5 module hoàn chỉnh (Exception Interceptor, Snapshot Store, Similarity Engine V2, Candidate Ranker, Knowledge Base) tích hợp liền mạch với Selenium WebDriver </w:t>
      </w:r>
      <w:r>
        <w:t>Python</w:t>
      </w:r>
      <w:r>
        <w:rPr>
          <w:lang w:val="vi-VN"/>
        </w:rPr>
        <w:t>.</w:t>
      </w:r>
    </w:p>
    <w:p w14:paraId="6032FA10" w14:textId="77777777" w:rsidR="00A87D2D" w:rsidRPr="00A87D2D" w:rsidRDefault="00A87D2D" w:rsidP="00A87D2D">
      <w:pPr>
        <w:numPr>
          <w:ilvl w:val="0"/>
          <w:numId w:val="68"/>
        </w:numPr>
      </w:pPr>
      <w:r w:rsidRPr="00A87D2D">
        <w:t>Đề xuất và triển khai mô hình tương đồng 5 chiều toàn diện (Attribute, Semantic, Structure, Visual, Context) với công thức tính điểm chi tiết cho từng chiều, đạt Top-1 Success Rate 100% trên bộ dữ liệu thực nghiệm.</w:t>
      </w:r>
    </w:p>
    <w:p w14:paraId="66D5577C" w14:textId="77777777" w:rsidR="00A87D2D" w:rsidRPr="00A87D2D" w:rsidRDefault="00A87D2D" w:rsidP="00A87D2D">
      <w:pPr>
        <w:numPr>
          <w:ilvl w:val="0"/>
          <w:numId w:val="68"/>
        </w:numPr>
      </w:pPr>
      <w:r w:rsidRPr="00A87D2D">
        <w:t>So sánh có kiểm soát giữa trọng số SAW/AHP và trọng số học bởi Logistic Regression cho thấy ML weights vượt trội ở mọi chỉ số ngoài accuracy: score gap tăng 34%, số sự kiện nguy hiểm giảm 100%, phân biệt đúng/sai tốt hơn 74%.</w:t>
      </w:r>
    </w:p>
    <w:p w14:paraId="0134D0B2" w14:textId="45B4149F" w:rsidR="00A87D2D" w:rsidRPr="00A87D2D" w:rsidRDefault="00A87D2D" w:rsidP="00A87D2D">
      <w:pPr>
        <w:numPr>
          <w:ilvl w:val="0"/>
          <w:numId w:val="68"/>
        </w:numPr>
      </w:pPr>
      <w:r w:rsidRPr="00A87D2D">
        <w:t>Xác nhận rằng 5 chiều tốt hơn 3 chiều (không có visual và context), với correlation total_score tăng từ 0.611 lên 0.672, khẳng định tầm quan trọng của thông tin trực quan trong bài toán self-healing.</w:t>
      </w:r>
    </w:p>
    <w:p w14:paraId="62D3C83E" w14:textId="6DD6A29F" w:rsidR="0002043E" w:rsidRDefault="00A87D2D" w:rsidP="00A23EB4">
      <w:pPr>
        <w:pStyle w:val="Heading2"/>
        <w:rPr>
          <w:lang w:val="vi-VN"/>
        </w:rPr>
      </w:pPr>
      <w:bookmarkStart w:id="111" w:name="_Toc229267394"/>
      <w:r>
        <w:rPr>
          <w:lang w:val="vi-VN"/>
        </w:rPr>
        <w:t>Hạn chế của nghiên cứu</w:t>
      </w:r>
      <w:bookmarkEnd w:id="111"/>
    </w:p>
    <w:p w14:paraId="71CC8457" w14:textId="77777777" w:rsidR="00A87D2D" w:rsidRPr="00A87D2D" w:rsidRDefault="00A87D2D" w:rsidP="00A87D2D">
      <w:pPr>
        <w:pStyle w:val="Style1"/>
      </w:pPr>
      <w:r w:rsidRPr="00A87D2D">
        <w:t>Bên cạnh các kết quả tích cực, nghiên cứu còn một số hạn chế cần được thừa nhận:</w:t>
      </w:r>
    </w:p>
    <w:p w14:paraId="4DFDE18F" w14:textId="77777777" w:rsidR="00A87D2D" w:rsidRPr="00A87D2D" w:rsidRDefault="00A87D2D" w:rsidP="00A87D2D">
      <w:pPr>
        <w:numPr>
          <w:ilvl w:val="0"/>
          <w:numId w:val="69"/>
        </w:numPr>
      </w:pPr>
      <w:r w:rsidRPr="00A87D2D">
        <w:t>Quy mô dữ liệu: Bộ dữ liệu 80 events từ 1 ứng dụng demo tương đối nhỏ. Tính khái quát hóa sang ứng dụng phức tạp hơn (nhiều trang, nhiều component) chưa được kiểm chứng.</w:t>
      </w:r>
    </w:p>
    <w:p w14:paraId="1FC310C7" w14:textId="77777777" w:rsidR="00A87D2D" w:rsidRPr="00A87D2D" w:rsidRDefault="00A87D2D" w:rsidP="00A87D2D">
      <w:pPr>
        <w:numPr>
          <w:ilvl w:val="0"/>
          <w:numId w:val="69"/>
        </w:numPr>
      </w:pPr>
      <w:r w:rsidRPr="00A87D2D">
        <w:t>Đa dạng mutation: Nghiên cứu tập trung vào các mutation có thể mô hình hóa bằng quy tắc. Các thay đổi UI phức tạp trong thực tế (thay đổi layout hoàn toàn, thêm màn hình mới) chưa được xử lý.</w:t>
      </w:r>
    </w:p>
    <w:p w14:paraId="31349FFC" w14:textId="77777777" w:rsidR="00A87D2D" w:rsidRPr="00A87D2D" w:rsidRDefault="00A87D2D" w:rsidP="00A87D2D">
      <w:pPr>
        <w:numPr>
          <w:ilvl w:val="0"/>
          <w:numId w:val="69"/>
        </w:numPr>
      </w:pPr>
      <w:r w:rsidRPr="00A87D2D">
        <w:t>Multicollinearity: Tương quan cao giữa các sub-score (đặc biệt attr, sem, struct) khiến trọng số ML không ổn định khi dữ liệu thay đổi. Cần regularization mạnh hơn.</w:t>
      </w:r>
    </w:p>
    <w:p w14:paraId="4AEA43FD" w14:textId="77777777" w:rsidR="00A87D2D" w:rsidRPr="00A87D2D" w:rsidRDefault="00A87D2D" w:rsidP="00A87D2D">
      <w:pPr>
        <w:numPr>
          <w:ilvl w:val="0"/>
          <w:numId w:val="69"/>
        </w:numPr>
      </w:pPr>
      <w:r w:rsidRPr="00A87D2D">
        <w:t>Phụ thuộc vào bounding box: Visual score yêu cầu phần tử phải hiển thị và có bounding box hợp lệ. Phần tử ẩn, off-screen hoặc lazy-loaded có thể cho điểm trung tính không chính xác.</w:t>
      </w:r>
    </w:p>
    <w:p w14:paraId="183F18A7" w14:textId="77777777" w:rsidR="00A87D2D" w:rsidRPr="00A87D2D" w:rsidRDefault="00A87D2D" w:rsidP="00A87D2D">
      <w:pPr>
        <w:numPr>
          <w:ilvl w:val="0"/>
          <w:numId w:val="69"/>
        </w:numPr>
      </w:pPr>
      <w:r w:rsidRPr="00A87D2D">
        <w:lastRenderedPageBreak/>
        <w:t>Ngưỡng cứng: Ngưỡng AUTO_FIX=0.75 và SUGGEST=0.50 được xác định theo kinh nghiệm, chưa được tối ưu hóa trên nhiều loại ứng dụng khác nhau.</w:t>
      </w:r>
    </w:p>
    <w:p w14:paraId="7E90DF3B" w14:textId="799FCE20" w:rsidR="00A87D2D" w:rsidRDefault="00A87D2D" w:rsidP="00A87D2D">
      <w:pPr>
        <w:pStyle w:val="Heading2"/>
        <w:rPr>
          <w:lang w:val="vi-VN"/>
        </w:rPr>
      </w:pPr>
      <w:bookmarkStart w:id="112" w:name="_Toc229267395"/>
      <w:r>
        <w:rPr>
          <w:lang w:val="vi-VN"/>
        </w:rPr>
        <w:t>Hướng phát triển trong tương lai</w:t>
      </w:r>
      <w:bookmarkEnd w:id="112"/>
    </w:p>
    <w:p w14:paraId="7CE62A56" w14:textId="77777777" w:rsidR="00A87D2D" w:rsidRPr="00A87D2D" w:rsidRDefault="00A87D2D" w:rsidP="0019378E">
      <w:pPr>
        <w:pStyle w:val="Style1"/>
      </w:pPr>
      <w:r w:rsidRPr="00A87D2D">
        <w:t>Dựa trên kết quả và hạn chế hiện tại, khóa luận đề xuất các hướng phát triển tiếp theo:</w:t>
      </w:r>
    </w:p>
    <w:p w14:paraId="24F31A22" w14:textId="3371A174" w:rsidR="00A87D2D" w:rsidRPr="00A87D2D" w:rsidRDefault="00A87D2D" w:rsidP="00A87D2D">
      <w:pPr>
        <w:pStyle w:val="Heading3"/>
      </w:pPr>
      <w:bookmarkStart w:id="113" w:name="_Toc229267396"/>
      <w:r w:rsidRPr="00A87D2D">
        <w:t>Cải thiện mô hình tương đồng</w:t>
      </w:r>
      <w:bookmarkEnd w:id="113"/>
    </w:p>
    <w:p w14:paraId="1D3E4B9E" w14:textId="77777777" w:rsidR="00A87D2D" w:rsidRPr="00A87D2D" w:rsidRDefault="00A87D2D" w:rsidP="00A87D2D">
      <w:pPr>
        <w:numPr>
          <w:ilvl w:val="0"/>
          <w:numId w:val="14"/>
        </w:numPr>
      </w:pPr>
      <w:r w:rsidRPr="00A87D2D">
        <w:t>Tích hợp embedding ngôn ngữ tự nhiên (Sentence-BERT, OpenAI embeddings) cho chiều Semantic thay vì chỉ SequenceMatcher, giúp nhận diện các phần tử có cùng nghĩa nhưng khác từ ngữ.</w:t>
      </w:r>
    </w:p>
    <w:p w14:paraId="79E7A7E3" w14:textId="77777777" w:rsidR="00A87D2D" w:rsidRPr="00A87D2D" w:rsidRDefault="00A87D2D" w:rsidP="00A87D2D">
      <w:pPr>
        <w:numPr>
          <w:ilvl w:val="0"/>
          <w:numId w:val="14"/>
        </w:numPr>
      </w:pPr>
      <w:r w:rsidRPr="00A87D2D">
        <w:t>Thêm chiều Visual cao cấp hơn: so sánh screenshot của phần tử bằng SSIM (Structural Similarity Index) hoặc perceptual hashing, ngoài bounding box hiện tại.</w:t>
      </w:r>
    </w:p>
    <w:p w14:paraId="4720B835" w14:textId="77777777" w:rsidR="00A87D2D" w:rsidRPr="00A87D2D" w:rsidRDefault="00A87D2D" w:rsidP="00A87D2D">
      <w:pPr>
        <w:numPr>
          <w:ilvl w:val="0"/>
          <w:numId w:val="14"/>
        </w:numPr>
      </w:pPr>
      <w:r w:rsidRPr="00A87D2D">
        <w:t>Xây dựng chiều DOM Path Similarity dựa trên tree edit distance để đo sự tương đồng cấu trúc cây sâu hơn.</w:t>
      </w:r>
    </w:p>
    <w:p w14:paraId="5322C08A" w14:textId="2BF3C625" w:rsidR="00A87D2D" w:rsidRPr="00A87D2D" w:rsidRDefault="00A87D2D" w:rsidP="0019378E">
      <w:pPr>
        <w:pStyle w:val="Heading3"/>
      </w:pPr>
      <w:bookmarkStart w:id="114" w:name="_Toc229267397"/>
      <w:r w:rsidRPr="00A87D2D">
        <w:t>Cải thiện mô hình học máy</w:t>
      </w:r>
      <w:bookmarkEnd w:id="114"/>
    </w:p>
    <w:p w14:paraId="774162F1" w14:textId="77777777" w:rsidR="00A87D2D" w:rsidRPr="00A87D2D" w:rsidRDefault="00A87D2D" w:rsidP="00A87D2D">
      <w:pPr>
        <w:numPr>
          <w:ilvl w:val="0"/>
          <w:numId w:val="14"/>
        </w:numPr>
      </w:pPr>
      <w:r w:rsidRPr="00A87D2D">
        <w:t>Học liên tục (continual learning / online learning): tự động cập nhật mô hình khi có thêm dữ liệu healing mới, không cần huấn luyện lại từ đầu.</w:t>
      </w:r>
    </w:p>
    <w:p w14:paraId="227DBE93" w14:textId="77777777" w:rsidR="00A87D2D" w:rsidRPr="00A87D2D" w:rsidRDefault="00A87D2D" w:rsidP="00A87D2D">
      <w:pPr>
        <w:numPr>
          <w:ilvl w:val="0"/>
          <w:numId w:val="14"/>
        </w:numPr>
      </w:pPr>
      <w:r w:rsidRPr="00A87D2D">
        <w:t>Regularization mạnh hơn (ElasticNet) để giải quyết multicollinearity và tạo trọng số ổn định hơn.</w:t>
      </w:r>
    </w:p>
    <w:p w14:paraId="4D04CD2A" w14:textId="55482169" w:rsidR="00A87D2D" w:rsidRPr="00A87D2D" w:rsidRDefault="00A87D2D" w:rsidP="00A87D2D">
      <w:pPr>
        <w:pStyle w:val="Heading3"/>
      </w:pPr>
      <w:bookmarkStart w:id="115" w:name="_Toc229267398"/>
      <w:r w:rsidRPr="00A87D2D">
        <w:t>Mở rộng phạm vi</w:t>
      </w:r>
      <w:bookmarkEnd w:id="115"/>
    </w:p>
    <w:p w14:paraId="4C3FB433" w14:textId="77777777" w:rsidR="00A87D2D" w:rsidRPr="00A87D2D" w:rsidRDefault="00A87D2D" w:rsidP="00A87D2D">
      <w:pPr>
        <w:numPr>
          <w:ilvl w:val="0"/>
          <w:numId w:val="14"/>
        </w:numPr>
      </w:pPr>
      <w:r w:rsidRPr="00A87D2D">
        <w:t>Mở rộng sang framework kiểm thử khác: Playwright, Cypress, Appium (mobile testing).</w:t>
      </w:r>
    </w:p>
    <w:p w14:paraId="42F0F09A" w14:textId="77777777" w:rsidR="00A87D2D" w:rsidRPr="00A87D2D" w:rsidRDefault="00A87D2D" w:rsidP="00A87D2D">
      <w:pPr>
        <w:numPr>
          <w:ilvl w:val="0"/>
          <w:numId w:val="14"/>
        </w:numPr>
      </w:pPr>
      <w:r w:rsidRPr="00A87D2D">
        <w:t>Thử nghiệm trên các ứng dụng thương mại thực tế với quy mô lớn hơn (&gt;1000 test cases).</w:t>
      </w:r>
    </w:p>
    <w:p w14:paraId="304B2940" w14:textId="77777777" w:rsidR="00A87D2D" w:rsidRPr="00A87D2D" w:rsidRDefault="00A87D2D" w:rsidP="00A87D2D">
      <w:pPr>
        <w:numPr>
          <w:ilvl w:val="0"/>
          <w:numId w:val="14"/>
        </w:numPr>
      </w:pPr>
      <w:r w:rsidRPr="00A87D2D">
        <w:t>Xây dựng plugin cho IDE (VS Code, IntelliJ) để kỹ sư có thể xem lý do healing và chấp nhận/từ chối đề xuất ngay trong môi trường phát triển.</w:t>
      </w:r>
    </w:p>
    <w:p w14:paraId="4E7A45E7" w14:textId="21AA2573" w:rsidR="00A87D2D" w:rsidRPr="00A87D2D" w:rsidRDefault="00A87D2D" w:rsidP="00A87D2D">
      <w:pPr>
        <w:pStyle w:val="Heading3"/>
      </w:pPr>
      <w:bookmarkStart w:id="116" w:name="_Toc229267399"/>
      <w:r>
        <w:t>T</w:t>
      </w:r>
      <w:r w:rsidRPr="00A87D2D">
        <w:t>ối ưu hiệu năng</w:t>
      </w:r>
      <w:bookmarkEnd w:id="116"/>
    </w:p>
    <w:p w14:paraId="6830C78C" w14:textId="77777777" w:rsidR="00A87D2D" w:rsidRPr="00A87D2D" w:rsidRDefault="00A87D2D" w:rsidP="00A87D2D">
      <w:pPr>
        <w:numPr>
          <w:ilvl w:val="0"/>
          <w:numId w:val="14"/>
        </w:numPr>
      </w:pPr>
      <w:r w:rsidRPr="00A87D2D">
        <w:t>Tăng tốc bằng vectorization: tính toán similarity hàng loạt cho nhiều candidate song song bằng numpy.</w:t>
      </w:r>
    </w:p>
    <w:p w14:paraId="32643641" w14:textId="77777777" w:rsidR="00A87D2D" w:rsidRPr="00A87D2D" w:rsidRDefault="00A87D2D" w:rsidP="00A87D2D">
      <w:pPr>
        <w:numPr>
          <w:ilvl w:val="0"/>
          <w:numId w:val="14"/>
        </w:numPr>
      </w:pPr>
      <w:r w:rsidRPr="00A87D2D">
        <w:t>Cache intermediate results: lưu cache bounding box và thuộc tính DOM để tránh query Selenium nhiều lần.</w:t>
      </w:r>
    </w:p>
    <w:p w14:paraId="3C6EA090" w14:textId="6CA17186" w:rsidR="0019378E" w:rsidRDefault="0019378E">
      <w:pPr>
        <w:spacing w:after="0" w:line="240" w:lineRule="auto"/>
        <w:rPr>
          <w:lang w:val="vi-VN"/>
        </w:rPr>
      </w:pPr>
      <w:r>
        <w:rPr>
          <w:lang w:val="vi-VN"/>
        </w:rPr>
        <w:br w:type="page"/>
      </w:r>
    </w:p>
    <w:p w14:paraId="088D1599" w14:textId="430A081B" w:rsidR="00A87D2D" w:rsidRDefault="0019378E" w:rsidP="0062260C">
      <w:pPr>
        <w:pStyle w:val="Heading1"/>
        <w:numPr>
          <w:ilvl w:val="0"/>
          <w:numId w:val="0"/>
        </w:numPr>
        <w:ind w:left="2520" w:firstLine="360"/>
        <w:rPr>
          <w:lang w:val="vi-VN"/>
        </w:rPr>
      </w:pPr>
      <w:bookmarkStart w:id="117" w:name="_Toc229267400"/>
      <w:r w:rsidRPr="0019378E">
        <w:rPr>
          <w:lang w:val="vi-VN"/>
        </w:rPr>
        <w:lastRenderedPageBreak/>
        <w:t>TÀI LIỆU THAM KHẢO</w:t>
      </w:r>
      <w:bookmarkEnd w:id="117"/>
    </w:p>
    <w:p w14:paraId="58302E2A" w14:textId="77777777" w:rsidR="0019378E" w:rsidRPr="0019378E" w:rsidRDefault="0019378E" w:rsidP="0019378E">
      <w:pPr>
        <w:rPr>
          <w:szCs w:val="26"/>
        </w:rPr>
      </w:pPr>
      <w:r w:rsidRPr="0019378E">
        <w:rPr>
          <w:szCs w:val="26"/>
        </w:rPr>
        <w:t>[1] M. Leotta, A. Stocco, F. Ricca, and P. Tonella, "ROBULA+: An algorithm for generating robust XPath locators for web testing," Journal of Software: Evolution and Process, vol. 28, no. 3, pp. 177–204, 2016.</w:t>
      </w:r>
    </w:p>
    <w:p w14:paraId="4B67DA92" w14:textId="77777777" w:rsidR="0019378E" w:rsidRPr="0019378E" w:rsidRDefault="0019378E" w:rsidP="0019378E">
      <w:pPr>
        <w:rPr>
          <w:szCs w:val="26"/>
        </w:rPr>
      </w:pPr>
      <w:r w:rsidRPr="0019378E">
        <w:rPr>
          <w:szCs w:val="26"/>
        </w:rPr>
        <w:t>[2] A. Stocco, M. Leotta, F. Ricca, and P. Tonella, "PESTO: Automated migration of DOM-based Web tests towards the visual web," in Proc. 11th IEEE/ACM International Symposium on Software Testing and Analysis (SAST), pp. 73–83, 2018.</w:t>
      </w:r>
    </w:p>
    <w:p w14:paraId="6A3900A8" w14:textId="77777777" w:rsidR="0019378E" w:rsidRPr="0019378E" w:rsidRDefault="0019378E" w:rsidP="0019378E">
      <w:pPr>
        <w:rPr>
          <w:szCs w:val="26"/>
        </w:rPr>
      </w:pPr>
      <w:r w:rsidRPr="0019378E">
        <w:rPr>
          <w:szCs w:val="26"/>
        </w:rPr>
        <w:t>[3] X. Bai, C. Guo, L. Zhang, Z. Chen, Y. Hu, and C. Zhao, "Improved replay of web-based user session logs," in Proc. 26th IEEE International Conference on Web Services (ICWS), pp. 71–80, 2017.</w:t>
      </w:r>
    </w:p>
    <w:p w14:paraId="27DB2345" w14:textId="77777777" w:rsidR="0019378E" w:rsidRDefault="0019378E" w:rsidP="0019378E">
      <w:pPr>
        <w:rPr>
          <w:szCs w:val="26"/>
          <w:lang w:val="vi-VN"/>
        </w:rPr>
      </w:pPr>
      <w:r w:rsidRPr="0019378E">
        <w:rPr>
          <w:szCs w:val="26"/>
        </w:rPr>
        <w:t>[4] S. Choudhary, M. Versee, and A. Orso, "WATER: Web application test repair," in Proc. First International Workshop on End-to-End Test Script Engineering (ETSE), pp. 24–29, 2011.</w:t>
      </w:r>
    </w:p>
    <w:p w14:paraId="72ECF7A1" w14:textId="2F6755DA" w:rsidR="0062260C" w:rsidRPr="0062260C" w:rsidRDefault="0062260C" w:rsidP="0019378E">
      <w:pPr>
        <w:rPr>
          <w:szCs w:val="26"/>
          <w:lang w:val="vi-VN"/>
        </w:rPr>
      </w:pPr>
      <w:r>
        <w:rPr>
          <w:szCs w:val="26"/>
          <w:lang w:val="vi-VN"/>
        </w:rPr>
        <w:t xml:space="preserve">[5] </w:t>
      </w:r>
      <w:r w:rsidRPr="0062260C">
        <w:rPr>
          <w:szCs w:val="26"/>
        </w:rPr>
        <w:t xml:space="preserve">M. Hammoudi, G. Rothermel, and A. Stocco,“WATERFALL: An incremental approach for repairing record-replay tests of web applications,” in </w:t>
      </w:r>
      <w:r w:rsidRPr="0062260C">
        <w:rPr>
          <w:i/>
          <w:iCs/>
          <w:szCs w:val="26"/>
        </w:rPr>
        <w:t>Proceedings of the 24th ACM SIGSOFT International Symposium on Foundations of Software Engineering (FSE 2016)</w:t>
      </w:r>
      <w:r w:rsidRPr="0062260C">
        <w:rPr>
          <w:szCs w:val="26"/>
        </w:rPr>
        <w:t>, Seattle, WA, USA, 2016, pp. 751–762.</w:t>
      </w:r>
    </w:p>
    <w:p w14:paraId="1CE4D9AC" w14:textId="5E80F9A5" w:rsidR="0019378E" w:rsidRPr="0019378E" w:rsidRDefault="0019378E" w:rsidP="0019378E">
      <w:pPr>
        <w:rPr>
          <w:szCs w:val="26"/>
        </w:rPr>
      </w:pPr>
      <w:r w:rsidRPr="0019378E">
        <w:rPr>
          <w:szCs w:val="26"/>
        </w:rPr>
        <w:t>[</w:t>
      </w:r>
      <w:r w:rsidR="0062260C">
        <w:rPr>
          <w:szCs w:val="26"/>
        </w:rPr>
        <w:t>6</w:t>
      </w:r>
      <w:r w:rsidRPr="0019378E">
        <w:rPr>
          <w:szCs w:val="26"/>
        </w:rPr>
        <w:t>] T. T. Nguyen, F. Ricca, and A. Stocco, "Automated web element locator evolution using simple search techniques," in Proc. International Conference on Software Quality, Reliability and Security (QRS), pp. 20–30, 2021.</w:t>
      </w:r>
    </w:p>
    <w:p w14:paraId="127F5987" w14:textId="3EA4F14C" w:rsidR="0019378E" w:rsidRPr="0019378E" w:rsidRDefault="0019378E" w:rsidP="0019378E">
      <w:pPr>
        <w:rPr>
          <w:szCs w:val="26"/>
        </w:rPr>
      </w:pPr>
      <w:r w:rsidRPr="0019378E">
        <w:rPr>
          <w:szCs w:val="26"/>
        </w:rPr>
        <w:t>[</w:t>
      </w:r>
      <w:r w:rsidR="0062260C">
        <w:rPr>
          <w:szCs w:val="26"/>
        </w:rPr>
        <w:t>7</w:t>
      </w:r>
      <w:r w:rsidRPr="0019378E">
        <w:rPr>
          <w:szCs w:val="26"/>
        </w:rPr>
        <w:t>] T. L. Saaty, The Analytic Hierarchy Process: Planning, Priority Setting, Resource Allocation. New York: McGraw-Hill, 1980.</w:t>
      </w:r>
    </w:p>
    <w:p w14:paraId="3A9A52CE" w14:textId="7B4820E5" w:rsidR="0019378E" w:rsidRPr="0019378E" w:rsidRDefault="0019378E" w:rsidP="0019378E">
      <w:pPr>
        <w:rPr>
          <w:szCs w:val="26"/>
        </w:rPr>
      </w:pPr>
      <w:r w:rsidRPr="0019378E">
        <w:rPr>
          <w:szCs w:val="26"/>
        </w:rPr>
        <w:t>[</w:t>
      </w:r>
      <w:r w:rsidR="0062260C">
        <w:rPr>
          <w:szCs w:val="26"/>
        </w:rPr>
        <w:t>8</w:t>
      </w:r>
      <w:r w:rsidRPr="0019378E">
        <w:rPr>
          <w:szCs w:val="26"/>
        </w:rPr>
        <w:t>] C. C. Aggarwal, Machine Learning for Text. Cham: Springer International Publishing, 2018.</w:t>
      </w:r>
    </w:p>
    <w:p w14:paraId="4D677C9B" w14:textId="16DF37AE" w:rsidR="0019378E" w:rsidRPr="0019378E" w:rsidRDefault="0019378E" w:rsidP="0019378E">
      <w:pPr>
        <w:rPr>
          <w:szCs w:val="26"/>
        </w:rPr>
      </w:pPr>
      <w:r w:rsidRPr="0019378E">
        <w:rPr>
          <w:szCs w:val="26"/>
        </w:rPr>
        <w:t>[</w:t>
      </w:r>
      <w:r w:rsidR="0062260C">
        <w:rPr>
          <w:szCs w:val="26"/>
        </w:rPr>
        <w:t>9</w:t>
      </w:r>
      <w:r w:rsidRPr="0019378E">
        <w:rPr>
          <w:szCs w:val="26"/>
        </w:rPr>
        <w:t>] P. Virtanen et al., "SciPy 1.0: Fundamental algorithms for scientific computing in Python," Nature Methods, vol. 17, no. 3, pp. 261–272, 2020.</w:t>
      </w:r>
    </w:p>
    <w:p w14:paraId="162422FF" w14:textId="470B22B9" w:rsidR="0019378E" w:rsidRPr="0019378E" w:rsidRDefault="0019378E" w:rsidP="0019378E">
      <w:pPr>
        <w:rPr>
          <w:szCs w:val="26"/>
        </w:rPr>
      </w:pPr>
      <w:r w:rsidRPr="0019378E">
        <w:rPr>
          <w:szCs w:val="26"/>
        </w:rPr>
        <w:t>[</w:t>
      </w:r>
      <w:r w:rsidR="0062260C">
        <w:rPr>
          <w:szCs w:val="26"/>
        </w:rPr>
        <w:t>10</w:t>
      </w:r>
      <w:r w:rsidRPr="0019378E">
        <w:rPr>
          <w:szCs w:val="26"/>
        </w:rPr>
        <w:t>] F. Pedregosa et al., "Scikit-learn: Machine learning in Python," Journal of Machine Learning Research, vol. 12, pp. 2825–2830, 2011.</w:t>
      </w:r>
    </w:p>
    <w:p w14:paraId="035F5E91" w14:textId="34D808FC" w:rsidR="0019378E" w:rsidRPr="0019378E" w:rsidRDefault="0019378E" w:rsidP="0019378E">
      <w:pPr>
        <w:rPr>
          <w:szCs w:val="26"/>
        </w:rPr>
      </w:pPr>
      <w:r w:rsidRPr="0019378E">
        <w:rPr>
          <w:szCs w:val="26"/>
        </w:rPr>
        <w:t>[</w:t>
      </w:r>
      <w:r w:rsidR="0062260C">
        <w:rPr>
          <w:szCs w:val="26"/>
        </w:rPr>
        <w:t>11</w:t>
      </w:r>
      <w:r w:rsidRPr="0019378E">
        <w:rPr>
          <w:szCs w:val="26"/>
        </w:rPr>
        <w:t>] W3C Web Accessibility Initiative, "Accessible Rich Internet Applications (WAI-ARIA) 1.1," W3C Recommendation, 2017. [Online]. Available: https://www.w3.org/TR/wai-aria-1.1/</w:t>
      </w:r>
    </w:p>
    <w:p w14:paraId="7CBB908D" w14:textId="7660D8AD" w:rsidR="0019378E" w:rsidRPr="0019378E" w:rsidRDefault="0019378E" w:rsidP="0019378E">
      <w:pPr>
        <w:rPr>
          <w:szCs w:val="26"/>
        </w:rPr>
      </w:pPr>
      <w:r w:rsidRPr="0019378E">
        <w:rPr>
          <w:szCs w:val="26"/>
        </w:rPr>
        <w:t>[</w:t>
      </w:r>
      <w:r w:rsidR="0062260C">
        <w:rPr>
          <w:szCs w:val="26"/>
        </w:rPr>
        <w:t>12</w:t>
      </w:r>
      <w:r w:rsidRPr="0019378E">
        <w:rPr>
          <w:szCs w:val="26"/>
        </w:rPr>
        <w:t>] SeleniumHQ, "Selenium WebDriver Documentation," 2024. [Online]. Available: https://www.selenium.dev/documentation/webdriver/</w:t>
      </w:r>
    </w:p>
    <w:p w14:paraId="42A5740C" w14:textId="224E4254" w:rsidR="0019378E" w:rsidRPr="0019378E" w:rsidRDefault="0019378E" w:rsidP="0019378E">
      <w:pPr>
        <w:rPr>
          <w:szCs w:val="26"/>
        </w:rPr>
      </w:pPr>
      <w:r w:rsidRPr="0019378E">
        <w:rPr>
          <w:szCs w:val="26"/>
        </w:rPr>
        <w:lastRenderedPageBreak/>
        <w:t>[</w:t>
      </w:r>
      <w:r w:rsidR="0062260C">
        <w:rPr>
          <w:szCs w:val="26"/>
        </w:rPr>
        <w:t>13</w:t>
      </w:r>
      <w:r w:rsidRPr="0019378E">
        <w:rPr>
          <w:szCs w:val="26"/>
        </w:rPr>
        <w:t>] Y. Gong et al., "Vision-based framework for automated web test generation and self-healing," in Proc. International Conference on Software Maintenance and Evolution (ICSME), pp. 110–121, 2020.</w:t>
      </w:r>
    </w:p>
    <w:p w14:paraId="6061CFE4" w14:textId="0F8A1755" w:rsidR="0019378E" w:rsidRPr="0019378E" w:rsidRDefault="0019378E" w:rsidP="0019378E">
      <w:pPr>
        <w:rPr>
          <w:szCs w:val="26"/>
        </w:rPr>
      </w:pPr>
      <w:r w:rsidRPr="0019378E">
        <w:rPr>
          <w:szCs w:val="26"/>
        </w:rPr>
        <w:t>[</w:t>
      </w:r>
      <w:r w:rsidR="0062260C">
        <w:rPr>
          <w:szCs w:val="26"/>
        </w:rPr>
        <w:t>14</w:t>
      </w:r>
      <w:r w:rsidRPr="0019378E">
        <w:rPr>
          <w:szCs w:val="26"/>
        </w:rPr>
        <w:t>] A. Prasad and K. Muppala, "Healenium: Self-healing library for Selenium-based automated tests," GitHub repository, 2021. [Online]. Available: https://github.com/healenium/healenium-web</w:t>
      </w:r>
    </w:p>
    <w:p w14:paraId="23714E5F" w14:textId="12535DB6" w:rsidR="0019378E" w:rsidRPr="0019378E" w:rsidRDefault="0019378E" w:rsidP="0019378E">
      <w:pPr>
        <w:rPr>
          <w:szCs w:val="26"/>
        </w:rPr>
      </w:pPr>
      <w:r w:rsidRPr="0019378E">
        <w:rPr>
          <w:szCs w:val="26"/>
        </w:rPr>
        <w:t>[</w:t>
      </w:r>
      <w:r w:rsidR="0062260C">
        <w:rPr>
          <w:szCs w:val="26"/>
        </w:rPr>
        <w:t>15</w:t>
      </w:r>
      <w:r w:rsidRPr="0019378E">
        <w:rPr>
          <w:szCs w:val="26"/>
        </w:rPr>
        <w:t>] L. Yandrapally, S. Thummalapenta, S. Sinha, and S. Chandra, "Robust test automation using contextual clues," in Proc. 26th ACM SIGSOFT International Symposium on Software Testing and Analysis (ISSTA), pp. 304–314, 2014.</w:t>
      </w:r>
    </w:p>
    <w:p w14:paraId="4CD8659B" w14:textId="59CEE910" w:rsidR="0019378E" w:rsidRPr="0019378E" w:rsidRDefault="0019378E" w:rsidP="0019378E">
      <w:pPr>
        <w:rPr>
          <w:szCs w:val="26"/>
        </w:rPr>
      </w:pPr>
      <w:r w:rsidRPr="0019378E">
        <w:rPr>
          <w:szCs w:val="26"/>
        </w:rPr>
        <w:t>[</w:t>
      </w:r>
      <w:r w:rsidR="0062260C">
        <w:rPr>
          <w:szCs w:val="26"/>
        </w:rPr>
        <w:t>16</w:t>
      </w:r>
      <w:r w:rsidRPr="0019378E">
        <w:rPr>
          <w:szCs w:val="26"/>
        </w:rPr>
        <w:t>] D. S. Zardari, T. Mahmood, and M. Farhan, "Locator strategy for dynamic web elements in automated testing: A systematic review," IEEE Access, vol. 10, pp. 12345–12356, 2022.</w:t>
      </w:r>
    </w:p>
    <w:p w14:paraId="762E9E0A" w14:textId="77777777" w:rsidR="0019378E" w:rsidRPr="0019378E" w:rsidRDefault="0019378E" w:rsidP="0019378E">
      <w:pPr>
        <w:rPr>
          <w:b/>
          <w:bCs/>
          <w:sz w:val="32"/>
          <w:szCs w:val="28"/>
          <w:lang w:val="vi-VN"/>
        </w:rPr>
      </w:pPr>
    </w:p>
    <w:sectPr w:rsidR="0019378E" w:rsidRPr="0019378E" w:rsidSect="00CC47A2">
      <w:headerReference w:type="default" r:id="rId39"/>
      <w:footerReference w:type="default" r:id="rId40"/>
      <w:headerReference w:type="first" r:id="rId41"/>
      <w:pgSz w:w="11906" w:h="16838" w:code="9"/>
      <w:pgMar w:top="1134" w:right="851"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E393E" w14:textId="77777777" w:rsidR="00B57F4E" w:rsidRDefault="00B57F4E">
      <w:pPr>
        <w:spacing w:line="240" w:lineRule="auto"/>
      </w:pPr>
      <w:r>
        <w:separator/>
      </w:r>
    </w:p>
  </w:endnote>
  <w:endnote w:type="continuationSeparator" w:id="0">
    <w:p w14:paraId="17F5FA02" w14:textId="77777777" w:rsidR="00B57F4E" w:rsidRDefault="00B57F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85F5" w14:textId="161AA37E" w:rsidR="00CC47A2" w:rsidRDefault="00CC47A2">
    <w:pPr>
      <w:pStyle w:val="Footer"/>
      <w:jc w:val="center"/>
    </w:pPr>
  </w:p>
  <w:p w14:paraId="27864E4C" w14:textId="6CECECA7" w:rsidR="00C0183F" w:rsidRPr="009C06FD" w:rsidRDefault="00C0183F">
    <w:pPr>
      <w:pStyle w:val="Foo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7276480"/>
      <w:docPartObj>
        <w:docPartGallery w:val="Page Numbers (Bottom of Page)"/>
        <w:docPartUnique/>
      </w:docPartObj>
    </w:sdtPr>
    <w:sdtEndPr>
      <w:rPr>
        <w:noProof/>
      </w:rPr>
    </w:sdtEndPr>
    <w:sdtContent>
      <w:p w14:paraId="31E9B952" w14:textId="2E6CD05C" w:rsidR="00CC47A2" w:rsidRDefault="00CC47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C8BFE3" w14:textId="77777777" w:rsidR="00C0183F" w:rsidRDefault="00C018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055763"/>
      <w:docPartObj>
        <w:docPartGallery w:val="Page Numbers (Bottom of Page)"/>
        <w:docPartUnique/>
      </w:docPartObj>
    </w:sdtPr>
    <w:sdtEndPr>
      <w:rPr>
        <w:noProof/>
      </w:rPr>
    </w:sdtEndPr>
    <w:sdtContent>
      <w:p w14:paraId="5C21C0E6" w14:textId="77777777" w:rsidR="00CC47A2" w:rsidRPr="000209BC" w:rsidRDefault="00CC47A2">
        <w:pPr>
          <w:pStyle w:val="Footer"/>
          <w:jc w:val="center"/>
        </w:pPr>
        <w:r w:rsidRPr="000209BC">
          <w:fldChar w:fldCharType="begin"/>
        </w:r>
        <w:r w:rsidRPr="000209BC">
          <w:instrText xml:space="preserve"> PAGE   \* MERGEFORMAT </w:instrText>
        </w:r>
        <w:r w:rsidRPr="000209BC">
          <w:fldChar w:fldCharType="separate"/>
        </w:r>
        <w:r w:rsidRPr="000209BC">
          <w:rPr>
            <w:noProof/>
          </w:rPr>
          <w:t>2</w:t>
        </w:r>
        <w:r w:rsidRPr="000209BC">
          <w:rPr>
            <w:noProof/>
          </w:rPr>
          <w:fldChar w:fldCharType="end"/>
        </w:r>
      </w:p>
    </w:sdtContent>
  </w:sdt>
  <w:p w14:paraId="15F20E8D" w14:textId="77777777" w:rsidR="00CC47A2" w:rsidRPr="009C06FD" w:rsidRDefault="00CC47A2">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9FF55" w14:textId="77777777" w:rsidR="00B57F4E" w:rsidRDefault="00B57F4E">
      <w:pPr>
        <w:spacing w:after="0"/>
      </w:pPr>
      <w:r>
        <w:separator/>
      </w:r>
    </w:p>
  </w:footnote>
  <w:footnote w:type="continuationSeparator" w:id="0">
    <w:p w14:paraId="694958A0" w14:textId="77777777" w:rsidR="00B57F4E" w:rsidRDefault="00B57F4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AA08A" w14:textId="77777777" w:rsidR="00C0183F" w:rsidRPr="009822DA" w:rsidRDefault="00C0183F">
    <w:pPr>
      <w:pStyle w:val="Header"/>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B0B7" w14:textId="77777777" w:rsidR="00C0183F" w:rsidRDefault="00C018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BE0A" w14:textId="77777777" w:rsidR="00CC47A2" w:rsidRDefault="00CC47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40633" w14:textId="77777777" w:rsidR="00C0183F" w:rsidRDefault="00C018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9343F51"/>
    <w:multiLevelType w:val="hybridMultilevel"/>
    <w:tmpl w:val="90440BD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F612A16"/>
    <w:multiLevelType w:val="hybridMultilevel"/>
    <w:tmpl w:val="1522421A"/>
    <w:lvl w:ilvl="0" w:tplc="4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537ABE"/>
    <w:multiLevelType w:val="hybridMultilevel"/>
    <w:tmpl w:val="1E02A8E4"/>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8B24C0"/>
    <w:multiLevelType w:val="hybridMultilevel"/>
    <w:tmpl w:val="1CC6474C"/>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5C0D54"/>
    <w:multiLevelType w:val="multilevel"/>
    <w:tmpl w:val="AB90637A"/>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16614CD3"/>
    <w:multiLevelType w:val="hybridMultilevel"/>
    <w:tmpl w:val="EBB4DF4C"/>
    <w:lvl w:ilvl="0" w:tplc="2152AF8E">
      <w:start w:val="1"/>
      <w:numFmt w:val="bullet"/>
      <w:lvlText w:val="•"/>
      <w:lvlJc w:val="left"/>
      <w:pPr>
        <w:ind w:left="720" w:hanging="360"/>
      </w:pPr>
    </w:lvl>
    <w:lvl w:ilvl="1" w:tplc="57F25C60">
      <w:numFmt w:val="decimal"/>
      <w:lvlText w:val=""/>
      <w:lvlJc w:val="left"/>
      <w:pPr>
        <w:ind w:left="0" w:firstLine="0"/>
      </w:pPr>
    </w:lvl>
    <w:lvl w:ilvl="2" w:tplc="4498E64A">
      <w:numFmt w:val="decimal"/>
      <w:lvlText w:val=""/>
      <w:lvlJc w:val="left"/>
      <w:pPr>
        <w:ind w:left="0" w:firstLine="0"/>
      </w:pPr>
    </w:lvl>
    <w:lvl w:ilvl="3" w:tplc="28F4A3F0">
      <w:numFmt w:val="decimal"/>
      <w:lvlText w:val=""/>
      <w:lvlJc w:val="left"/>
      <w:pPr>
        <w:ind w:left="0" w:firstLine="0"/>
      </w:pPr>
    </w:lvl>
    <w:lvl w:ilvl="4" w:tplc="CED0969A">
      <w:numFmt w:val="decimal"/>
      <w:lvlText w:val=""/>
      <w:lvlJc w:val="left"/>
      <w:pPr>
        <w:ind w:left="0" w:firstLine="0"/>
      </w:pPr>
    </w:lvl>
    <w:lvl w:ilvl="5" w:tplc="20BA07FA">
      <w:numFmt w:val="decimal"/>
      <w:lvlText w:val=""/>
      <w:lvlJc w:val="left"/>
      <w:pPr>
        <w:ind w:left="0" w:firstLine="0"/>
      </w:pPr>
    </w:lvl>
    <w:lvl w:ilvl="6" w:tplc="53CE923C">
      <w:numFmt w:val="decimal"/>
      <w:lvlText w:val=""/>
      <w:lvlJc w:val="left"/>
      <w:pPr>
        <w:ind w:left="0" w:firstLine="0"/>
      </w:pPr>
    </w:lvl>
    <w:lvl w:ilvl="7" w:tplc="7512CBA2">
      <w:numFmt w:val="decimal"/>
      <w:lvlText w:val=""/>
      <w:lvlJc w:val="left"/>
      <w:pPr>
        <w:ind w:left="0" w:firstLine="0"/>
      </w:pPr>
    </w:lvl>
    <w:lvl w:ilvl="8" w:tplc="A0069886">
      <w:numFmt w:val="decimal"/>
      <w:lvlText w:val=""/>
      <w:lvlJc w:val="left"/>
      <w:pPr>
        <w:ind w:left="0" w:firstLine="0"/>
      </w:pPr>
    </w:lvl>
  </w:abstractNum>
  <w:abstractNum w:abstractNumId="12" w15:restartNumberingAfterBreak="0">
    <w:nsid w:val="169212C6"/>
    <w:multiLevelType w:val="hybridMultilevel"/>
    <w:tmpl w:val="B128DE30"/>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662860"/>
    <w:multiLevelType w:val="hybridMultilevel"/>
    <w:tmpl w:val="280EE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691508"/>
    <w:multiLevelType w:val="hybridMultilevel"/>
    <w:tmpl w:val="A6769B98"/>
    <w:lvl w:ilvl="0" w:tplc="BBB4978E">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1A4D1EF5"/>
    <w:multiLevelType w:val="hybridMultilevel"/>
    <w:tmpl w:val="C9320E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1BB11E1F"/>
    <w:multiLevelType w:val="hybridMultilevel"/>
    <w:tmpl w:val="64BE6966"/>
    <w:lvl w:ilvl="0" w:tplc="BBB497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C84BF4"/>
    <w:multiLevelType w:val="hybridMultilevel"/>
    <w:tmpl w:val="73C0263C"/>
    <w:lvl w:ilvl="0" w:tplc="9C8886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1E6960C6"/>
    <w:multiLevelType w:val="hybridMultilevel"/>
    <w:tmpl w:val="A3FEF568"/>
    <w:lvl w:ilvl="0" w:tplc="48090001">
      <w:start w:val="1"/>
      <w:numFmt w:val="bullet"/>
      <w:lvlText w:val=""/>
      <w:lvlJc w:val="left"/>
      <w:pPr>
        <w:ind w:left="720" w:hanging="360"/>
      </w:pPr>
      <w:rPr>
        <w:rFonts w:ascii="Symbol" w:hAnsi="Symbol"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9" w15:restartNumberingAfterBreak="0">
    <w:nsid w:val="2224022B"/>
    <w:multiLevelType w:val="hybridMultilevel"/>
    <w:tmpl w:val="CF28D55A"/>
    <w:lvl w:ilvl="0" w:tplc="BBB4978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43E1722"/>
    <w:multiLevelType w:val="hybridMultilevel"/>
    <w:tmpl w:val="66E245DC"/>
    <w:lvl w:ilvl="0" w:tplc="7F9AD1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8953DD"/>
    <w:multiLevelType w:val="hybridMultilevel"/>
    <w:tmpl w:val="86B2CACE"/>
    <w:lvl w:ilvl="0" w:tplc="BBB4978E">
      <w:start w:val="1"/>
      <w:numFmt w:val="bullet"/>
      <w:lvlText w:val=""/>
      <w:lvlJc w:val="left"/>
      <w:pPr>
        <w:ind w:left="2574"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267D3E2E"/>
    <w:multiLevelType w:val="hybridMultilevel"/>
    <w:tmpl w:val="78F85412"/>
    <w:lvl w:ilvl="0" w:tplc="7F9AD1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00775"/>
    <w:multiLevelType w:val="hybridMultilevel"/>
    <w:tmpl w:val="85CAF500"/>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0D2924"/>
    <w:multiLevelType w:val="hybridMultilevel"/>
    <w:tmpl w:val="876CB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D150D8"/>
    <w:multiLevelType w:val="hybridMultilevel"/>
    <w:tmpl w:val="4B0ECF42"/>
    <w:lvl w:ilvl="0" w:tplc="48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2FBB5BB1"/>
    <w:multiLevelType w:val="hybridMultilevel"/>
    <w:tmpl w:val="D56882D0"/>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2E3676"/>
    <w:multiLevelType w:val="hybridMultilevel"/>
    <w:tmpl w:val="0100AEB2"/>
    <w:lvl w:ilvl="0" w:tplc="BBB4978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35F06421"/>
    <w:multiLevelType w:val="hybridMultilevel"/>
    <w:tmpl w:val="17A6BCE6"/>
    <w:lvl w:ilvl="0" w:tplc="BBB497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5D7EBC"/>
    <w:multiLevelType w:val="hybridMultilevel"/>
    <w:tmpl w:val="9C16690E"/>
    <w:lvl w:ilvl="0" w:tplc="BBB4978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3A6742AE"/>
    <w:multiLevelType w:val="hybridMultilevel"/>
    <w:tmpl w:val="9634BABE"/>
    <w:lvl w:ilvl="0" w:tplc="48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3AA214A3"/>
    <w:multiLevelType w:val="hybridMultilevel"/>
    <w:tmpl w:val="C6F05CBC"/>
    <w:lvl w:ilvl="0" w:tplc="7F9AD1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A8487D"/>
    <w:multiLevelType w:val="hybridMultilevel"/>
    <w:tmpl w:val="265C02D8"/>
    <w:lvl w:ilvl="0" w:tplc="4809000F">
      <w:start w:val="1"/>
      <w:numFmt w:val="decimal"/>
      <w:lvlText w:val="%1."/>
      <w:lvlJc w:val="left"/>
      <w:pPr>
        <w:ind w:left="732" w:hanging="372"/>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E987CA8"/>
    <w:multiLevelType w:val="hybridMultilevel"/>
    <w:tmpl w:val="FE5A6BD2"/>
    <w:lvl w:ilvl="0" w:tplc="6A3A89FC">
      <w:numFmt w:val="bullet"/>
      <w:lvlText w:val=""/>
      <w:lvlJc w:val="left"/>
      <w:pPr>
        <w:ind w:left="927" w:hanging="360"/>
      </w:pPr>
      <w:rPr>
        <w:rFonts w:ascii="Wingdings" w:eastAsia="Times New Roman" w:hAnsi="Wingdings"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 w15:restartNumberingAfterBreak="0">
    <w:nsid w:val="403B689A"/>
    <w:multiLevelType w:val="hybridMultilevel"/>
    <w:tmpl w:val="5EAA06E4"/>
    <w:lvl w:ilvl="0" w:tplc="BBB4978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407A51E1"/>
    <w:multiLevelType w:val="hybridMultilevel"/>
    <w:tmpl w:val="7FF66648"/>
    <w:lvl w:ilvl="0" w:tplc="9176EA6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8108B2"/>
    <w:multiLevelType w:val="hybridMultilevel"/>
    <w:tmpl w:val="A21CA318"/>
    <w:lvl w:ilvl="0" w:tplc="BBB497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C007CB"/>
    <w:multiLevelType w:val="hybridMultilevel"/>
    <w:tmpl w:val="F66E77F6"/>
    <w:lvl w:ilvl="0" w:tplc="7F9AD146">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8" w15:restartNumberingAfterBreak="0">
    <w:nsid w:val="49354517"/>
    <w:multiLevelType w:val="hybridMultilevel"/>
    <w:tmpl w:val="A48E4BEE"/>
    <w:lvl w:ilvl="0" w:tplc="48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4B757B31"/>
    <w:multiLevelType w:val="hybridMultilevel"/>
    <w:tmpl w:val="057003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C91175B"/>
    <w:multiLevelType w:val="hybridMultilevel"/>
    <w:tmpl w:val="7FE05BDC"/>
    <w:lvl w:ilvl="0" w:tplc="7F9AD14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4D044FA3"/>
    <w:multiLevelType w:val="hybridMultilevel"/>
    <w:tmpl w:val="C278FAE6"/>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681F93"/>
    <w:multiLevelType w:val="hybridMultilevel"/>
    <w:tmpl w:val="E8221CC8"/>
    <w:lvl w:ilvl="0" w:tplc="48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4E957B2A"/>
    <w:multiLevelType w:val="hybridMultilevel"/>
    <w:tmpl w:val="A4863DEC"/>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BC5618"/>
    <w:multiLevelType w:val="hybridMultilevel"/>
    <w:tmpl w:val="B46E642A"/>
    <w:lvl w:ilvl="0" w:tplc="7F9AD14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15B4803"/>
    <w:multiLevelType w:val="multilevel"/>
    <w:tmpl w:val="4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51C37A47"/>
    <w:multiLevelType w:val="hybridMultilevel"/>
    <w:tmpl w:val="770A319A"/>
    <w:lvl w:ilvl="0" w:tplc="6A3A89FC">
      <w:numFmt w:val="bullet"/>
      <w:lvlText w:val=""/>
      <w:lvlJc w:val="left"/>
      <w:pPr>
        <w:ind w:left="1494" w:hanging="360"/>
      </w:pPr>
      <w:rPr>
        <w:rFonts w:ascii="Wingdings" w:eastAsia="Times New Roman" w:hAnsi="Wingdings"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51DF19F9"/>
    <w:multiLevelType w:val="hybridMultilevel"/>
    <w:tmpl w:val="12F22FC0"/>
    <w:lvl w:ilvl="0" w:tplc="BBB497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6914F46"/>
    <w:multiLevelType w:val="hybridMultilevel"/>
    <w:tmpl w:val="0E343C08"/>
    <w:lvl w:ilvl="0" w:tplc="7F9AD1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87B4096"/>
    <w:multiLevelType w:val="hybridMultilevel"/>
    <w:tmpl w:val="F19C6C68"/>
    <w:lvl w:ilvl="0" w:tplc="48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0" w15:restartNumberingAfterBreak="0">
    <w:nsid w:val="639C34A4"/>
    <w:multiLevelType w:val="hybridMultilevel"/>
    <w:tmpl w:val="55C6210A"/>
    <w:lvl w:ilvl="0" w:tplc="9C8886CA">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3B603CD"/>
    <w:multiLevelType w:val="hybridMultilevel"/>
    <w:tmpl w:val="F96401C4"/>
    <w:lvl w:ilvl="0" w:tplc="48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63BF5F06"/>
    <w:multiLevelType w:val="hybridMultilevel"/>
    <w:tmpl w:val="345AD838"/>
    <w:lvl w:ilvl="0" w:tplc="BBB497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42E0500"/>
    <w:multiLevelType w:val="hybridMultilevel"/>
    <w:tmpl w:val="E11A4ACE"/>
    <w:lvl w:ilvl="0" w:tplc="22BC0500">
      <w:start w:val="1"/>
      <w:numFmt w:val="decimal"/>
      <w:lvlText w:val="%1."/>
      <w:lvlJc w:val="left"/>
      <w:pPr>
        <w:ind w:left="720" w:hanging="360"/>
      </w:pPr>
    </w:lvl>
    <w:lvl w:ilvl="1" w:tplc="314822C2">
      <w:numFmt w:val="decimal"/>
      <w:lvlText w:val=""/>
      <w:lvlJc w:val="left"/>
      <w:pPr>
        <w:ind w:left="0" w:firstLine="0"/>
      </w:pPr>
    </w:lvl>
    <w:lvl w:ilvl="2" w:tplc="B8E2284A">
      <w:numFmt w:val="decimal"/>
      <w:lvlText w:val=""/>
      <w:lvlJc w:val="left"/>
      <w:pPr>
        <w:ind w:left="0" w:firstLine="0"/>
      </w:pPr>
    </w:lvl>
    <w:lvl w:ilvl="3" w:tplc="E1FC2526">
      <w:numFmt w:val="decimal"/>
      <w:lvlText w:val=""/>
      <w:lvlJc w:val="left"/>
      <w:pPr>
        <w:ind w:left="0" w:firstLine="0"/>
      </w:pPr>
    </w:lvl>
    <w:lvl w:ilvl="4" w:tplc="7B1C59B4">
      <w:numFmt w:val="decimal"/>
      <w:lvlText w:val=""/>
      <w:lvlJc w:val="left"/>
      <w:pPr>
        <w:ind w:left="0" w:firstLine="0"/>
      </w:pPr>
    </w:lvl>
    <w:lvl w:ilvl="5" w:tplc="BB089AF6">
      <w:numFmt w:val="decimal"/>
      <w:lvlText w:val=""/>
      <w:lvlJc w:val="left"/>
      <w:pPr>
        <w:ind w:left="0" w:firstLine="0"/>
      </w:pPr>
    </w:lvl>
    <w:lvl w:ilvl="6" w:tplc="39E464D8">
      <w:numFmt w:val="decimal"/>
      <w:lvlText w:val=""/>
      <w:lvlJc w:val="left"/>
      <w:pPr>
        <w:ind w:left="0" w:firstLine="0"/>
      </w:pPr>
    </w:lvl>
    <w:lvl w:ilvl="7" w:tplc="2E4EE0BE">
      <w:numFmt w:val="decimal"/>
      <w:lvlText w:val=""/>
      <w:lvlJc w:val="left"/>
      <w:pPr>
        <w:ind w:left="0" w:firstLine="0"/>
      </w:pPr>
    </w:lvl>
    <w:lvl w:ilvl="8" w:tplc="62E6A5BA">
      <w:numFmt w:val="decimal"/>
      <w:lvlText w:val=""/>
      <w:lvlJc w:val="left"/>
      <w:pPr>
        <w:ind w:left="0" w:firstLine="0"/>
      </w:pPr>
    </w:lvl>
  </w:abstractNum>
  <w:abstractNum w:abstractNumId="54" w15:restartNumberingAfterBreak="0">
    <w:nsid w:val="64F71627"/>
    <w:multiLevelType w:val="hybridMultilevel"/>
    <w:tmpl w:val="1BBC4948"/>
    <w:lvl w:ilvl="0" w:tplc="BBB4978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15:restartNumberingAfterBreak="0">
    <w:nsid w:val="65717787"/>
    <w:multiLevelType w:val="hybridMultilevel"/>
    <w:tmpl w:val="80188E66"/>
    <w:lvl w:ilvl="0" w:tplc="69126020">
      <w:start w:val="1"/>
      <w:numFmt w:val="bullet"/>
      <w:lvlText w:val="•"/>
      <w:lvlJc w:val="left"/>
      <w:pPr>
        <w:ind w:left="720" w:hanging="360"/>
      </w:pPr>
    </w:lvl>
    <w:lvl w:ilvl="1" w:tplc="2BE0BDA4">
      <w:numFmt w:val="decimal"/>
      <w:lvlText w:val=""/>
      <w:lvlJc w:val="left"/>
      <w:pPr>
        <w:ind w:left="0" w:firstLine="0"/>
      </w:pPr>
    </w:lvl>
    <w:lvl w:ilvl="2" w:tplc="C77A51A0">
      <w:numFmt w:val="decimal"/>
      <w:lvlText w:val=""/>
      <w:lvlJc w:val="left"/>
      <w:pPr>
        <w:ind w:left="0" w:firstLine="0"/>
      </w:pPr>
    </w:lvl>
    <w:lvl w:ilvl="3" w:tplc="FADEACF2">
      <w:numFmt w:val="decimal"/>
      <w:lvlText w:val=""/>
      <w:lvlJc w:val="left"/>
      <w:pPr>
        <w:ind w:left="0" w:firstLine="0"/>
      </w:pPr>
    </w:lvl>
    <w:lvl w:ilvl="4" w:tplc="461AE052">
      <w:numFmt w:val="decimal"/>
      <w:lvlText w:val=""/>
      <w:lvlJc w:val="left"/>
      <w:pPr>
        <w:ind w:left="0" w:firstLine="0"/>
      </w:pPr>
    </w:lvl>
    <w:lvl w:ilvl="5" w:tplc="51A48726">
      <w:numFmt w:val="decimal"/>
      <w:lvlText w:val=""/>
      <w:lvlJc w:val="left"/>
      <w:pPr>
        <w:ind w:left="0" w:firstLine="0"/>
      </w:pPr>
    </w:lvl>
    <w:lvl w:ilvl="6" w:tplc="4450FCA0">
      <w:numFmt w:val="decimal"/>
      <w:lvlText w:val=""/>
      <w:lvlJc w:val="left"/>
      <w:pPr>
        <w:ind w:left="0" w:firstLine="0"/>
      </w:pPr>
    </w:lvl>
    <w:lvl w:ilvl="7" w:tplc="13364F56">
      <w:numFmt w:val="decimal"/>
      <w:lvlText w:val=""/>
      <w:lvlJc w:val="left"/>
      <w:pPr>
        <w:ind w:left="0" w:firstLine="0"/>
      </w:pPr>
    </w:lvl>
    <w:lvl w:ilvl="8" w:tplc="EBA0D792">
      <w:numFmt w:val="decimal"/>
      <w:lvlText w:val=""/>
      <w:lvlJc w:val="left"/>
      <w:pPr>
        <w:ind w:left="0" w:firstLine="0"/>
      </w:pPr>
    </w:lvl>
  </w:abstractNum>
  <w:abstractNum w:abstractNumId="56" w15:restartNumberingAfterBreak="0">
    <w:nsid w:val="6D8D7AA0"/>
    <w:multiLevelType w:val="hybridMultilevel"/>
    <w:tmpl w:val="20E8C056"/>
    <w:lvl w:ilvl="0" w:tplc="7F9AD14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04D11ED"/>
    <w:multiLevelType w:val="hybridMultilevel"/>
    <w:tmpl w:val="CB4809EC"/>
    <w:lvl w:ilvl="0" w:tplc="BBB497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017C65"/>
    <w:multiLevelType w:val="hybridMultilevel"/>
    <w:tmpl w:val="0C9C3B76"/>
    <w:lvl w:ilvl="0" w:tplc="BBB497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CE3156"/>
    <w:multiLevelType w:val="hybridMultilevel"/>
    <w:tmpl w:val="E0BE8652"/>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391045"/>
    <w:multiLevelType w:val="hybridMultilevel"/>
    <w:tmpl w:val="3DDEF38C"/>
    <w:lvl w:ilvl="0" w:tplc="48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4884520"/>
    <w:multiLevelType w:val="hybridMultilevel"/>
    <w:tmpl w:val="4A7AC1E2"/>
    <w:lvl w:ilvl="0" w:tplc="48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778A2D37"/>
    <w:multiLevelType w:val="hybridMultilevel"/>
    <w:tmpl w:val="41C44EC2"/>
    <w:lvl w:ilvl="0" w:tplc="8EC8340C">
      <w:start w:val="1"/>
      <w:numFmt w:val="bullet"/>
      <w:lvlText w:val=""/>
      <w:lvlJc w:val="left"/>
      <w:pPr>
        <w:ind w:left="720" w:hanging="360"/>
      </w:pPr>
      <w:rPr>
        <w:rFonts w:ascii="Wingdings" w:eastAsiaTheme="minorHAnsi" w:hAnsi="Wingdings" w:cstheme="minorBidi" w:hint="default"/>
      </w:rPr>
    </w:lvl>
    <w:lvl w:ilvl="1" w:tplc="E6CC9C44">
      <w:start w:val="3"/>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A23095"/>
    <w:multiLevelType w:val="hybridMultilevel"/>
    <w:tmpl w:val="E89E8D6A"/>
    <w:lvl w:ilvl="0" w:tplc="BBB497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0752B6"/>
    <w:multiLevelType w:val="hybridMultilevel"/>
    <w:tmpl w:val="41C22AAE"/>
    <w:lvl w:ilvl="0" w:tplc="0409000F">
      <w:start w:val="1"/>
      <w:numFmt w:val="decimal"/>
      <w:lvlText w:val="%1."/>
      <w:lvlJc w:val="left"/>
      <w:pPr>
        <w:ind w:left="720" w:hanging="360"/>
      </w:pPr>
      <w:rPr>
        <w:rFont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65" w15:restartNumberingAfterBreak="0">
    <w:nsid w:val="79452C17"/>
    <w:multiLevelType w:val="hybridMultilevel"/>
    <w:tmpl w:val="67CA3734"/>
    <w:lvl w:ilvl="0" w:tplc="BBB497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F740D2"/>
    <w:multiLevelType w:val="hybridMultilevel"/>
    <w:tmpl w:val="D304CDFC"/>
    <w:lvl w:ilvl="0" w:tplc="9176EA6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E3D36F2"/>
    <w:multiLevelType w:val="hybridMultilevel"/>
    <w:tmpl w:val="5742DCA8"/>
    <w:lvl w:ilvl="0" w:tplc="BBB4978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7FE0164D"/>
    <w:multiLevelType w:val="hybridMultilevel"/>
    <w:tmpl w:val="9880EC5A"/>
    <w:lvl w:ilvl="0" w:tplc="D998472A">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9368262">
    <w:abstractNumId w:val="5"/>
  </w:num>
  <w:num w:numId="2" w16cid:durableId="784420228">
    <w:abstractNumId w:val="3"/>
  </w:num>
  <w:num w:numId="3" w16cid:durableId="1603611842">
    <w:abstractNumId w:val="2"/>
  </w:num>
  <w:num w:numId="4" w16cid:durableId="2118719263">
    <w:abstractNumId w:val="4"/>
  </w:num>
  <w:num w:numId="5" w16cid:durableId="561209020">
    <w:abstractNumId w:val="1"/>
  </w:num>
  <w:num w:numId="6" w16cid:durableId="680814460">
    <w:abstractNumId w:val="0"/>
  </w:num>
  <w:num w:numId="7" w16cid:durableId="1789424608">
    <w:abstractNumId w:val="10"/>
  </w:num>
  <w:num w:numId="8" w16cid:durableId="553391566">
    <w:abstractNumId w:val="25"/>
  </w:num>
  <w:num w:numId="9" w16cid:durableId="770902912">
    <w:abstractNumId w:val="17"/>
  </w:num>
  <w:num w:numId="10" w16cid:durableId="1016347313">
    <w:abstractNumId w:val="42"/>
  </w:num>
  <w:num w:numId="11" w16cid:durableId="1982226491">
    <w:abstractNumId w:val="61"/>
  </w:num>
  <w:num w:numId="12" w16cid:durableId="276060254">
    <w:abstractNumId w:val="38"/>
  </w:num>
  <w:num w:numId="13" w16cid:durableId="1075978621">
    <w:abstractNumId w:val="50"/>
  </w:num>
  <w:num w:numId="14" w16cid:durableId="151139987">
    <w:abstractNumId w:val="11"/>
    <w:lvlOverride w:ilvl="0"/>
    <w:lvlOverride w:ilvl="1"/>
    <w:lvlOverride w:ilvl="2"/>
    <w:lvlOverride w:ilvl="3"/>
    <w:lvlOverride w:ilvl="4"/>
    <w:lvlOverride w:ilvl="5"/>
    <w:lvlOverride w:ilvl="6"/>
    <w:lvlOverride w:ilvl="7"/>
    <w:lvlOverride w:ilvl="8"/>
  </w:num>
  <w:num w:numId="15" w16cid:durableId="730887043">
    <w:abstractNumId w:val="11"/>
  </w:num>
  <w:num w:numId="16" w16cid:durableId="1336572254">
    <w:abstractNumId w:val="18"/>
  </w:num>
  <w:num w:numId="17" w16cid:durableId="348606037">
    <w:abstractNumId w:val="43"/>
  </w:num>
  <w:num w:numId="18" w16cid:durableId="294603644">
    <w:abstractNumId w:val="9"/>
  </w:num>
  <w:num w:numId="19" w16cid:durableId="1095176666">
    <w:abstractNumId w:val="7"/>
  </w:num>
  <w:num w:numId="20" w16cid:durableId="1630555007">
    <w:abstractNumId w:val="66"/>
  </w:num>
  <w:num w:numId="21" w16cid:durableId="924070971">
    <w:abstractNumId w:val="59"/>
  </w:num>
  <w:num w:numId="22" w16cid:durableId="1317687665">
    <w:abstractNumId w:val="8"/>
  </w:num>
  <w:num w:numId="23" w16cid:durableId="1753429052">
    <w:abstractNumId w:val="12"/>
  </w:num>
  <w:num w:numId="24" w16cid:durableId="2004894678">
    <w:abstractNumId w:val="23"/>
  </w:num>
  <w:num w:numId="25" w16cid:durableId="1838303627">
    <w:abstractNumId w:val="26"/>
  </w:num>
  <w:num w:numId="26" w16cid:durableId="1518424594">
    <w:abstractNumId w:val="6"/>
  </w:num>
  <w:num w:numId="27" w16cid:durableId="412512256">
    <w:abstractNumId w:val="60"/>
  </w:num>
  <w:num w:numId="28" w16cid:durableId="1725328118">
    <w:abstractNumId w:val="35"/>
  </w:num>
  <w:num w:numId="29" w16cid:durableId="1119108896">
    <w:abstractNumId w:val="65"/>
  </w:num>
  <w:num w:numId="30" w16cid:durableId="327096319">
    <w:abstractNumId w:val="41"/>
  </w:num>
  <w:num w:numId="31" w16cid:durableId="1191649565">
    <w:abstractNumId w:val="39"/>
  </w:num>
  <w:num w:numId="32" w16cid:durableId="259458886">
    <w:abstractNumId w:val="29"/>
  </w:num>
  <w:num w:numId="33" w16cid:durableId="1572080840">
    <w:abstractNumId w:val="13"/>
  </w:num>
  <w:num w:numId="34" w16cid:durableId="760374958">
    <w:abstractNumId w:val="68"/>
  </w:num>
  <w:num w:numId="35" w16cid:durableId="497382968">
    <w:abstractNumId w:val="32"/>
  </w:num>
  <w:num w:numId="36" w16cid:durableId="1030301588">
    <w:abstractNumId w:val="19"/>
  </w:num>
  <w:num w:numId="37" w16cid:durableId="550194033">
    <w:abstractNumId w:val="54"/>
  </w:num>
  <w:num w:numId="38" w16cid:durableId="872763662">
    <w:abstractNumId w:val="49"/>
  </w:num>
  <w:num w:numId="39" w16cid:durableId="1170562817">
    <w:abstractNumId w:val="67"/>
  </w:num>
  <w:num w:numId="40" w16cid:durableId="1990816175">
    <w:abstractNumId w:val="14"/>
  </w:num>
  <w:num w:numId="41" w16cid:durableId="1825312702">
    <w:abstractNumId w:val="21"/>
  </w:num>
  <w:num w:numId="42" w16cid:durableId="1980956832">
    <w:abstractNumId w:val="30"/>
  </w:num>
  <w:num w:numId="43" w16cid:durableId="51268867">
    <w:abstractNumId w:val="27"/>
  </w:num>
  <w:num w:numId="44" w16cid:durableId="1771007014">
    <w:abstractNumId w:val="34"/>
  </w:num>
  <w:num w:numId="45" w16cid:durableId="1460224202">
    <w:abstractNumId w:val="33"/>
  </w:num>
  <w:num w:numId="46" w16cid:durableId="332417547">
    <w:abstractNumId w:val="24"/>
  </w:num>
  <w:num w:numId="47" w16cid:durableId="1223252215">
    <w:abstractNumId w:val="62"/>
  </w:num>
  <w:num w:numId="48" w16cid:durableId="677847133">
    <w:abstractNumId w:val="46"/>
  </w:num>
  <w:num w:numId="49" w16cid:durableId="807623659">
    <w:abstractNumId w:val="55"/>
    <w:lvlOverride w:ilvl="0"/>
    <w:lvlOverride w:ilvl="1"/>
    <w:lvlOverride w:ilvl="2"/>
    <w:lvlOverride w:ilvl="3"/>
    <w:lvlOverride w:ilvl="4"/>
    <w:lvlOverride w:ilvl="5"/>
    <w:lvlOverride w:ilvl="6"/>
    <w:lvlOverride w:ilvl="7"/>
    <w:lvlOverride w:ilvl="8"/>
  </w:num>
  <w:num w:numId="50" w16cid:durableId="1615597003">
    <w:abstractNumId w:val="51"/>
  </w:num>
  <w:num w:numId="51" w16cid:durableId="701325819">
    <w:abstractNumId w:val="15"/>
  </w:num>
  <w:num w:numId="52" w16cid:durableId="768503287">
    <w:abstractNumId w:val="37"/>
  </w:num>
  <w:num w:numId="53" w16cid:durableId="160245704">
    <w:abstractNumId w:val="48"/>
  </w:num>
  <w:num w:numId="54" w16cid:durableId="1379355194">
    <w:abstractNumId w:val="40"/>
  </w:num>
  <w:num w:numId="55" w16cid:durableId="1716812361">
    <w:abstractNumId w:val="22"/>
  </w:num>
  <w:num w:numId="56" w16cid:durableId="142744138">
    <w:abstractNumId w:val="28"/>
  </w:num>
  <w:num w:numId="57" w16cid:durableId="1398672988">
    <w:abstractNumId w:val="16"/>
  </w:num>
  <w:num w:numId="58" w16cid:durableId="326444276">
    <w:abstractNumId w:val="44"/>
  </w:num>
  <w:num w:numId="59" w16cid:durableId="1981381869">
    <w:abstractNumId w:val="52"/>
  </w:num>
  <w:num w:numId="60" w16cid:durableId="1783065328">
    <w:abstractNumId w:val="47"/>
  </w:num>
  <w:num w:numId="61" w16cid:durableId="976690441">
    <w:abstractNumId w:val="20"/>
  </w:num>
  <w:num w:numId="62" w16cid:durableId="887305422">
    <w:abstractNumId w:val="63"/>
  </w:num>
  <w:num w:numId="63" w16cid:durableId="720906034">
    <w:abstractNumId w:val="57"/>
  </w:num>
  <w:num w:numId="64" w16cid:durableId="946817571">
    <w:abstractNumId w:val="58"/>
  </w:num>
  <w:num w:numId="65" w16cid:durableId="318004737">
    <w:abstractNumId w:val="56"/>
  </w:num>
  <w:num w:numId="66" w16cid:durableId="1947888144">
    <w:abstractNumId w:val="31"/>
  </w:num>
  <w:num w:numId="67" w16cid:durableId="946735302">
    <w:abstractNumId w:val="36"/>
  </w:num>
  <w:num w:numId="68" w16cid:durableId="1633175568">
    <w:abstractNumId w:val="53"/>
    <w:lvlOverride w:ilvl="0">
      <w:startOverride w:val="1"/>
    </w:lvlOverride>
    <w:lvlOverride w:ilvl="1"/>
    <w:lvlOverride w:ilvl="2"/>
    <w:lvlOverride w:ilvl="3"/>
    <w:lvlOverride w:ilvl="4"/>
    <w:lvlOverride w:ilvl="5"/>
    <w:lvlOverride w:ilvl="6"/>
    <w:lvlOverride w:ilvl="7"/>
    <w:lvlOverride w:ilvl="8"/>
  </w:num>
  <w:num w:numId="69" w16cid:durableId="1179391498">
    <w:abstractNumId w:val="64"/>
  </w:num>
  <w:num w:numId="70" w16cid:durableId="7842280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D6"/>
    <w:rsid w:val="0002043E"/>
    <w:rsid w:val="000209BC"/>
    <w:rsid w:val="0002324B"/>
    <w:rsid w:val="00034616"/>
    <w:rsid w:val="000524D6"/>
    <w:rsid w:val="0006063C"/>
    <w:rsid w:val="00086639"/>
    <w:rsid w:val="000922D2"/>
    <w:rsid w:val="000B4D6C"/>
    <w:rsid w:val="000B597A"/>
    <w:rsid w:val="000E4296"/>
    <w:rsid w:val="00134F5D"/>
    <w:rsid w:val="00135C43"/>
    <w:rsid w:val="00145488"/>
    <w:rsid w:val="00146A0D"/>
    <w:rsid w:val="0015074B"/>
    <w:rsid w:val="0015389E"/>
    <w:rsid w:val="00154905"/>
    <w:rsid w:val="0019378E"/>
    <w:rsid w:val="001A62BA"/>
    <w:rsid w:val="001B5F81"/>
    <w:rsid w:val="001C20BA"/>
    <w:rsid w:val="001E14FE"/>
    <w:rsid w:val="001E4F81"/>
    <w:rsid w:val="002139BC"/>
    <w:rsid w:val="002475F4"/>
    <w:rsid w:val="00263CC6"/>
    <w:rsid w:val="00272B95"/>
    <w:rsid w:val="00284F7A"/>
    <w:rsid w:val="0029639D"/>
    <w:rsid w:val="002E568E"/>
    <w:rsid w:val="00310E82"/>
    <w:rsid w:val="00326F90"/>
    <w:rsid w:val="00332004"/>
    <w:rsid w:val="003653F7"/>
    <w:rsid w:val="003A3A6F"/>
    <w:rsid w:val="00434CDF"/>
    <w:rsid w:val="00443001"/>
    <w:rsid w:val="004465AD"/>
    <w:rsid w:val="004700DB"/>
    <w:rsid w:val="00470945"/>
    <w:rsid w:val="004716D4"/>
    <w:rsid w:val="00496DCD"/>
    <w:rsid w:val="004E229D"/>
    <w:rsid w:val="004F1AF7"/>
    <w:rsid w:val="004F3A11"/>
    <w:rsid w:val="00504F11"/>
    <w:rsid w:val="00532615"/>
    <w:rsid w:val="00550F2A"/>
    <w:rsid w:val="005C7FD8"/>
    <w:rsid w:val="005E42AF"/>
    <w:rsid w:val="00600387"/>
    <w:rsid w:val="0060464B"/>
    <w:rsid w:val="0062260C"/>
    <w:rsid w:val="006629EC"/>
    <w:rsid w:val="006634CD"/>
    <w:rsid w:val="0067376E"/>
    <w:rsid w:val="00693001"/>
    <w:rsid w:val="006C2114"/>
    <w:rsid w:val="006C57F2"/>
    <w:rsid w:val="006D1105"/>
    <w:rsid w:val="00704D38"/>
    <w:rsid w:val="00721D62"/>
    <w:rsid w:val="00723ADD"/>
    <w:rsid w:val="007346D9"/>
    <w:rsid w:val="00754C9F"/>
    <w:rsid w:val="00766457"/>
    <w:rsid w:val="00770606"/>
    <w:rsid w:val="00784311"/>
    <w:rsid w:val="00796506"/>
    <w:rsid w:val="007A1F2E"/>
    <w:rsid w:val="007C281D"/>
    <w:rsid w:val="007D2325"/>
    <w:rsid w:val="007E02F2"/>
    <w:rsid w:val="007E513A"/>
    <w:rsid w:val="007E69A4"/>
    <w:rsid w:val="007F099F"/>
    <w:rsid w:val="00802042"/>
    <w:rsid w:val="0080720C"/>
    <w:rsid w:val="00834265"/>
    <w:rsid w:val="008509F3"/>
    <w:rsid w:val="0085171D"/>
    <w:rsid w:val="00862893"/>
    <w:rsid w:val="00875D01"/>
    <w:rsid w:val="008C2B67"/>
    <w:rsid w:val="008C509B"/>
    <w:rsid w:val="008C79FB"/>
    <w:rsid w:val="008E19FA"/>
    <w:rsid w:val="008F0407"/>
    <w:rsid w:val="008F173D"/>
    <w:rsid w:val="00900BAE"/>
    <w:rsid w:val="0091671F"/>
    <w:rsid w:val="00950838"/>
    <w:rsid w:val="0095326F"/>
    <w:rsid w:val="00956DF3"/>
    <w:rsid w:val="00966BF9"/>
    <w:rsid w:val="00981C5C"/>
    <w:rsid w:val="009822DA"/>
    <w:rsid w:val="00983500"/>
    <w:rsid w:val="00984D75"/>
    <w:rsid w:val="00985B75"/>
    <w:rsid w:val="00993147"/>
    <w:rsid w:val="0099320C"/>
    <w:rsid w:val="00997D48"/>
    <w:rsid w:val="009C06FD"/>
    <w:rsid w:val="009D0313"/>
    <w:rsid w:val="009D67DB"/>
    <w:rsid w:val="00A1235A"/>
    <w:rsid w:val="00A23EB4"/>
    <w:rsid w:val="00A35801"/>
    <w:rsid w:val="00A35C3F"/>
    <w:rsid w:val="00A6071E"/>
    <w:rsid w:val="00A608C7"/>
    <w:rsid w:val="00A87D2D"/>
    <w:rsid w:val="00A96C4C"/>
    <w:rsid w:val="00AA1D8D"/>
    <w:rsid w:val="00AA4C3D"/>
    <w:rsid w:val="00AB100E"/>
    <w:rsid w:val="00AC623D"/>
    <w:rsid w:val="00AD4922"/>
    <w:rsid w:val="00AD6247"/>
    <w:rsid w:val="00AE6C78"/>
    <w:rsid w:val="00B23F65"/>
    <w:rsid w:val="00B47730"/>
    <w:rsid w:val="00B57F4E"/>
    <w:rsid w:val="00B67A74"/>
    <w:rsid w:val="00B73484"/>
    <w:rsid w:val="00B81E16"/>
    <w:rsid w:val="00BA4F03"/>
    <w:rsid w:val="00BE33F8"/>
    <w:rsid w:val="00C0183F"/>
    <w:rsid w:val="00C16D14"/>
    <w:rsid w:val="00C4708F"/>
    <w:rsid w:val="00C75F5F"/>
    <w:rsid w:val="00CB0664"/>
    <w:rsid w:val="00CC47A2"/>
    <w:rsid w:val="00CE11B9"/>
    <w:rsid w:val="00CE73A6"/>
    <w:rsid w:val="00D01A88"/>
    <w:rsid w:val="00D42367"/>
    <w:rsid w:val="00D43188"/>
    <w:rsid w:val="00D6571E"/>
    <w:rsid w:val="00D8170D"/>
    <w:rsid w:val="00D90F1D"/>
    <w:rsid w:val="00DC375E"/>
    <w:rsid w:val="00DE154C"/>
    <w:rsid w:val="00E13010"/>
    <w:rsid w:val="00E1678F"/>
    <w:rsid w:val="00E400F1"/>
    <w:rsid w:val="00E447E3"/>
    <w:rsid w:val="00E6133F"/>
    <w:rsid w:val="00E80D62"/>
    <w:rsid w:val="00E83277"/>
    <w:rsid w:val="00EA3757"/>
    <w:rsid w:val="00EB3020"/>
    <w:rsid w:val="00EC1780"/>
    <w:rsid w:val="00EF5753"/>
    <w:rsid w:val="00F00AB4"/>
    <w:rsid w:val="00F019D4"/>
    <w:rsid w:val="00F35323"/>
    <w:rsid w:val="00F40405"/>
    <w:rsid w:val="00FA7889"/>
    <w:rsid w:val="00FB4137"/>
    <w:rsid w:val="00FB5DD2"/>
    <w:rsid w:val="00FC693F"/>
    <w:rsid w:val="00FD5E10"/>
    <w:rsid w:val="00FE349F"/>
    <w:rsid w:val="00FF0A78"/>
    <w:rsid w:val="3F3BC819"/>
    <w:rsid w:val="6FF7089B"/>
    <w:rsid w:val="7FC395BF"/>
    <w:rsid w:val="FF37DFFD"/>
    <w:rsid w:val="FFBE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D3E9C0"/>
  <w14:defaultImageDpi w14:val="330"/>
  <w15:docId w15:val="{24AA0D76-2ED6-4FB3-B4E9-E665DD40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43E"/>
    <w:pPr>
      <w:spacing w:after="200" w:line="276" w:lineRule="auto"/>
    </w:pPr>
    <w:rPr>
      <w:rFonts w:ascii="Times New Roman" w:eastAsia="Times New Roman" w:hAnsi="Times New Roman"/>
      <w:color w:val="FFFFFF" w:themeColor="background1"/>
      <w:sz w:val="26"/>
      <w:szCs w:val="22"/>
    </w:rPr>
  </w:style>
  <w:style w:type="paragraph" w:styleId="Heading1">
    <w:name w:val="heading 1"/>
    <w:basedOn w:val="Normal"/>
    <w:next w:val="Normal"/>
    <w:link w:val="Heading1Char"/>
    <w:uiPriority w:val="9"/>
    <w:qFormat/>
    <w:rsid w:val="00A35801"/>
    <w:pPr>
      <w:keepNext/>
      <w:keepLines/>
      <w:numPr>
        <w:numId w:val="7"/>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A35801"/>
    <w:pPr>
      <w:keepNext/>
      <w:keepLines/>
      <w:numPr>
        <w:ilvl w:val="1"/>
        <w:numId w:val="7"/>
      </w:numPr>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95326F"/>
    <w:pPr>
      <w:keepNext/>
      <w:keepLines/>
      <w:numPr>
        <w:ilvl w:val="2"/>
        <w:numId w:val="7"/>
      </w:numPr>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770606"/>
    <w:pPr>
      <w:keepNext/>
      <w:keepLines/>
      <w:numPr>
        <w:ilvl w:val="3"/>
        <w:numId w:val="7"/>
      </w:numPr>
      <w:spacing w:before="200" w:after="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pPr>
      <w:keepNext/>
      <w:keepLines/>
      <w:numPr>
        <w:ilvl w:val="4"/>
        <w:numId w:val="7"/>
      </w:numPr>
      <w:spacing w:before="200" w:after="0"/>
      <w:outlineLvl w:val="4"/>
    </w:pPr>
    <w:rPr>
      <w:rFonts w:asciiTheme="majorHAnsi" w:eastAsiaTheme="majorEastAsia" w:hAnsiTheme="majorHAnsi" w:cstheme="majorBidi"/>
      <w:color w:val="AF6403" w:themeColor="accent1" w:themeShade="80"/>
    </w:rPr>
  </w:style>
  <w:style w:type="paragraph" w:styleId="Heading6">
    <w:name w:val="heading 6"/>
    <w:basedOn w:val="Normal"/>
    <w:next w:val="Normal"/>
    <w:link w:val="Heading6Char"/>
    <w:uiPriority w:val="9"/>
    <w:semiHidden/>
    <w:unhideWhenUsed/>
    <w:qFormat/>
    <w:pPr>
      <w:keepNext/>
      <w:keepLines/>
      <w:numPr>
        <w:ilvl w:val="5"/>
        <w:numId w:val="7"/>
      </w:numPr>
      <w:spacing w:before="200" w:after="0"/>
      <w:outlineLvl w:val="5"/>
    </w:pPr>
    <w:rPr>
      <w:rFonts w:asciiTheme="majorHAnsi" w:eastAsiaTheme="majorEastAsia" w:hAnsiTheme="majorHAnsi" w:cstheme="majorBidi"/>
      <w:i/>
      <w:iCs/>
      <w:color w:val="AF6403" w:themeColor="accent1" w:themeShade="80"/>
    </w:rPr>
  </w:style>
  <w:style w:type="paragraph" w:styleId="Heading7">
    <w:name w:val="heading 7"/>
    <w:basedOn w:val="Normal"/>
    <w:next w:val="Normal"/>
    <w:link w:val="Heading7Char"/>
    <w:uiPriority w:val="9"/>
    <w:semiHidden/>
    <w:unhideWhenUsed/>
    <w:qFormat/>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7"/>
      </w:numPr>
      <w:spacing w:before="200" w:after="0"/>
      <w:outlineLvl w:val="7"/>
    </w:pPr>
    <w:rPr>
      <w:rFonts w:asciiTheme="majorHAnsi" w:eastAsiaTheme="majorEastAsia" w:hAnsiTheme="majorHAnsi" w:cstheme="majorBidi"/>
      <w:color w:val="FCBC68" w:themeColor="accent1"/>
      <w:sz w:val="20"/>
      <w:szCs w:val="20"/>
    </w:rPr>
  </w:style>
  <w:style w:type="paragraph" w:styleId="Heading9">
    <w:name w:val="heading 9"/>
    <w:basedOn w:val="Normal"/>
    <w:next w:val="Normal"/>
    <w:link w:val="Heading9Char"/>
    <w:uiPriority w:val="9"/>
    <w:semiHidden/>
    <w:unhideWhenUsed/>
    <w:qFormat/>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unhideWhenUsed/>
    <w:qFormat/>
    <w:rsid w:val="00496DCD"/>
    <w:pPr>
      <w:spacing w:line="240" w:lineRule="auto"/>
      <w:jc w:val="center"/>
    </w:pPr>
    <w:rPr>
      <w:bCs/>
      <w:i/>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FCBC68" w:themeColor="accent1"/>
      <w:spacing w:val="15"/>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FCBC68" w:themeColor="accent1"/>
      </w:pBdr>
      <w:spacing w:after="300" w:line="240" w:lineRule="auto"/>
      <w:contextualSpacing/>
    </w:pPr>
    <w:rPr>
      <w:rFonts w:asciiTheme="majorHAnsi" w:eastAsiaTheme="majorEastAsia" w:hAnsiTheme="majorHAnsi" w:cstheme="majorBidi"/>
      <w:color w:val="33333C"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FA9410" w:themeColor="accent1" w:themeShade="BF"/>
    </w:rPr>
    <w:tblPr>
      <w:tblBorders>
        <w:top w:val="single" w:sz="8" w:space="0" w:color="FCBC68" w:themeColor="accent1"/>
        <w:bottom w:val="single" w:sz="8" w:space="0" w:color="FCBC68" w:themeColor="accent1"/>
      </w:tblBorders>
    </w:tblPr>
    <w:tblStylePr w:type="firstRow">
      <w:pPr>
        <w:spacing w:before="0" w:after="0" w:line="240" w:lineRule="auto"/>
      </w:pPr>
      <w:rPr>
        <w:b/>
        <w:bCs/>
      </w:rPr>
      <w:tblPr/>
      <w:tcPr>
        <w:tcBorders>
          <w:top w:val="single" w:sz="8" w:space="0" w:color="FCBC68" w:themeColor="accent1"/>
          <w:left w:val="nil"/>
          <w:bottom w:val="single" w:sz="8" w:space="0" w:color="FCBC68" w:themeColor="accent1"/>
          <w:right w:val="nil"/>
          <w:insideH w:val="nil"/>
          <w:insideV w:val="nil"/>
        </w:tcBorders>
      </w:tcPr>
    </w:tblStylePr>
    <w:tblStylePr w:type="lastRow">
      <w:pPr>
        <w:spacing w:before="0" w:after="0" w:line="240" w:lineRule="auto"/>
      </w:pPr>
      <w:rPr>
        <w:b/>
        <w:bCs/>
      </w:rPr>
      <w:tblPr/>
      <w:tcPr>
        <w:tcBorders>
          <w:top w:val="single" w:sz="8" w:space="0" w:color="FCBC68" w:themeColor="accent1"/>
          <w:left w:val="nil"/>
          <w:bottom w:val="single" w:sz="8" w:space="0" w:color="FCBC6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ED9" w:themeFill="accent1" w:themeFillTint="3F"/>
      </w:tcPr>
    </w:tblStylePr>
    <w:tblStylePr w:type="band1Horz">
      <w:tblPr/>
      <w:tcPr>
        <w:tcBorders>
          <w:left w:val="nil"/>
          <w:right w:val="nil"/>
          <w:insideH w:val="nil"/>
          <w:insideV w:val="nil"/>
        </w:tcBorders>
        <w:shd w:val="clear" w:color="auto" w:fill="FEEED9" w:themeFill="accent1" w:themeFillTint="3F"/>
      </w:tcPr>
    </w:tblStylePr>
  </w:style>
  <w:style w:type="table" w:styleId="LightShading-Accent2">
    <w:name w:val="Light Shading Accent 2"/>
    <w:basedOn w:val="TableNormal"/>
    <w:uiPriority w:val="60"/>
    <w:rPr>
      <w:color w:val="8F0000" w:themeColor="accent2" w:themeShade="BF"/>
    </w:rPr>
    <w:tblPr>
      <w:tblBorders>
        <w:top w:val="single" w:sz="8" w:space="0" w:color="C00000" w:themeColor="accent2"/>
        <w:bottom w:val="single" w:sz="8" w:space="0" w:color="C00000" w:themeColor="accent2"/>
      </w:tblBorders>
    </w:tblPr>
    <w:tblStylePr w:type="firstRow">
      <w:pPr>
        <w:spacing w:before="0" w:after="0" w:line="240" w:lineRule="auto"/>
      </w:pPr>
      <w:rPr>
        <w:b/>
        <w:bCs/>
      </w:rPr>
      <w:tblPr/>
      <w:tcPr>
        <w:tcBorders>
          <w:top w:val="single" w:sz="8" w:space="0" w:color="C00000" w:themeColor="accent2"/>
          <w:left w:val="nil"/>
          <w:bottom w:val="single" w:sz="8" w:space="0" w:color="C00000" w:themeColor="accent2"/>
          <w:right w:val="nil"/>
          <w:insideH w:val="nil"/>
          <w:insideV w:val="nil"/>
        </w:tcBorders>
      </w:tcPr>
    </w:tblStylePr>
    <w:tblStylePr w:type="lastRow">
      <w:pPr>
        <w:spacing w:before="0" w:after="0" w:line="240" w:lineRule="auto"/>
      </w:pPr>
      <w:rPr>
        <w:b/>
        <w:bCs/>
      </w:rPr>
      <w:tblPr/>
      <w:tcPr>
        <w:tcBorders>
          <w:top w:val="single" w:sz="8" w:space="0" w:color="C00000" w:themeColor="accent2"/>
          <w:left w:val="nil"/>
          <w:bottom w:val="single" w:sz="8" w:space="0" w:color="C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0B0" w:themeFill="accent2" w:themeFillTint="3F"/>
      </w:tcPr>
    </w:tblStylePr>
    <w:tblStylePr w:type="band1Horz">
      <w:tblPr/>
      <w:tcPr>
        <w:tcBorders>
          <w:left w:val="nil"/>
          <w:right w:val="nil"/>
          <w:insideH w:val="nil"/>
          <w:insideV w:val="nil"/>
        </w:tcBorders>
        <w:shd w:val="clear" w:color="auto" w:fill="FFB0B0" w:themeFill="accent2" w:themeFillTint="3F"/>
      </w:tcPr>
    </w:tblStylePr>
  </w:style>
  <w:style w:type="table" w:styleId="LightShading-Accent3">
    <w:name w:val="Light Shading Accent 3"/>
    <w:basedOn w:val="TableNormal"/>
    <w:uiPriority w:val="60"/>
    <w:rPr>
      <w:color w:val="C7242F" w:themeColor="accent3" w:themeShade="BF"/>
    </w:rPr>
    <w:tblPr>
      <w:tblBorders>
        <w:top w:val="single" w:sz="8" w:space="0" w:color="E15A63" w:themeColor="accent3"/>
        <w:bottom w:val="single" w:sz="8" w:space="0" w:color="E15A63" w:themeColor="accent3"/>
      </w:tblBorders>
    </w:tblPr>
    <w:tblStylePr w:type="firstRow">
      <w:pPr>
        <w:spacing w:before="0" w:after="0" w:line="240" w:lineRule="auto"/>
      </w:pPr>
      <w:rPr>
        <w:b/>
        <w:bCs/>
      </w:rPr>
      <w:tblPr/>
      <w:tcPr>
        <w:tcBorders>
          <w:top w:val="single" w:sz="8" w:space="0" w:color="E15A63" w:themeColor="accent3"/>
          <w:left w:val="nil"/>
          <w:bottom w:val="single" w:sz="8" w:space="0" w:color="E15A63" w:themeColor="accent3"/>
          <w:right w:val="nil"/>
          <w:insideH w:val="nil"/>
          <w:insideV w:val="nil"/>
        </w:tcBorders>
      </w:tcPr>
    </w:tblStylePr>
    <w:tblStylePr w:type="lastRow">
      <w:pPr>
        <w:spacing w:before="0" w:after="0" w:line="240" w:lineRule="auto"/>
      </w:pPr>
      <w:rPr>
        <w:b/>
        <w:bCs/>
      </w:rPr>
      <w:tblPr/>
      <w:tcPr>
        <w:tcBorders>
          <w:top w:val="single" w:sz="8" w:space="0" w:color="E15A63" w:themeColor="accent3"/>
          <w:left w:val="nil"/>
          <w:bottom w:val="single" w:sz="8" w:space="0" w:color="E15A6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6D8" w:themeFill="accent3" w:themeFillTint="3F"/>
      </w:tcPr>
    </w:tblStylePr>
    <w:tblStylePr w:type="band1Horz">
      <w:tblPr/>
      <w:tcPr>
        <w:tcBorders>
          <w:left w:val="nil"/>
          <w:right w:val="nil"/>
          <w:insideH w:val="nil"/>
          <w:insideV w:val="nil"/>
        </w:tcBorders>
        <w:shd w:val="clear" w:color="auto" w:fill="F7D6D8" w:themeFill="accent3" w:themeFillTint="3F"/>
      </w:tcPr>
    </w:tblStylePr>
  </w:style>
  <w:style w:type="table" w:styleId="LightShading-Accent4">
    <w:name w:val="Light Shading Accent 4"/>
    <w:basedOn w:val="TableNormal"/>
    <w:uiPriority w:val="60"/>
    <w:rPr>
      <w:color w:val="FD5920" w:themeColor="accent4" w:themeShade="BF"/>
    </w:rPr>
    <w:tblPr>
      <w:tblBorders>
        <w:top w:val="single" w:sz="8" w:space="0" w:color="FEA180" w:themeColor="accent4"/>
        <w:bottom w:val="single" w:sz="8" w:space="0" w:color="FEA180" w:themeColor="accent4"/>
      </w:tblBorders>
    </w:tblPr>
    <w:tblStylePr w:type="firstRow">
      <w:pPr>
        <w:spacing w:before="0" w:after="0" w:line="240" w:lineRule="auto"/>
      </w:pPr>
      <w:rPr>
        <w:b/>
        <w:bCs/>
      </w:rPr>
      <w:tblPr/>
      <w:tcPr>
        <w:tcBorders>
          <w:top w:val="single" w:sz="8" w:space="0" w:color="FEA180" w:themeColor="accent4"/>
          <w:left w:val="nil"/>
          <w:bottom w:val="single" w:sz="8" w:space="0" w:color="FEA180" w:themeColor="accent4"/>
          <w:right w:val="nil"/>
          <w:insideH w:val="nil"/>
          <w:insideV w:val="nil"/>
        </w:tcBorders>
      </w:tcPr>
    </w:tblStylePr>
    <w:tblStylePr w:type="lastRow">
      <w:pPr>
        <w:spacing w:before="0" w:after="0" w:line="240" w:lineRule="auto"/>
      </w:pPr>
      <w:rPr>
        <w:b/>
        <w:bCs/>
      </w:rPr>
      <w:tblPr/>
      <w:tcPr>
        <w:tcBorders>
          <w:top w:val="single" w:sz="8" w:space="0" w:color="FEA180" w:themeColor="accent4"/>
          <w:left w:val="nil"/>
          <w:bottom w:val="single" w:sz="8" w:space="0" w:color="FEA1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7DF" w:themeFill="accent4" w:themeFillTint="3F"/>
      </w:tcPr>
    </w:tblStylePr>
    <w:tblStylePr w:type="band1Horz">
      <w:tblPr/>
      <w:tcPr>
        <w:tcBorders>
          <w:left w:val="nil"/>
          <w:right w:val="nil"/>
          <w:insideH w:val="nil"/>
          <w:insideV w:val="nil"/>
        </w:tcBorders>
        <w:shd w:val="clear" w:color="auto" w:fill="FEE7DF" w:themeFill="accent4" w:themeFillTint="3F"/>
      </w:tcPr>
    </w:tblStylePr>
  </w:style>
  <w:style w:type="table" w:styleId="LightShading-Accent5">
    <w:name w:val="Light Shading Accent 5"/>
    <w:basedOn w:val="TableNormal"/>
    <w:uiPriority w:val="60"/>
    <w:rPr>
      <w:color w:val="5B888B" w:themeColor="accent5" w:themeShade="BF"/>
    </w:rPr>
    <w:tblPr>
      <w:tblBorders>
        <w:top w:val="single" w:sz="8" w:space="0" w:color="85ADAF" w:themeColor="accent5"/>
        <w:bottom w:val="single" w:sz="8" w:space="0" w:color="85ADAF" w:themeColor="accent5"/>
      </w:tblBorders>
    </w:tblPr>
    <w:tblStylePr w:type="firstRow">
      <w:pPr>
        <w:spacing w:before="0" w:after="0" w:line="240" w:lineRule="auto"/>
      </w:pPr>
      <w:rPr>
        <w:b/>
        <w:bCs/>
      </w:rPr>
      <w:tblPr/>
      <w:tcPr>
        <w:tcBorders>
          <w:top w:val="single" w:sz="8" w:space="0" w:color="85ADAF" w:themeColor="accent5"/>
          <w:left w:val="nil"/>
          <w:bottom w:val="single" w:sz="8" w:space="0" w:color="85ADAF" w:themeColor="accent5"/>
          <w:right w:val="nil"/>
          <w:insideH w:val="nil"/>
          <w:insideV w:val="nil"/>
        </w:tcBorders>
      </w:tcPr>
    </w:tblStylePr>
    <w:tblStylePr w:type="lastRow">
      <w:pPr>
        <w:spacing w:before="0" w:after="0" w:line="240" w:lineRule="auto"/>
      </w:pPr>
      <w:rPr>
        <w:b/>
        <w:bCs/>
      </w:rPr>
      <w:tblPr/>
      <w:tcPr>
        <w:tcBorders>
          <w:top w:val="single" w:sz="8" w:space="0" w:color="85ADAF" w:themeColor="accent5"/>
          <w:left w:val="nil"/>
          <w:bottom w:val="single" w:sz="8" w:space="0" w:color="85ADA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B" w:themeFill="accent5" w:themeFillTint="3F"/>
      </w:tcPr>
    </w:tblStylePr>
    <w:tblStylePr w:type="band1Horz">
      <w:tblPr/>
      <w:tcPr>
        <w:tcBorders>
          <w:left w:val="nil"/>
          <w:right w:val="nil"/>
          <w:insideH w:val="nil"/>
          <w:insideV w:val="nil"/>
        </w:tcBorders>
        <w:shd w:val="clear" w:color="auto" w:fill="E0EAEB" w:themeFill="accent5" w:themeFillTint="3F"/>
      </w:tcPr>
    </w:tblStylePr>
  </w:style>
  <w:style w:type="table" w:styleId="LightShading-Accent6">
    <w:name w:val="Light Shading Accent 6"/>
    <w:basedOn w:val="TableNormal"/>
    <w:uiPriority w:val="60"/>
    <w:rPr>
      <w:color w:val="174F67" w:themeColor="accent6" w:themeShade="BF"/>
    </w:rPr>
    <w:tblPr>
      <w:tblBorders>
        <w:top w:val="single" w:sz="8" w:space="0" w:color="1F6B8A" w:themeColor="accent6"/>
        <w:bottom w:val="single" w:sz="8" w:space="0" w:color="1F6B8A" w:themeColor="accent6"/>
      </w:tblBorders>
    </w:tblPr>
    <w:tblStylePr w:type="firstRow">
      <w:pPr>
        <w:spacing w:before="0" w:after="0" w:line="240" w:lineRule="auto"/>
      </w:pPr>
      <w:rPr>
        <w:b/>
        <w:bCs/>
      </w:rPr>
      <w:tblPr/>
      <w:tcPr>
        <w:tcBorders>
          <w:top w:val="single" w:sz="8" w:space="0" w:color="1F6B8A" w:themeColor="accent6"/>
          <w:left w:val="nil"/>
          <w:bottom w:val="single" w:sz="8" w:space="0" w:color="1F6B8A" w:themeColor="accent6"/>
          <w:right w:val="nil"/>
          <w:insideH w:val="nil"/>
          <w:insideV w:val="nil"/>
        </w:tcBorders>
      </w:tcPr>
    </w:tblStylePr>
    <w:tblStylePr w:type="lastRow">
      <w:pPr>
        <w:spacing w:before="0" w:after="0" w:line="240" w:lineRule="auto"/>
      </w:pPr>
      <w:rPr>
        <w:b/>
        <w:bCs/>
      </w:rPr>
      <w:tblPr/>
      <w:tcPr>
        <w:tcBorders>
          <w:top w:val="single" w:sz="8" w:space="0" w:color="1F6B8A" w:themeColor="accent6"/>
          <w:left w:val="nil"/>
          <w:bottom w:val="single" w:sz="8" w:space="0" w:color="1F6B8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E0EF" w:themeFill="accent6" w:themeFillTint="3F"/>
      </w:tcPr>
    </w:tblStylePr>
    <w:tblStylePr w:type="band1Horz">
      <w:tblPr/>
      <w:tcPr>
        <w:tcBorders>
          <w:left w:val="nil"/>
          <w:right w:val="nil"/>
          <w:insideH w:val="nil"/>
          <w:insideV w:val="nil"/>
        </w:tcBorders>
        <w:shd w:val="clear" w:color="auto" w:fill="BAE0EF"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FCBC68" w:themeColor="accent1"/>
        <w:left w:val="single" w:sz="8" w:space="0" w:color="FCBC68" w:themeColor="accent1"/>
        <w:bottom w:val="single" w:sz="8" w:space="0" w:color="FCBC68" w:themeColor="accent1"/>
        <w:right w:val="single" w:sz="8" w:space="0" w:color="FCBC68" w:themeColor="accent1"/>
      </w:tblBorders>
    </w:tblPr>
    <w:tblStylePr w:type="firstRow">
      <w:pPr>
        <w:spacing w:before="0" w:after="0" w:line="240" w:lineRule="auto"/>
      </w:pPr>
      <w:rPr>
        <w:b/>
        <w:bCs/>
        <w:color w:val="FFFFFF" w:themeColor="background1"/>
      </w:rPr>
      <w:tblPr/>
      <w:tcPr>
        <w:shd w:val="clear" w:color="auto" w:fill="FCBC68" w:themeFill="accent1"/>
      </w:tcPr>
    </w:tblStylePr>
    <w:tblStylePr w:type="lastRow">
      <w:pPr>
        <w:spacing w:before="0" w:after="0" w:line="240" w:lineRule="auto"/>
      </w:pPr>
      <w:rPr>
        <w:b/>
        <w:bCs/>
      </w:rPr>
      <w:tblPr/>
      <w:tcPr>
        <w:tcBorders>
          <w:top w:val="double" w:sz="6" w:space="0" w:color="FCBC68" w:themeColor="accent1"/>
          <w:left w:val="single" w:sz="8" w:space="0" w:color="FCBC68" w:themeColor="accent1"/>
          <w:bottom w:val="single" w:sz="8" w:space="0" w:color="FCBC68" w:themeColor="accent1"/>
          <w:right w:val="single" w:sz="8" w:space="0" w:color="FCBC68" w:themeColor="accent1"/>
        </w:tcBorders>
      </w:tcPr>
    </w:tblStylePr>
    <w:tblStylePr w:type="firstCol">
      <w:rPr>
        <w:b/>
        <w:bCs/>
      </w:rPr>
    </w:tblStylePr>
    <w:tblStylePr w:type="lastCol">
      <w:rPr>
        <w:b/>
        <w:bCs/>
      </w:rPr>
    </w:tblStylePr>
    <w:tblStylePr w:type="band1Vert">
      <w:tblPr/>
      <w:tcPr>
        <w:tcBorders>
          <w:top w:val="single" w:sz="8" w:space="0" w:color="FCBC68" w:themeColor="accent1"/>
          <w:left w:val="single" w:sz="8" w:space="0" w:color="FCBC68" w:themeColor="accent1"/>
          <w:bottom w:val="single" w:sz="8" w:space="0" w:color="FCBC68" w:themeColor="accent1"/>
          <w:right w:val="single" w:sz="8" w:space="0" w:color="FCBC68" w:themeColor="accent1"/>
        </w:tcBorders>
      </w:tcPr>
    </w:tblStylePr>
    <w:tblStylePr w:type="band1Horz">
      <w:tblPr/>
      <w:tcPr>
        <w:tcBorders>
          <w:top w:val="single" w:sz="8" w:space="0" w:color="FCBC68" w:themeColor="accent1"/>
          <w:left w:val="single" w:sz="8" w:space="0" w:color="FCBC68" w:themeColor="accent1"/>
          <w:bottom w:val="single" w:sz="8" w:space="0" w:color="FCBC68" w:themeColor="accent1"/>
          <w:right w:val="single" w:sz="8" w:space="0" w:color="FCBC68" w:themeColor="accent1"/>
        </w:tcBorders>
      </w:tcPr>
    </w:tblStylePr>
  </w:style>
  <w:style w:type="table" w:styleId="LightList-Accent2">
    <w:name w:val="Light List Accent 2"/>
    <w:basedOn w:val="TableNormal"/>
    <w:uiPriority w:val="61"/>
    <w:tblPr>
      <w:tblBorders>
        <w:top w:val="single" w:sz="8" w:space="0" w:color="C00000" w:themeColor="accent2"/>
        <w:left w:val="single" w:sz="8" w:space="0" w:color="C00000" w:themeColor="accent2"/>
        <w:bottom w:val="single" w:sz="8" w:space="0" w:color="C00000" w:themeColor="accent2"/>
        <w:right w:val="single" w:sz="8" w:space="0" w:color="C00000" w:themeColor="accent2"/>
      </w:tblBorders>
    </w:tblPr>
    <w:tblStylePr w:type="firstRow">
      <w:pPr>
        <w:spacing w:before="0" w:after="0" w:line="240" w:lineRule="auto"/>
      </w:pPr>
      <w:rPr>
        <w:b/>
        <w:bCs/>
        <w:color w:val="FFFFFF" w:themeColor="background1"/>
      </w:rPr>
      <w:tblPr/>
      <w:tcPr>
        <w:shd w:val="clear" w:color="auto" w:fill="C00000" w:themeFill="accent2"/>
      </w:tcPr>
    </w:tblStylePr>
    <w:tblStylePr w:type="lastRow">
      <w:pPr>
        <w:spacing w:before="0" w:after="0" w:line="240" w:lineRule="auto"/>
      </w:pPr>
      <w:rPr>
        <w:b/>
        <w:bCs/>
      </w:rPr>
      <w:tblPr/>
      <w:tcPr>
        <w:tcBorders>
          <w:top w:val="double" w:sz="6" w:space="0" w:color="C00000" w:themeColor="accent2"/>
          <w:left w:val="single" w:sz="8" w:space="0" w:color="C00000" w:themeColor="accent2"/>
          <w:bottom w:val="single" w:sz="8" w:space="0" w:color="C00000" w:themeColor="accent2"/>
          <w:right w:val="single" w:sz="8" w:space="0" w:color="C00000" w:themeColor="accent2"/>
        </w:tcBorders>
      </w:tcPr>
    </w:tblStylePr>
    <w:tblStylePr w:type="firstCol">
      <w:rPr>
        <w:b/>
        <w:bCs/>
      </w:rPr>
    </w:tblStylePr>
    <w:tblStylePr w:type="lastCol">
      <w:rPr>
        <w:b/>
        <w:bCs/>
      </w:rPr>
    </w:tblStylePr>
    <w:tblStylePr w:type="band1Vert">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tblStylePr w:type="band1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style>
  <w:style w:type="table" w:styleId="LightList-Accent3">
    <w:name w:val="Light List Accent 3"/>
    <w:basedOn w:val="TableNormal"/>
    <w:uiPriority w:val="61"/>
    <w:tblPr>
      <w:tblBorders>
        <w:top w:val="single" w:sz="8" w:space="0" w:color="E15A63" w:themeColor="accent3"/>
        <w:left w:val="single" w:sz="8" w:space="0" w:color="E15A63" w:themeColor="accent3"/>
        <w:bottom w:val="single" w:sz="8" w:space="0" w:color="E15A63" w:themeColor="accent3"/>
        <w:right w:val="single" w:sz="8" w:space="0" w:color="E15A63" w:themeColor="accent3"/>
      </w:tblBorders>
    </w:tblPr>
    <w:tblStylePr w:type="firstRow">
      <w:pPr>
        <w:spacing w:before="0" w:after="0" w:line="240" w:lineRule="auto"/>
      </w:pPr>
      <w:rPr>
        <w:b/>
        <w:bCs/>
        <w:color w:val="FFFFFF" w:themeColor="background1"/>
      </w:rPr>
      <w:tblPr/>
      <w:tcPr>
        <w:shd w:val="clear" w:color="auto" w:fill="E15A63" w:themeFill="accent3"/>
      </w:tcPr>
    </w:tblStylePr>
    <w:tblStylePr w:type="lastRow">
      <w:pPr>
        <w:spacing w:before="0" w:after="0" w:line="240" w:lineRule="auto"/>
      </w:pPr>
      <w:rPr>
        <w:b/>
        <w:bCs/>
      </w:rPr>
      <w:tblPr/>
      <w:tcPr>
        <w:tcBorders>
          <w:top w:val="double" w:sz="6" w:space="0" w:color="E15A63" w:themeColor="accent3"/>
          <w:left w:val="single" w:sz="8" w:space="0" w:color="E15A63" w:themeColor="accent3"/>
          <w:bottom w:val="single" w:sz="8" w:space="0" w:color="E15A63" w:themeColor="accent3"/>
          <w:right w:val="single" w:sz="8" w:space="0" w:color="E15A63" w:themeColor="accent3"/>
        </w:tcBorders>
      </w:tcPr>
    </w:tblStylePr>
    <w:tblStylePr w:type="firstCol">
      <w:rPr>
        <w:b/>
        <w:bCs/>
      </w:rPr>
    </w:tblStylePr>
    <w:tblStylePr w:type="lastCol">
      <w:rPr>
        <w:b/>
        <w:bCs/>
      </w:rPr>
    </w:tblStylePr>
    <w:tblStylePr w:type="band1Vert">
      <w:tblPr/>
      <w:tcPr>
        <w:tcBorders>
          <w:top w:val="single" w:sz="8" w:space="0" w:color="E15A63" w:themeColor="accent3"/>
          <w:left w:val="single" w:sz="8" w:space="0" w:color="E15A63" w:themeColor="accent3"/>
          <w:bottom w:val="single" w:sz="8" w:space="0" w:color="E15A63" w:themeColor="accent3"/>
          <w:right w:val="single" w:sz="8" w:space="0" w:color="E15A63" w:themeColor="accent3"/>
        </w:tcBorders>
      </w:tcPr>
    </w:tblStylePr>
    <w:tblStylePr w:type="band1Horz">
      <w:tblPr/>
      <w:tcPr>
        <w:tcBorders>
          <w:top w:val="single" w:sz="8" w:space="0" w:color="E15A63" w:themeColor="accent3"/>
          <w:left w:val="single" w:sz="8" w:space="0" w:color="E15A63" w:themeColor="accent3"/>
          <w:bottom w:val="single" w:sz="8" w:space="0" w:color="E15A63" w:themeColor="accent3"/>
          <w:right w:val="single" w:sz="8" w:space="0" w:color="E15A63" w:themeColor="accent3"/>
        </w:tcBorders>
      </w:tcPr>
    </w:tblStylePr>
  </w:style>
  <w:style w:type="table" w:styleId="LightList-Accent4">
    <w:name w:val="Light List Accent 4"/>
    <w:basedOn w:val="TableNormal"/>
    <w:uiPriority w:val="61"/>
    <w:tblPr>
      <w:tblBorders>
        <w:top w:val="single" w:sz="8" w:space="0" w:color="FEA180" w:themeColor="accent4"/>
        <w:left w:val="single" w:sz="8" w:space="0" w:color="FEA180" w:themeColor="accent4"/>
        <w:bottom w:val="single" w:sz="8" w:space="0" w:color="FEA180" w:themeColor="accent4"/>
        <w:right w:val="single" w:sz="8" w:space="0" w:color="FEA180" w:themeColor="accent4"/>
      </w:tblBorders>
    </w:tblPr>
    <w:tblStylePr w:type="firstRow">
      <w:pPr>
        <w:spacing w:before="0" w:after="0" w:line="240" w:lineRule="auto"/>
      </w:pPr>
      <w:rPr>
        <w:b/>
        <w:bCs/>
        <w:color w:val="FFFFFF" w:themeColor="background1"/>
      </w:rPr>
      <w:tblPr/>
      <w:tcPr>
        <w:shd w:val="clear" w:color="auto" w:fill="FEA180" w:themeFill="accent4"/>
      </w:tcPr>
    </w:tblStylePr>
    <w:tblStylePr w:type="lastRow">
      <w:pPr>
        <w:spacing w:before="0" w:after="0" w:line="240" w:lineRule="auto"/>
      </w:pPr>
      <w:rPr>
        <w:b/>
        <w:bCs/>
      </w:rPr>
      <w:tblPr/>
      <w:tcPr>
        <w:tcBorders>
          <w:top w:val="double" w:sz="6" w:space="0" w:color="FEA180" w:themeColor="accent4"/>
          <w:left w:val="single" w:sz="8" w:space="0" w:color="FEA180" w:themeColor="accent4"/>
          <w:bottom w:val="single" w:sz="8" w:space="0" w:color="FEA180" w:themeColor="accent4"/>
          <w:right w:val="single" w:sz="8" w:space="0" w:color="FEA180" w:themeColor="accent4"/>
        </w:tcBorders>
      </w:tcPr>
    </w:tblStylePr>
    <w:tblStylePr w:type="firstCol">
      <w:rPr>
        <w:b/>
        <w:bCs/>
      </w:rPr>
    </w:tblStylePr>
    <w:tblStylePr w:type="lastCol">
      <w:rPr>
        <w:b/>
        <w:bCs/>
      </w:rPr>
    </w:tblStylePr>
    <w:tblStylePr w:type="band1Vert">
      <w:tblPr/>
      <w:tcPr>
        <w:tcBorders>
          <w:top w:val="single" w:sz="8" w:space="0" w:color="FEA180" w:themeColor="accent4"/>
          <w:left w:val="single" w:sz="8" w:space="0" w:color="FEA180" w:themeColor="accent4"/>
          <w:bottom w:val="single" w:sz="8" w:space="0" w:color="FEA180" w:themeColor="accent4"/>
          <w:right w:val="single" w:sz="8" w:space="0" w:color="FEA180" w:themeColor="accent4"/>
        </w:tcBorders>
      </w:tcPr>
    </w:tblStylePr>
    <w:tblStylePr w:type="band1Horz">
      <w:tblPr/>
      <w:tcPr>
        <w:tcBorders>
          <w:top w:val="single" w:sz="8" w:space="0" w:color="FEA180" w:themeColor="accent4"/>
          <w:left w:val="single" w:sz="8" w:space="0" w:color="FEA180" w:themeColor="accent4"/>
          <w:bottom w:val="single" w:sz="8" w:space="0" w:color="FEA180" w:themeColor="accent4"/>
          <w:right w:val="single" w:sz="8" w:space="0" w:color="FEA180" w:themeColor="accent4"/>
        </w:tcBorders>
      </w:tcPr>
    </w:tblStylePr>
  </w:style>
  <w:style w:type="table" w:styleId="LightList-Accent5">
    <w:name w:val="Light List Accent 5"/>
    <w:basedOn w:val="TableNormal"/>
    <w:uiPriority w:val="61"/>
    <w:tblPr>
      <w:tblBorders>
        <w:top w:val="single" w:sz="8" w:space="0" w:color="85ADAF" w:themeColor="accent5"/>
        <w:left w:val="single" w:sz="8" w:space="0" w:color="85ADAF" w:themeColor="accent5"/>
        <w:bottom w:val="single" w:sz="8" w:space="0" w:color="85ADAF" w:themeColor="accent5"/>
        <w:right w:val="single" w:sz="8" w:space="0" w:color="85ADAF" w:themeColor="accent5"/>
      </w:tblBorders>
    </w:tblPr>
    <w:tblStylePr w:type="firstRow">
      <w:pPr>
        <w:spacing w:before="0" w:after="0" w:line="240" w:lineRule="auto"/>
      </w:pPr>
      <w:rPr>
        <w:b/>
        <w:bCs/>
        <w:color w:val="FFFFFF" w:themeColor="background1"/>
      </w:rPr>
      <w:tblPr/>
      <w:tcPr>
        <w:shd w:val="clear" w:color="auto" w:fill="85ADAF" w:themeFill="accent5"/>
      </w:tcPr>
    </w:tblStylePr>
    <w:tblStylePr w:type="lastRow">
      <w:pPr>
        <w:spacing w:before="0" w:after="0" w:line="240" w:lineRule="auto"/>
      </w:pPr>
      <w:rPr>
        <w:b/>
        <w:bCs/>
      </w:rPr>
      <w:tblPr/>
      <w:tcPr>
        <w:tcBorders>
          <w:top w:val="double" w:sz="6" w:space="0" w:color="85ADAF" w:themeColor="accent5"/>
          <w:left w:val="single" w:sz="8" w:space="0" w:color="85ADAF" w:themeColor="accent5"/>
          <w:bottom w:val="single" w:sz="8" w:space="0" w:color="85ADAF" w:themeColor="accent5"/>
          <w:right w:val="single" w:sz="8" w:space="0" w:color="85ADAF" w:themeColor="accent5"/>
        </w:tcBorders>
      </w:tcPr>
    </w:tblStylePr>
    <w:tblStylePr w:type="firstCol">
      <w:rPr>
        <w:b/>
        <w:bCs/>
      </w:rPr>
    </w:tblStylePr>
    <w:tblStylePr w:type="lastCol">
      <w:rPr>
        <w:b/>
        <w:bCs/>
      </w:rPr>
    </w:tblStylePr>
    <w:tblStylePr w:type="band1Vert">
      <w:tblPr/>
      <w:tcPr>
        <w:tcBorders>
          <w:top w:val="single" w:sz="8" w:space="0" w:color="85ADAF" w:themeColor="accent5"/>
          <w:left w:val="single" w:sz="8" w:space="0" w:color="85ADAF" w:themeColor="accent5"/>
          <w:bottom w:val="single" w:sz="8" w:space="0" w:color="85ADAF" w:themeColor="accent5"/>
          <w:right w:val="single" w:sz="8" w:space="0" w:color="85ADAF" w:themeColor="accent5"/>
        </w:tcBorders>
      </w:tcPr>
    </w:tblStylePr>
    <w:tblStylePr w:type="band1Horz">
      <w:tblPr/>
      <w:tcPr>
        <w:tcBorders>
          <w:top w:val="single" w:sz="8" w:space="0" w:color="85ADAF" w:themeColor="accent5"/>
          <w:left w:val="single" w:sz="8" w:space="0" w:color="85ADAF" w:themeColor="accent5"/>
          <w:bottom w:val="single" w:sz="8" w:space="0" w:color="85ADAF" w:themeColor="accent5"/>
          <w:right w:val="single" w:sz="8" w:space="0" w:color="85ADAF" w:themeColor="accent5"/>
        </w:tcBorders>
      </w:tcPr>
    </w:tblStylePr>
  </w:style>
  <w:style w:type="table" w:styleId="LightList-Accent6">
    <w:name w:val="Light List Accent 6"/>
    <w:basedOn w:val="TableNormal"/>
    <w:uiPriority w:val="61"/>
    <w:tblPr>
      <w:tblBorders>
        <w:top w:val="single" w:sz="8" w:space="0" w:color="1F6B8A" w:themeColor="accent6"/>
        <w:left w:val="single" w:sz="8" w:space="0" w:color="1F6B8A" w:themeColor="accent6"/>
        <w:bottom w:val="single" w:sz="8" w:space="0" w:color="1F6B8A" w:themeColor="accent6"/>
        <w:right w:val="single" w:sz="8" w:space="0" w:color="1F6B8A" w:themeColor="accent6"/>
      </w:tblBorders>
    </w:tblPr>
    <w:tblStylePr w:type="firstRow">
      <w:pPr>
        <w:spacing w:before="0" w:after="0" w:line="240" w:lineRule="auto"/>
      </w:pPr>
      <w:rPr>
        <w:b/>
        <w:bCs/>
        <w:color w:val="FFFFFF" w:themeColor="background1"/>
      </w:rPr>
      <w:tblPr/>
      <w:tcPr>
        <w:shd w:val="clear" w:color="auto" w:fill="1F6B8A" w:themeFill="accent6"/>
      </w:tcPr>
    </w:tblStylePr>
    <w:tblStylePr w:type="lastRow">
      <w:pPr>
        <w:spacing w:before="0" w:after="0" w:line="240" w:lineRule="auto"/>
      </w:pPr>
      <w:rPr>
        <w:b/>
        <w:bCs/>
      </w:rPr>
      <w:tblPr/>
      <w:tcPr>
        <w:tcBorders>
          <w:top w:val="double" w:sz="6" w:space="0" w:color="1F6B8A" w:themeColor="accent6"/>
          <w:left w:val="single" w:sz="8" w:space="0" w:color="1F6B8A" w:themeColor="accent6"/>
          <w:bottom w:val="single" w:sz="8" w:space="0" w:color="1F6B8A" w:themeColor="accent6"/>
          <w:right w:val="single" w:sz="8" w:space="0" w:color="1F6B8A" w:themeColor="accent6"/>
        </w:tcBorders>
      </w:tcPr>
    </w:tblStylePr>
    <w:tblStylePr w:type="firstCol">
      <w:rPr>
        <w:b/>
        <w:bCs/>
      </w:rPr>
    </w:tblStylePr>
    <w:tblStylePr w:type="lastCol">
      <w:rPr>
        <w:b/>
        <w:bCs/>
      </w:rPr>
    </w:tblStylePr>
    <w:tblStylePr w:type="band1Vert">
      <w:tblPr/>
      <w:tcPr>
        <w:tcBorders>
          <w:top w:val="single" w:sz="8" w:space="0" w:color="1F6B8A" w:themeColor="accent6"/>
          <w:left w:val="single" w:sz="8" w:space="0" w:color="1F6B8A" w:themeColor="accent6"/>
          <w:bottom w:val="single" w:sz="8" w:space="0" w:color="1F6B8A" w:themeColor="accent6"/>
          <w:right w:val="single" w:sz="8" w:space="0" w:color="1F6B8A" w:themeColor="accent6"/>
        </w:tcBorders>
      </w:tcPr>
    </w:tblStylePr>
    <w:tblStylePr w:type="band1Horz">
      <w:tblPr/>
      <w:tcPr>
        <w:tcBorders>
          <w:top w:val="single" w:sz="8" w:space="0" w:color="1F6B8A" w:themeColor="accent6"/>
          <w:left w:val="single" w:sz="8" w:space="0" w:color="1F6B8A" w:themeColor="accent6"/>
          <w:bottom w:val="single" w:sz="8" w:space="0" w:color="1F6B8A" w:themeColor="accent6"/>
          <w:right w:val="single" w:sz="8" w:space="0" w:color="1F6B8A"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FCBC68" w:themeColor="accent1"/>
        <w:left w:val="single" w:sz="8" w:space="0" w:color="FCBC68" w:themeColor="accent1"/>
        <w:bottom w:val="single" w:sz="8" w:space="0" w:color="FCBC68" w:themeColor="accent1"/>
        <w:right w:val="single" w:sz="8" w:space="0" w:color="FCBC68" w:themeColor="accent1"/>
        <w:insideH w:val="single" w:sz="8" w:space="0" w:color="FCBC68" w:themeColor="accent1"/>
        <w:insideV w:val="single" w:sz="8" w:space="0" w:color="FCBC6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BC68" w:themeColor="accent1"/>
          <w:left w:val="single" w:sz="8" w:space="0" w:color="FCBC68" w:themeColor="accent1"/>
          <w:bottom w:val="single" w:sz="18" w:space="0" w:color="FCBC68" w:themeColor="accent1"/>
          <w:right w:val="single" w:sz="8" w:space="0" w:color="FCBC68"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BC68" w:themeColor="accent1"/>
          <w:left w:val="single" w:sz="8" w:space="0" w:color="FCBC68" w:themeColor="accent1"/>
          <w:bottom w:val="single" w:sz="8" w:space="0" w:color="FCBC68" w:themeColor="accent1"/>
          <w:right w:val="single" w:sz="8" w:space="0" w:color="FCBC68"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BC68" w:themeColor="accent1"/>
          <w:left w:val="single" w:sz="8" w:space="0" w:color="FCBC68" w:themeColor="accent1"/>
          <w:bottom w:val="single" w:sz="8" w:space="0" w:color="FCBC68" w:themeColor="accent1"/>
          <w:right w:val="single" w:sz="8" w:space="0" w:color="FCBC68" w:themeColor="accent1"/>
        </w:tcBorders>
      </w:tcPr>
    </w:tblStylePr>
    <w:tblStylePr w:type="band1Vert">
      <w:tblPr/>
      <w:tcPr>
        <w:tcBorders>
          <w:top w:val="single" w:sz="8" w:space="0" w:color="FCBC68" w:themeColor="accent1"/>
          <w:left w:val="single" w:sz="8" w:space="0" w:color="FCBC68" w:themeColor="accent1"/>
          <w:bottom w:val="single" w:sz="8" w:space="0" w:color="FCBC68" w:themeColor="accent1"/>
          <w:right w:val="single" w:sz="8" w:space="0" w:color="FCBC68" w:themeColor="accent1"/>
        </w:tcBorders>
        <w:shd w:val="clear" w:color="auto" w:fill="FEEED9" w:themeFill="accent1" w:themeFillTint="3F"/>
      </w:tcPr>
    </w:tblStylePr>
    <w:tblStylePr w:type="band1Horz">
      <w:tblPr/>
      <w:tcPr>
        <w:tcBorders>
          <w:top w:val="single" w:sz="8" w:space="0" w:color="FCBC68" w:themeColor="accent1"/>
          <w:left w:val="single" w:sz="8" w:space="0" w:color="FCBC68" w:themeColor="accent1"/>
          <w:bottom w:val="single" w:sz="8" w:space="0" w:color="FCBC68" w:themeColor="accent1"/>
          <w:right w:val="single" w:sz="8" w:space="0" w:color="FCBC68" w:themeColor="accent1"/>
          <w:insideV w:val="single" w:sz="8" w:space="0" w:color="auto"/>
        </w:tcBorders>
        <w:shd w:val="clear" w:color="auto" w:fill="FEEED9" w:themeFill="accent1" w:themeFillTint="3F"/>
      </w:tcPr>
    </w:tblStylePr>
    <w:tblStylePr w:type="band2Horz">
      <w:tblPr/>
      <w:tcPr>
        <w:tcBorders>
          <w:top w:val="single" w:sz="8" w:space="0" w:color="FCBC68" w:themeColor="accent1"/>
          <w:left w:val="single" w:sz="8" w:space="0" w:color="FCBC68" w:themeColor="accent1"/>
          <w:bottom w:val="single" w:sz="8" w:space="0" w:color="FCBC68" w:themeColor="accent1"/>
          <w:right w:val="single" w:sz="8" w:space="0" w:color="FCBC68" w:themeColor="accent1"/>
          <w:insideV w:val="single" w:sz="8" w:space="0" w:color="auto"/>
        </w:tcBorders>
      </w:tcPr>
    </w:tblStylePr>
  </w:style>
  <w:style w:type="table" w:styleId="LightGrid-Accent2">
    <w:name w:val="Light Grid Accent 2"/>
    <w:basedOn w:val="TableNormal"/>
    <w:uiPriority w:val="62"/>
    <w:tblPr>
      <w:tblBorders>
        <w:top w:val="single" w:sz="8" w:space="0" w:color="C00000" w:themeColor="accent2"/>
        <w:left w:val="single" w:sz="8" w:space="0" w:color="C00000" w:themeColor="accent2"/>
        <w:bottom w:val="single" w:sz="8" w:space="0" w:color="C00000" w:themeColor="accent2"/>
        <w:right w:val="single" w:sz="8" w:space="0" w:color="C00000" w:themeColor="accent2"/>
        <w:insideH w:val="single" w:sz="8" w:space="0" w:color="C00000" w:themeColor="accent2"/>
        <w:insideV w:val="single" w:sz="8" w:space="0" w:color="C0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0000" w:themeColor="accent2"/>
          <w:left w:val="single" w:sz="8" w:space="0" w:color="C00000" w:themeColor="accent2"/>
          <w:bottom w:val="single" w:sz="18" w:space="0" w:color="C00000" w:themeColor="accent2"/>
          <w:right w:val="single" w:sz="8" w:space="0" w:color="C00000"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0000" w:themeColor="accent2"/>
          <w:left w:val="single" w:sz="8" w:space="0" w:color="C00000" w:themeColor="accent2"/>
          <w:bottom w:val="single" w:sz="8" w:space="0" w:color="C00000" w:themeColor="accent2"/>
          <w:right w:val="single" w:sz="8" w:space="0" w:color="C00000"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tblStylePr w:type="band1Vert">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shd w:val="clear" w:color="auto" w:fill="FFB0B0" w:themeFill="accent2" w:themeFillTint="3F"/>
      </w:tcPr>
    </w:tblStylePr>
    <w:tblStylePr w:type="band1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insideV w:val="single" w:sz="8" w:space="0" w:color="auto"/>
        </w:tcBorders>
        <w:shd w:val="clear" w:color="auto" w:fill="FFB0B0" w:themeFill="accent2" w:themeFillTint="3F"/>
      </w:tcPr>
    </w:tblStylePr>
    <w:tblStylePr w:type="band2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insideV w:val="single" w:sz="8" w:space="0" w:color="auto"/>
        </w:tcBorders>
      </w:tcPr>
    </w:tblStylePr>
  </w:style>
  <w:style w:type="table" w:styleId="LightGrid-Accent3">
    <w:name w:val="Light Grid Accent 3"/>
    <w:basedOn w:val="TableNormal"/>
    <w:uiPriority w:val="62"/>
    <w:tblPr>
      <w:tblBorders>
        <w:top w:val="single" w:sz="8" w:space="0" w:color="E15A63" w:themeColor="accent3"/>
        <w:left w:val="single" w:sz="8" w:space="0" w:color="E15A63" w:themeColor="accent3"/>
        <w:bottom w:val="single" w:sz="8" w:space="0" w:color="E15A63" w:themeColor="accent3"/>
        <w:right w:val="single" w:sz="8" w:space="0" w:color="E15A63" w:themeColor="accent3"/>
        <w:insideH w:val="single" w:sz="8" w:space="0" w:color="E15A63" w:themeColor="accent3"/>
        <w:insideV w:val="single" w:sz="8" w:space="0" w:color="E15A6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15A63" w:themeColor="accent3"/>
          <w:left w:val="single" w:sz="8" w:space="0" w:color="E15A63" w:themeColor="accent3"/>
          <w:bottom w:val="single" w:sz="18" w:space="0" w:color="E15A63" w:themeColor="accent3"/>
          <w:right w:val="single" w:sz="8" w:space="0" w:color="E15A63"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15A63" w:themeColor="accent3"/>
          <w:left w:val="single" w:sz="8" w:space="0" w:color="E15A63" w:themeColor="accent3"/>
          <w:bottom w:val="single" w:sz="8" w:space="0" w:color="E15A63" w:themeColor="accent3"/>
          <w:right w:val="single" w:sz="8" w:space="0" w:color="E15A63"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15A63" w:themeColor="accent3"/>
          <w:left w:val="single" w:sz="8" w:space="0" w:color="E15A63" w:themeColor="accent3"/>
          <w:bottom w:val="single" w:sz="8" w:space="0" w:color="E15A63" w:themeColor="accent3"/>
          <w:right w:val="single" w:sz="8" w:space="0" w:color="E15A63" w:themeColor="accent3"/>
        </w:tcBorders>
      </w:tcPr>
    </w:tblStylePr>
    <w:tblStylePr w:type="band1Vert">
      <w:tblPr/>
      <w:tcPr>
        <w:tcBorders>
          <w:top w:val="single" w:sz="8" w:space="0" w:color="E15A63" w:themeColor="accent3"/>
          <w:left w:val="single" w:sz="8" w:space="0" w:color="E15A63" w:themeColor="accent3"/>
          <w:bottom w:val="single" w:sz="8" w:space="0" w:color="E15A63" w:themeColor="accent3"/>
          <w:right w:val="single" w:sz="8" w:space="0" w:color="E15A63" w:themeColor="accent3"/>
        </w:tcBorders>
        <w:shd w:val="clear" w:color="auto" w:fill="F7D6D8" w:themeFill="accent3" w:themeFillTint="3F"/>
      </w:tcPr>
    </w:tblStylePr>
    <w:tblStylePr w:type="band1Horz">
      <w:tblPr/>
      <w:tcPr>
        <w:tcBorders>
          <w:top w:val="single" w:sz="8" w:space="0" w:color="E15A63" w:themeColor="accent3"/>
          <w:left w:val="single" w:sz="8" w:space="0" w:color="E15A63" w:themeColor="accent3"/>
          <w:bottom w:val="single" w:sz="8" w:space="0" w:color="E15A63" w:themeColor="accent3"/>
          <w:right w:val="single" w:sz="8" w:space="0" w:color="E15A63" w:themeColor="accent3"/>
          <w:insideV w:val="single" w:sz="8" w:space="0" w:color="auto"/>
        </w:tcBorders>
        <w:shd w:val="clear" w:color="auto" w:fill="F7D6D8" w:themeFill="accent3" w:themeFillTint="3F"/>
      </w:tcPr>
    </w:tblStylePr>
    <w:tblStylePr w:type="band2Horz">
      <w:tblPr/>
      <w:tcPr>
        <w:tcBorders>
          <w:top w:val="single" w:sz="8" w:space="0" w:color="E15A63" w:themeColor="accent3"/>
          <w:left w:val="single" w:sz="8" w:space="0" w:color="E15A63" w:themeColor="accent3"/>
          <w:bottom w:val="single" w:sz="8" w:space="0" w:color="E15A63" w:themeColor="accent3"/>
          <w:right w:val="single" w:sz="8" w:space="0" w:color="E15A63" w:themeColor="accent3"/>
          <w:insideV w:val="single" w:sz="8" w:space="0" w:color="auto"/>
        </w:tcBorders>
      </w:tcPr>
    </w:tblStylePr>
  </w:style>
  <w:style w:type="table" w:styleId="LightGrid-Accent4">
    <w:name w:val="Light Grid Accent 4"/>
    <w:basedOn w:val="TableNormal"/>
    <w:uiPriority w:val="62"/>
    <w:tblPr>
      <w:tblBorders>
        <w:top w:val="single" w:sz="8" w:space="0" w:color="FEA180" w:themeColor="accent4"/>
        <w:left w:val="single" w:sz="8" w:space="0" w:color="FEA180" w:themeColor="accent4"/>
        <w:bottom w:val="single" w:sz="8" w:space="0" w:color="FEA180" w:themeColor="accent4"/>
        <w:right w:val="single" w:sz="8" w:space="0" w:color="FEA180" w:themeColor="accent4"/>
        <w:insideH w:val="single" w:sz="8" w:space="0" w:color="FEA180" w:themeColor="accent4"/>
        <w:insideV w:val="single" w:sz="8" w:space="0" w:color="FEA1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A180" w:themeColor="accent4"/>
          <w:left w:val="single" w:sz="8" w:space="0" w:color="FEA180" w:themeColor="accent4"/>
          <w:bottom w:val="single" w:sz="18" w:space="0" w:color="FEA180" w:themeColor="accent4"/>
          <w:right w:val="single" w:sz="8" w:space="0" w:color="FEA18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A180" w:themeColor="accent4"/>
          <w:left w:val="single" w:sz="8" w:space="0" w:color="FEA180" w:themeColor="accent4"/>
          <w:bottom w:val="single" w:sz="8" w:space="0" w:color="FEA180" w:themeColor="accent4"/>
          <w:right w:val="single" w:sz="8" w:space="0" w:color="FEA18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A180" w:themeColor="accent4"/>
          <w:left w:val="single" w:sz="8" w:space="0" w:color="FEA180" w:themeColor="accent4"/>
          <w:bottom w:val="single" w:sz="8" w:space="0" w:color="FEA180" w:themeColor="accent4"/>
          <w:right w:val="single" w:sz="8" w:space="0" w:color="FEA180" w:themeColor="accent4"/>
        </w:tcBorders>
      </w:tcPr>
    </w:tblStylePr>
    <w:tblStylePr w:type="band1Vert">
      <w:tblPr/>
      <w:tcPr>
        <w:tcBorders>
          <w:top w:val="single" w:sz="8" w:space="0" w:color="FEA180" w:themeColor="accent4"/>
          <w:left w:val="single" w:sz="8" w:space="0" w:color="FEA180" w:themeColor="accent4"/>
          <w:bottom w:val="single" w:sz="8" w:space="0" w:color="FEA180" w:themeColor="accent4"/>
          <w:right w:val="single" w:sz="8" w:space="0" w:color="FEA180" w:themeColor="accent4"/>
        </w:tcBorders>
        <w:shd w:val="clear" w:color="auto" w:fill="FEE7DF" w:themeFill="accent4" w:themeFillTint="3F"/>
      </w:tcPr>
    </w:tblStylePr>
    <w:tblStylePr w:type="band1Horz">
      <w:tblPr/>
      <w:tcPr>
        <w:tcBorders>
          <w:top w:val="single" w:sz="8" w:space="0" w:color="FEA180" w:themeColor="accent4"/>
          <w:left w:val="single" w:sz="8" w:space="0" w:color="FEA180" w:themeColor="accent4"/>
          <w:bottom w:val="single" w:sz="8" w:space="0" w:color="FEA180" w:themeColor="accent4"/>
          <w:right w:val="single" w:sz="8" w:space="0" w:color="FEA180" w:themeColor="accent4"/>
          <w:insideV w:val="single" w:sz="8" w:space="0" w:color="auto"/>
        </w:tcBorders>
        <w:shd w:val="clear" w:color="auto" w:fill="FEE7DF" w:themeFill="accent4" w:themeFillTint="3F"/>
      </w:tcPr>
    </w:tblStylePr>
    <w:tblStylePr w:type="band2Horz">
      <w:tblPr/>
      <w:tcPr>
        <w:tcBorders>
          <w:top w:val="single" w:sz="8" w:space="0" w:color="FEA180" w:themeColor="accent4"/>
          <w:left w:val="single" w:sz="8" w:space="0" w:color="FEA180" w:themeColor="accent4"/>
          <w:bottom w:val="single" w:sz="8" w:space="0" w:color="FEA180" w:themeColor="accent4"/>
          <w:right w:val="single" w:sz="8" w:space="0" w:color="FEA180" w:themeColor="accent4"/>
          <w:insideV w:val="single" w:sz="8" w:space="0" w:color="auto"/>
        </w:tcBorders>
      </w:tcPr>
    </w:tblStylePr>
  </w:style>
  <w:style w:type="table" w:styleId="LightGrid-Accent5">
    <w:name w:val="Light Grid Accent 5"/>
    <w:basedOn w:val="TableNormal"/>
    <w:uiPriority w:val="62"/>
    <w:tblPr>
      <w:tblBorders>
        <w:top w:val="single" w:sz="8" w:space="0" w:color="85ADAF" w:themeColor="accent5"/>
        <w:left w:val="single" w:sz="8" w:space="0" w:color="85ADAF" w:themeColor="accent5"/>
        <w:bottom w:val="single" w:sz="8" w:space="0" w:color="85ADAF" w:themeColor="accent5"/>
        <w:right w:val="single" w:sz="8" w:space="0" w:color="85ADAF" w:themeColor="accent5"/>
        <w:insideH w:val="single" w:sz="8" w:space="0" w:color="85ADAF" w:themeColor="accent5"/>
        <w:insideV w:val="single" w:sz="8" w:space="0" w:color="85ADA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ADAF" w:themeColor="accent5"/>
          <w:left w:val="single" w:sz="8" w:space="0" w:color="85ADAF" w:themeColor="accent5"/>
          <w:bottom w:val="single" w:sz="18" w:space="0" w:color="85ADAF" w:themeColor="accent5"/>
          <w:right w:val="single" w:sz="8" w:space="0" w:color="85ADAF"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ADAF" w:themeColor="accent5"/>
          <w:left w:val="single" w:sz="8" w:space="0" w:color="85ADAF" w:themeColor="accent5"/>
          <w:bottom w:val="single" w:sz="8" w:space="0" w:color="85ADAF" w:themeColor="accent5"/>
          <w:right w:val="single" w:sz="8" w:space="0" w:color="85ADAF"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ADAF" w:themeColor="accent5"/>
          <w:left w:val="single" w:sz="8" w:space="0" w:color="85ADAF" w:themeColor="accent5"/>
          <w:bottom w:val="single" w:sz="8" w:space="0" w:color="85ADAF" w:themeColor="accent5"/>
          <w:right w:val="single" w:sz="8" w:space="0" w:color="85ADAF" w:themeColor="accent5"/>
        </w:tcBorders>
      </w:tcPr>
    </w:tblStylePr>
    <w:tblStylePr w:type="band1Vert">
      <w:tblPr/>
      <w:tcPr>
        <w:tcBorders>
          <w:top w:val="single" w:sz="8" w:space="0" w:color="85ADAF" w:themeColor="accent5"/>
          <w:left w:val="single" w:sz="8" w:space="0" w:color="85ADAF" w:themeColor="accent5"/>
          <w:bottom w:val="single" w:sz="8" w:space="0" w:color="85ADAF" w:themeColor="accent5"/>
          <w:right w:val="single" w:sz="8" w:space="0" w:color="85ADAF" w:themeColor="accent5"/>
        </w:tcBorders>
        <w:shd w:val="clear" w:color="auto" w:fill="E0EAEB" w:themeFill="accent5" w:themeFillTint="3F"/>
      </w:tcPr>
    </w:tblStylePr>
    <w:tblStylePr w:type="band1Horz">
      <w:tblPr/>
      <w:tcPr>
        <w:tcBorders>
          <w:top w:val="single" w:sz="8" w:space="0" w:color="85ADAF" w:themeColor="accent5"/>
          <w:left w:val="single" w:sz="8" w:space="0" w:color="85ADAF" w:themeColor="accent5"/>
          <w:bottom w:val="single" w:sz="8" w:space="0" w:color="85ADAF" w:themeColor="accent5"/>
          <w:right w:val="single" w:sz="8" w:space="0" w:color="85ADAF" w:themeColor="accent5"/>
          <w:insideV w:val="single" w:sz="8" w:space="0" w:color="auto"/>
        </w:tcBorders>
        <w:shd w:val="clear" w:color="auto" w:fill="E0EAEB" w:themeFill="accent5" w:themeFillTint="3F"/>
      </w:tcPr>
    </w:tblStylePr>
    <w:tblStylePr w:type="band2Horz">
      <w:tblPr/>
      <w:tcPr>
        <w:tcBorders>
          <w:top w:val="single" w:sz="8" w:space="0" w:color="85ADAF" w:themeColor="accent5"/>
          <w:left w:val="single" w:sz="8" w:space="0" w:color="85ADAF" w:themeColor="accent5"/>
          <w:bottom w:val="single" w:sz="8" w:space="0" w:color="85ADAF" w:themeColor="accent5"/>
          <w:right w:val="single" w:sz="8" w:space="0" w:color="85ADAF" w:themeColor="accent5"/>
          <w:insideV w:val="single" w:sz="8" w:space="0" w:color="auto"/>
        </w:tcBorders>
      </w:tcPr>
    </w:tblStylePr>
  </w:style>
  <w:style w:type="table" w:styleId="LightGrid-Accent6">
    <w:name w:val="Light Grid Accent 6"/>
    <w:basedOn w:val="TableNormal"/>
    <w:uiPriority w:val="62"/>
    <w:tblPr>
      <w:tblBorders>
        <w:top w:val="single" w:sz="8" w:space="0" w:color="1F6B8A" w:themeColor="accent6"/>
        <w:left w:val="single" w:sz="8" w:space="0" w:color="1F6B8A" w:themeColor="accent6"/>
        <w:bottom w:val="single" w:sz="8" w:space="0" w:color="1F6B8A" w:themeColor="accent6"/>
        <w:right w:val="single" w:sz="8" w:space="0" w:color="1F6B8A" w:themeColor="accent6"/>
        <w:insideH w:val="single" w:sz="8" w:space="0" w:color="1F6B8A" w:themeColor="accent6"/>
        <w:insideV w:val="single" w:sz="8" w:space="0" w:color="1F6B8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6B8A" w:themeColor="accent6"/>
          <w:left w:val="single" w:sz="8" w:space="0" w:color="1F6B8A" w:themeColor="accent6"/>
          <w:bottom w:val="single" w:sz="18" w:space="0" w:color="1F6B8A" w:themeColor="accent6"/>
          <w:right w:val="single" w:sz="8" w:space="0" w:color="1F6B8A"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6B8A" w:themeColor="accent6"/>
          <w:left w:val="single" w:sz="8" w:space="0" w:color="1F6B8A" w:themeColor="accent6"/>
          <w:bottom w:val="single" w:sz="8" w:space="0" w:color="1F6B8A" w:themeColor="accent6"/>
          <w:right w:val="single" w:sz="8" w:space="0" w:color="1F6B8A"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6B8A" w:themeColor="accent6"/>
          <w:left w:val="single" w:sz="8" w:space="0" w:color="1F6B8A" w:themeColor="accent6"/>
          <w:bottom w:val="single" w:sz="8" w:space="0" w:color="1F6B8A" w:themeColor="accent6"/>
          <w:right w:val="single" w:sz="8" w:space="0" w:color="1F6B8A" w:themeColor="accent6"/>
        </w:tcBorders>
      </w:tcPr>
    </w:tblStylePr>
    <w:tblStylePr w:type="band1Vert">
      <w:tblPr/>
      <w:tcPr>
        <w:tcBorders>
          <w:top w:val="single" w:sz="8" w:space="0" w:color="1F6B8A" w:themeColor="accent6"/>
          <w:left w:val="single" w:sz="8" w:space="0" w:color="1F6B8A" w:themeColor="accent6"/>
          <w:bottom w:val="single" w:sz="8" w:space="0" w:color="1F6B8A" w:themeColor="accent6"/>
          <w:right w:val="single" w:sz="8" w:space="0" w:color="1F6B8A" w:themeColor="accent6"/>
        </w:tcBorders>
        <w:shd w:val="clear" w:color="auto" w:fill="BAE0EF" w:themeFill="accent6" w:themeFillTint="3F"/>
      </w:tcPr>
    </w:tblStylePr>
    <w:tblStylePr w:type="band1Horz">
      <w:tblPr/>
      <w:tcPr>
        <w:tcBorders>
          <w:top w:val="single" w:sz="8" w:space="0" w:color="1F6B8A" w:themeColor="accent6"/>
          <w:left w:val="single" w:sz="8" w:space="0" w:color="1F6B8A" w:themeColor="accent6"/>
          <w:bottom w:val="single" w:sz="8" w:space="0" w:color="1F6B8A" w:themeColor="accent6"/>
          <w:right w:val="single" w:sz="8" w:space="0" w:color="1F6B8A" w:themeColor="accent6"/>
          <w:insideV w:val="single" w:sz="8" w:space="0" w:color="auto"/>
        </w:tcBorders>
        <w:shd w:val="clear" w:color="auto" w:fill="BAE0EF" w:themeFill="accent6" w:themeFillTint="3F"/>
      </w:tcPr>
    </w:tblStylePr>
    <w:tblStylePr w:type="band2Horz">
      <w:tblPr/>
      <w:tcPr>
        <w:tcBorders>
          <w:top w:val="single" w:sz="8" w:space="0" w:color="1F6B8A" w:themeColor="accent6"/>
          <w:left w:val="single" w:sz="8" w:space="0" w:color="1F6B8A" w:themeColor="accent6"/>
          <w:bottom w:val="single" w:sz="8" w:space="0" w:color="1F6B8A" w:themeColor="accent6"/>
          <w:right w:val="single" w:sz="8" w:space="0" w:color="1F6B8A"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FCCC8D" w:themeColor="accent1" w:themeTint="BF"/>
        <w:left w:val="single" w:sz="8" w:space="0" w:color="FCCC8D" w:themeColor="accent1" w:themeTint="BF"/>
        <w:bottom w:val="single" w:sz="8" w:space="0" w:color="FCCC8D" w:themeColor="accent1" w:themeTint="BF"/>
        <w:right w:val="single" w:sz="8" w:space="0" w:color="FCCC8D" w:themeColor="accent1" w:themeTint="BF"/>
        <w:insideH w:val="single" w:sz="8" w:space="0" w:color="FCCC8D" w:themeColor="accent1" w:themeTint="BF"/>
      </w:tblBorders>
    </w:tblPr>
    <w:tblStylePr w:type="firstRow">
      <w:pPr>
        <w:spacing w:before="0" w:after="0" w:line="240" w:lineRule="auto"/>
      </w:pPr>
      <w:rPr>
        <w:b/>
        <w:bCs/>
        <w:color w:val="FFFFFF" w:themeColor="background1"/>
      </w:rPr>
      <w:tblPr/>
      <w:tcPr>
        <w:tcBorders>
          <w:top w:val="single" w:sz="8" w:space="0" w:color="FCCC8D" w:themeColor="accent1" w:themeTint="BF"/>
          <w:left w:val="single" w:sz="8" w:space="0" w:color="FCCC8D" w:themeColor="accent1" w:themeTint="BF"/>
          <w:bottom w:val="single" w:sz="8" w:space="0" w:color="FCCC8D" w:themeColor="accent1" w:themeTint="BF"/>
          <w:right w:val="single" w:sz="8" w:space="0" w:color="FCCC8D" w:themeColor="accent1" w:themeTint="BF"/>
          <w:insideH w:val="nil"/>
          <w:insideV w:val="nil"/>
        </w:tcBorders>
        <w:shd w:val="clear" w:color="auto" w:fill="FCBC68" w:themeFill="accent1"/>
      </w:tcPr>
    </w:tblStylePr>
    <w:tblStylePr w:type="lastRow">
      <w:pPr>
        <w:spacing w:before="0" w:after="0" w:line="240" w:lineRule="auto"/>
      </w:pPr>
      <w:rPr>
        <w:b/>
        <w:bCs/>
      </w:rPr>
      <w:tblPr/>
      <w:tcPr>
        <w:tcBorders>
          <w:top w:val="double" w:sz="6" w:space="0" w:color="FCCC8D" w:themeColor="accent1" w:themeTint="BF"/>
          <w:left w:val="single" w:sz="8" w:space="0" w:color="FCCC8D" w:themeColor="accent1" w:themeTint="BF"/>
          <w:bottom w:val="single" w:sz="8" w:space="0" w:color="FCCC8D" w:themeColor="accent1" w:themeTint="BF"/>
          <w:right w:val="single" w:sz="8" w:space="0" w:color="FCCC8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EED9" w:themeFill="accent1" w:themeFillTint="3F"/>
      </w:tcPr>
    </w:tblStylePr>
    <w:tblStylePr w:type="band1Horz">
      <w:tblPr/>
      <w:tcPr>
        <w:tcBorders>
          <w:insideH w:val="nil"/>
          <w:insideV w:val="nil"/>
        </w:tcBorders>
        <w:shd w:val="clear" w:color="auto" w:fill="FEEED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single" w:sz="8" w:space="0" w:color="FF1010" w:themeColor="accent2" w:themeTint="BF"/>
      </w:tblBorders>
    </w:tblPr>
    <w:tblStylePr w:type="firstRow">
      <w:pPr>
        <w:spacing w:before="0" w:after="0" w:line="240" w:lineRule="auto"/>
      </w:pPr>
      <w:rPr>
        <w:b/>
        <w:bCs/>
        <w:color w:val="FFFFFF" w:themeColor="background1"/>
      </w:rPr>
      <w:tblPr/>
      <w:tcPr>
        <w:tc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nil"/>
          <w:insideV w:val="nil"/>
        </w:tcBorders>
        <w:shd w:val="clear" w:color="auto" w:fill="C00000" w:themeFill="accent2"/>
      </w:tcPr>
    </w:tblStylePr>
    <w:tblStylePr w:type="lastRow">
      <w:pPr>
        <w:spacing w:before="0" w:after="0" w:line="240" w:lineRule="auto"/>
      </w:pPr>
      <w:rPr>
        <w:b/>
        <w:bCs/>
      </w:rPr>
      <w:tblPr/>
      <w:tcPr>
        <w:tcBorders>
          <w:top w:val="double" w:sz="6"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B0B0" w:themeFill="accent2" w:themeFillTint="3F"/>
      </w:tcPr>
    </w:tblStylePr>
    <w:tblStylePr w:type="band1Horz">
      <w:tblPr/>
      <w:tcPr>
        <w:tcBorders>
          <w:insideH w:val="nil"/>
          <w:insideV w:val="nil"/>
        </w:tcBorders>
        <w:shd w:val="clear" w:color="auto" w:fill="FFB0B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E88389" w:themeColor="accent3" w:themeTint="BF"/>
        <w:left w:val="single" w:sz="8" w:space="0" w:color="E88389" w:themeColor="accent3" w:themeTint="BF"/>
        <w:bottom w:val="single" w:sz="8" w:space="0" w:color="E88389" w:themeColor="accent3" w:themeTint="BF"/>
        <w:right w:val="single" w:sz="8" w:space="0" w:color="E88389" w:themeColor="accent3" w:themeTint="BF"/>
        <w:insideH w:val="single" w:sz="8" w:space="0" w:color="E88389" w:themeColor="accent3" w:themeTint="BF"/>
      </w:tblBorders>
    </w:tblPr>
    <w:tblStylePr w:type="firstRow">
      <w:pPr>
        <w:spacing w:before="0" w:after="0" w:line="240" w:lineRule="auto"/>
      </w:pPr>
      <w:rPr>
        <w:b/>
        <w:bCs/>
        <w:color w:val="FFFFFF" w:themeColor="background1"/>
      </w:rPr>
      <w:tblPr/>
      <w:tcPr>
        <w:tcBorders>
          <w:top w:val="single" w:sz="8" w:space="0" w:color="E88389" w:themeColor="accent3" w:themeTint="BF"/>
          <w:left w:val="single" w:sz="8" w:space="0" w:color="E88389" w:themeColor="accent3" w:themeTint="BF"/>
          <w:bottom w:val="single" w:sz="8" w:space="0" w:color="E88389" w:themeColor="accent3" w:themeTint="BF"/>
          <w:right w:val="single" w:sz="8" w:space="0" w:color="E88389" w:themeColor="accent3" w:themeTint="BF"/>
          <w:insideH w:val="nil"/>
          <w:insideV w:val="nil"/>
        </w:tcBorders>
        <w:shd w:val="clear" w:color="auto" w:fill="E15A63" w:themeFill="accent3"/>
      </w:tcPr>
    </w:tblStylePr>
    <w:tblStylePr w:type="lastRow">
      <w:pPr>
        <w:spacing w:before="0" w:after="0" w:line="240" w:lineRule="auto"/>
      </w:pPr>
      <w:rPr>
        <w:b/>
        <w:bCs/>
      </w:rPr>
      <w:tblPr/>
      <w:tcPr>
        <w:tcBorders>
          <w:top w:val="double" w:sz="6" w:space="0" w:color="E88389" w:themeColor="accent3" w:themeTint="BF"/>
          <w:left w:val="single" w:sz="8" w:space="0" w:color="E88389" w:themeColor="accent3" w:themeTint="BF"/>
          <w:bottom w:val="single" w:sz="8" w:space="0" w:color="E88389" w:themeColor="accent3" w:themeTint="BF"/>
          <w:right w:val="single" w:sz="8" w:space="0" w:color="E8838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7D6D8" w:themeFill="accent3" w:themeFillTint="3F"/>
      </w:tcPr>
    </w:tblStylePr>
    <w:tblStylePr w:type="band1Horz">
      <w:tblPr/>
      <w:tcPr>
        <w:tcBorders>
          <w:insideH w:val="nil"/>
          <w:insideV w:val="nil"/>
        </w:tcBorders>
        <w:shd w:val="clear" w:color="auto" w:fill="F7D6D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FEB89F" w:themeColor="accent4" w:themeTint="BF"/>
        <w:left w:val="single" w:sz="8" w:space="0" w:color="FEB89F" w:themeColor="accent4" w:themeTint="BF"/>
        <w:bottom w:val="single" w:sz="8" w:space="0" w:color="FEB89F" w:themeColor="accent4" w:themeTint="BF"/>
        <w:right w:val="single" w:sz="8" w:space="0" w:color="FEB89F" w:themeColor="accent4" w:themeTint="BF"/>
        <w:insideH w:val="single" w:sz="8" w:space="0" w:color="FEB89F" w:themeColor="accent4" w:themeTint="BF"/>
      </w:tblBorders>
    </w:tblPr>
    <w:tblStylePr w:type="firstRow">
      <w:pPr>
        <w:spacing w:before="0" w:after="0" w:line="240" w:lineRule="auto"/>
      </w:pPr>
      <w:rPr>
        <w:b/>
        <w:bCs/>
        <w:color w:val="FFFFFF" w:themeColor="background1"/>
      </w:rPr>
      <w:tblPr/>
      <w:tcPr>
        <w:tcBorders>
          <w:top w:val="single" w:sz="8" w:space="0" w:color="FEB89F" w:themeColor="accent4" w:themeTint="BF"/>
          <w:left w:val="single" w:sz="8" w:space="0" w:color="FEB89F" w:themeColor="accent4" w:themeTint="BF"/>
          <w:bottom w:val="single" w:sz="8" w:space="0" w:color="FEB89F" w:themeColor="accent4" w:themeTint="BF"/>
          <w:right w:val="single" w:sz="8" w:space="0" w:color="FEB89F" w:themeColor="accent4" w:themeTint="BF"/>
          <w:insideH w:val="nil"/>
          <w:insideV w:val="nil"/>
        </w:tcBorders>
        <w:shd w:val="clear" w:color="auto" w:fill="FEA180" w:themeFill="accent4"/>
      </w:tcPr>
    </w:tblStylePr>
    <w:tblStylePr w:type="lastRow">
      <w:pPr>
        <w:spacing w:before="0" w:after="0" w:line="240" w:lineRule="auto"/>
      </w:pPr>
      <w:rPr>
        <w:b/>
        <w:bCs/>
      </w:rPr>
      <w:tblPr/>
      <w:tcPr>
        <w:tcBorders>
          <w:top w:val="double" w:sz="6" w:space="0" w:color="FEB89F" w:themeColor="accent4" w:themeTint="BF"/>
          <w:left w:val="single" w:sz="8" w:space="0" w:color="FEB89F" w:themeColor="accent4" w:themeTint="BF"/>
          <w:bottom w:val="single" w:sz="8" w:space="0" w:color="FEB89F" w:themeColor="accent4" w:themeTint="BF"/>
          <w:right w:val="single" w:sz="8" w:space="0" w:color="FEB8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FEE7DF" w:themeFill="accent4" w:themeFillTint="3F"/>
      </w:tcPr>
    </w:tblStylePr>
    <w:tblStylePr w:type="band1Horz">
      <w:tblPr/>
      <w:tcPr>
        <w:tcBorders>
          <w:insideH w:val="nil"/>
          <w:insideV w:val="nil"/>
        </w:tcBorders>
        <w:shd w:val="clear" w:color="auto" w:fill="FEE7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A3C1C3" w:themeColor="accent5" w:themeTint="BF"/>
        <w:left w:val="single" w:sz="8" w:space="0" w:color="A3C1C3" w:themeColor="accent5" w:themeTint="BF"/>
        <w:bottom w:val="single" w:sz="8" w:space="0" w:color="A3C1C3" w:themeColor="accent5" w:themeTint="BF"/>
        <w:right w:val="single" w:sz="8" w:space="0" w:color="A3C1C3" w:themeColor="accent5" w:themeTint="BF"/>
        <w:insideH w:val="single" w:sz="8" w:space="0" w:color="A3C1C3" w:themeColor="accent5" w:themeTint="BF"/>
      </w:tblBorders>
    </w:tblPr>
    <w:tblStylePr w:type="firstRow">
      <w:pPr>
        <w:spacing w:before="0" w:after="0" w:line="240" w:lineRule="auto"/>
      </w:pPr>
      <w:rPr>
        <w:b/>
        <w:bCs/>
        <w:color w:val="FFFFFF" w:themeColor="background1"/>
      </w:rPr>
      <w:tblPr/>
      <w:tcPr>
        <w:tcBorders>
          <w:top w:val="single" w:sz="8" w:space="0" w:color="A3C1C3" w:themeColor="accent5" w:themeTint="BF"/>
          <w:left w:val="single" w:sz="8" w:space="0" w:color="A3C1C3" w:themeColor="accent5" w:themeTint="BF"/>
          <w:bottom w:val="single" w:sz="8" w:space="0" w:color="A3C1C3" w:themeColor="accent5" w:themeTint="BF"/>
          <w:right w:val="single" w:sz="8" w:space="0" w:color="A3C1C3" w:themeColor="accent5" w:themeTint="BF"/>
          <w:insideH w:val="nil"/>
          <w:insideV w:val="nil"/>
        </w:tcBorders>
        <w:shd w:val="clear" w:color="auto" w:fill="85ADAF" w:themeFill="accent5"/>
      </w:tcPr>
    </w:tblStylePr>
    <w:tblStylePr w:type="lastRow">
      <w:pPr>
        <w:spacing w:before="0" w:after="0" w:line="240" w:lineRule="auto"/>
      </w:pPr>
      <w:rPr>
        <w:b/>
        <w:bCs/>
      </w:rPr>
      <w:tblPr/>
      <w:tcPr>
        <w:tcBorders>
          <w:top w:val="double" w:sz="6" w:space="0" w:color="A3C1C3" w:themeColor="accent5" w:themeTint="BF"/>
          <w:left w:val="single" w:sz="8" w:space="0" w:color="A3C1C3" w:themeColor="accent5" w:themeTint="BF"/>
          <w:bottom w:val="single" w:sz="8" w:space="0" w:color="A3C1C3" w:themeColor="accent5" w:themeTint="BF"/>
          <w:right w:val="single" w:sz="8" w:space="0" w:color="A3C1C3"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AEB" w:themeFill="accent5" w:themeFillTint="3F"/>
      </w:tcPr>
    </w:tblStylePr>
    <w:tblStylePr w:type="band1Horz">
      <w:tblPr/>
      <w:tcPr>
        <w:tcBorders>
          <w:insideH w:val="nil"/>
          <w:insideV w:val="nil"/>
        </w:tcBorders>
        <w:shd w:val="clear" w:color="auto" w:fill="E0EA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2EA0CF" w:themeColor="accent6" w:themeTint="BF"/>
        <w:left w:val="single" w:sz="8" w:space="0" w:color="2EA0CF" w:themeColor="accent6" w:themeTint="BF"/>
        <w:bottom w:val="single" w:sz="8" w:space="0" w:color="2EA0CF" w:themeColor="accent6" w:themeTint="BF"/>
        <w:right w:val="single" w:sz="8" w:space="0" w:color="2EA0CF" w:themeColor="accent6" w:themeTint="BF"/>
        <w:insideH w:val="single" w:sz="8" w:space="0" w:color="2EA0CF" w:themeColor="accent6" w:themeTint="BF"/>
      </w:tblBorders>
    </w:tblPr>
    <w:tblStylePr w:type="firstRow">
      <w:pPr>
        <w:spacing w:before="0" w:after="0" w:line="240" w:lineRule="auto"/>
      </w:pPr>
      <w:rPr>
        <w:b/>
        <w:bCs/>
        <w:color w:val="FFFFFF" w:themeColor="background1"/>
      </w:rPr>
      <w:tblPr/>
      <w:tcPr>
        <w:tcBorders>
          <w:top w:val="single" w:sz="8" w:space="0" w:color="2EA0CF" w:themeColor="accent6" w:themeTint="BF"/>
          <w:left w:val="single" w:sz="8" w:space="0" w:color="2EA0CF" w:themeColor="accent6" w:themeTint="BF"/>
          <w:bottom w:val="single" w:sz="8" w:space="0" w:color="2EA0CF" w:themeColor="accent6" w:themeTint="BF"/>
          <w:right w:val="single" w:sz="8" w:space="0" w:color="2EA0CF" w:themeColor="accent6" w:themeTint="BF"/>
          <w:insideH w:val="nil"/>
          <w:insideV w:val="nil"/>
        </w:tcBorders>
        <w:shd w:val="clear" w:color="auto" w:fill="1F6B8A" w:themeFill="accent6"/>
      </w:tcPr>
    </w:tblStylePr>
    <w:tblStylePr w:type="lastRow">
      <w:pPr>
        <w:spacing w:before="0" w:after="0" w:line="240" w:lineRule="auto"/>
      </w:pPr>
      <w:rPr>
        <w:b/>
        <w:bCs/>
      </w:rPr>
      <w:tblPr/>
      <w:tcPr>
        <w:tcBorders>
          <w:top w:val="double" w:sz="6" w:space="0" w:color="2EA0CF" w:themeColor="accent6" w:themeTint="BF"/>
          <w:left w:val="single" w:sz="8" w:space="0" w:color="2EA0CF" w:themeColor="accent6" w:themeTint="BF"/>
          <w:bottom w:val="single" w:sz="8" w:space="0" w:color="2EA0CF" w:themeColor="accent6" w:themeTint="BF"/>
          <w:right w:val="single" w:sz="8" w:space="0" w:color="2EA0CF" w:themeColor="accent6" w:themeTint="BF"/>
          <w:insideH w:val="nil"/>
          <w:insideV w:val="nil"/>
        </w:tcBorders>
      </w:tcPr>
    </w:tblStylePr>
    <w:tblStylePr w:type="firstCol">
      <w:rPr>
        <w:b/>
        <w:bCs/>
      </w:rPr>
    </w:tblStylePr>
    <w:tblStylePr w:type="lastCol">
      <w:rPr>
        <w:b/>
        <w:bCs/>
      </w:rPr>
    </w:tblStylePr>
    <w:tblStylePr w:type="band1Vert">
      <w:tblPr/>
      <w:tcPr>
        <w:shd w:val="clear" w:color="auto" w:fill="BAE0EF" w:themeFill="accent6" w:themeFillTint="3F"/>
      </w:tcPr>
    </w:tblStylePr>
    <w:tblStylePr w:type="band1Horz">
      <w:tblPr/>
      <w:tcPr>
        <w:tcBorders>
          <w:insideH w:val="nil"/>
          <w:insideV w:val="nil"/>
        </w:tcBorders>
        <w:shd w:val="clear" w:color="auto" w:fill="BAE0E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BC6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BC68" w:themeFill="accent1"/>
      </w:tcPr>
    </w:tblStylePr>
    <w:tblStylePr w:type="lastCol">
      <w:rPr>
        <w:b/>
        <w:bCs/>
        <w:color w:val="FFFFFF" w:themeColor="background1"/>
      </w:rPr>
      <w:tblPr/>
      <w:tcPr>
        <w:tcBorders>
          <w:left w:val="nil"/>
          <w:right w:val="nil"/>
          <w:insideH w:val="nil"/>
          <w:insideV w:val="nil"/>
        </w:tcBorders>
        <w:shd w:val="clear" w:color="auto" w:fill="FCBC6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0000" w:themeFill="accent2"/>
      </w:tcPr>
    </w:tblStylePr>
    <w:tblStylePr w:type="lastCol">
      <w:rPr>
        <w:b/>
        <w:bCs/>
        <w:color w:val="FFFFFF" w:themeColor="background1"/>
      </w:rPr>
      <w:tblPr/>
      <w:tcPr>
        <w:tcBorders>
          <w:left w:val="nil"/>
          <w:right w:val="nil"/>
          <w:insideH w:val="nil"/>
          <w:insideV w:val="nil"/>
        </w:tcBorders>
        <w:shd w:val="clear" w:color="auto" w:fill="C0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15A6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15A63" w:themeFill="accent3"/>
      </w:tcPr>
    </w:tblStylePr>
    <w:tblStylePr w:type="lastCol">
      <w:rPr>
        <w:b/>
        <w:bCs/>
        <w:color w:val="FFFFFF" w:themeColor="background1"/>
      </w:rPr>
      <w:tblPr/>
      <w:tcPr>
        <w:tcBorders>
          <w:left w:val="nil"/>
          <w:right w:val="nil"/>
          <w:insideH w:val="nil"/>
          <w:insideV w:val="nil"/>
        </w:tcBorders>
        <w:shd w:val="clear" w:color="auto" w:fill="E15A6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A1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A180" w:themeFill="accent4"/>
      </w:tcPr>
    </w:tblStylePr>
    <w:tblStylePr w:type="lastCol">
      <w:rPr>
        <w:b/>
        <w:bCs/>
        <w:color w:val="FFFFFF" w:themeColor="background1"/>
      </w:rPr>
      <w:tblPr/>
      <w:tcPr>
        <w:tcBorders>
          <w:left w:val="nil"/>
          <w:right w:val="nil"/>
          <w:insideH w:val="nil"/>
          <w:insideV w:val="nil"/>
        </w:tcBorders>
        <w:shd w:val="clear" w:color="auto" w:fill="FEA1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ADA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ADAF" w:themeFill="accent5"/>
      </w:tcPr>
    </w:tblStylePr>
    <w:tblStylePr w:type="lastCol">
      <w:rPr>
        <w:b/>
        <w:bCs/>
        <w:color w:val="FFFFFF" w:themeColor="background1"/>
      </w:rPr>
      <w:tblPr/>
      <w:tcPr>
        <w:tcBorders>
          <w:left w:val="nil"/>
          <w:right w:val="nil"/>
          <w:insideH w:val="nil"/>
          <w:insideV w:val="nil"/>
        </w:tcBorders>
        <w:shd w:val="clear" w:color="auto" w:fill="85ADA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6B8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F6B8A" w:themeFill="accent6"/>
      </w:tcPr>
    </w:tblStylePr>
    <w:tblStylePr w:type="lastCol">
      <w:rPr>
        <w:b/>
        <w:bCs/>
        <w:color w:val="FFFFFF" w:themeColor="background1"/>
      </w:rPr>
      <w:tblPr/>
      <w:tcPr>
        <w:tcBorders>
          <w:left w:val="nil"/>
          <w:right w:val="nil"/>
          <w:insideH w:val="nil"/>
          <w:insideV w:val="nil"/>
        </w:tcBorders>
        <w:shd w:val="clear" w:color="auto" w:fill="1F6B8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5455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FCBC68" w:themeColor="accent1"/>
        <w:bottom w:val="single" w:sz="8" w:space="0" w:color="FCBC68" w:themeColor="accent1"/>
      </w:tblBorders>
    </w:tblPr>
    <w:tblStylePr w:type="firstRow">
      <w:rPr>
        <w:rFonts w:asciiTheme="majorHAnsi" w:eastAsiaTheme="majorEastAsia" w:hAnsiTheme="majorHAnsi" w:cstheme="majorBidi"/>
      </w:rPr>
      <w:tblPr/>
      <w:tcPr>
        <w:tcBorders>
          <w:top w:val="nil"/>
          <w:bottom w:val="single" w:sz="8" w:space="0" w:color="FCBC68" w:themeColor="accent1"/>
        </w:tcBorders>
      </w:tcPr>
    </w:tblStylePr>
    <w:tblStylePr w:type="lastRow">
      <w:rPr>
        <w:b/>
        <w:bCs/>
        <w:color w:val="454551" w:themeColor="text2"/>
      </w:rPr>
      <w:tblPr/>
      <w:tcPr>
        <w:tcBorders>
          <w:top w:val="single" w:sz="8" w:space="0" w:color="FCBC68" w:themeColor="accent1"/>
          <w:bottom w:val="single" w:sz="8" w:space="0" w:color="FCBC68" w:themeColor="accent1"/>
        </w:tcBorders>
      </w:tcPr>
    </w:tblStylePr>
    <w:tblStylePr w:type="firstCol">
      <w:rPr>
        <w:b/>
        <w:bCs/>
      </w:rPr>
    </w:tblStylePr>
    <w:tblStylePr w:type="lastCol">
      <w:rPr>
        <w:b/>
        <w:bCs/>
      </w:rPr>
      <w:tblPr/>
      <w:tcPr>
        <w:tcBorders>
          <w:top w:val="single" w:sz="8" w:space="0" w:color="FCBC68" w:themeColor="accent1"/>
          <w:bottom w:val="single" w:sz="8" w:space="0" w:color="FCBC68" w:themeColor="accent1"/>
        </w:tcBorders>
      </w:tcPr>
    </w:tblStylePr>
    <w:tblStylePr w:type="band1Vert">
      <w:tblPr/>
      <w:tcPr>
        <w:shd w:val="clear" w:color="auto" w:fill="FEEED9" w:themeFill="accent1" w:themeFillTint="3F"/>
      </w:tcPr>
    </w:tblStylePr>
    <w:tblStylePr w:type="band1Horz">
      <w:tblPr/>
      <w:tcPr>
        <w:shd w:val="clear" w:color="auto" w:fill="FEEED9"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0000" w:themeColor="accent2"/>
        <w:bottom w:val="single" w:sz="8" w:space="0" w:color="C00000" w:themeColor="accent2"/>
      </w:tblBorders>
    </w:tblPr>
    <w:tblStylePr w:type="firstRow">
      <w:rPr>
        <w:rFonts w:asciiTheme="majorHAnsi" w:eastAsiaTheme="majorEastAsia" w:hAnsiTheme="majorHAnsi" w:cstheme="majorBidi"/>
      </w:rPr>
      <w:tblPr/>
      <w:tcPr>
        <w:tcBorders>
          <w:top w:val="nil"/>
          <w:bottom w:val="single" w:sz="8" w:space="0" w:color="C00000" w:themeColor="accent2"/>
        </w:tcBorders>
      </w:tcPr>
    </w:tblStylePr>
    <w:tblStylePr w:type="lastRow">
      <w:rPr>
        <w:b/>
        <w:bCs/>
        <w:color w:val="454551" w:themeColor="text2"/>
      </w:rPr>
      <w:tblPr/>
      <w:tcPr>
        <w:tcBorders>
          <w:top w:val="single" w:sz="8" w:space="0" w:color="C00000" w:themeColor="accent2"/>
          <w:bottom w:val="single" w:sz="8" w:space="0" w:color="C00000" w:themeColor="accent2"/>
        </w:tcBorders>
      </w:tcPr>
    </w:tblStylePr>
    <w:tblStylePr w:type="firstCol">
      <w:rPr>
        <w:b/>
        <w:bCs/>
      </w:rPr>
    </w:tblStylePr>
    <w:tblStylePr w:type="lastCol">
      <w:rPr>
        <w:b/>
        <w:bCs/>
      </w:rPr>
      <w:tblPr/>
      <w:tcPr>
        <w:tcBorders>
          <w:top w:val="single" w:sz="8" w:space="0" w:color="C00000" w:themeColor="accent2"/>
          <w:bottom w:val="single" w:sz="8" w:space="0" w:color="C00000" w:themeColor="accent2"/>
        </w:tcBorders>
      </w:tcPr>
    </w:tblStylePr>
    <w:tblStylePr w:type="band1Vert">
      <w:tblPr/>
      <w:tcPr>
        <w:shd w:val="clear" w:color="auto" w:fill="FFB0B0" w:themeFill="accent2" w:themeFillTint="3F"/>
      </w:tcPr>
    </w:tblStylePr>
    <w:tblStylePr w:type="band1Horz">
      <w:tblPr/>
      <w:tcPr>
        <w:shd w:val="clear" w:color="auto" w:fill="FFB0B0"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E15A63" w:themeColor="accent3"/>
        <w:bottom w:val="single" w:sz="8" w:space="0" w:color="E15A63" w:themeColor="accent3"/>
      </w:tblBorders>
    </w:tblPr>
    <w:tblStylePr w:type="firstRow">
      <w:rPr>
        <w:rFonts w:asciiTheme="majorHAnsi" w:eastAsiaTheme="majorEastAsia" w:hAnsiTheme="majorHAnsi" w:cstheme="majorBidi"/>
      </w:rPr>
      <w:tblPr/>
      <w:tcPr>
        <w:tcBorders>
          <w:top w:val="nil"/>
          <w:bottom w:val="single" w:sz="8" w:space="0" w:color="E15A63" w:themeColor="accent3"/>
        </w:tcBorders>
      </w:tcPr>
    </w:tblStylePr>
    <w:tblStylePr w:type="lastRow">
      <w:rPr>
        <w:b/>
        <w:bCs/>
        <w:color w:val="454551" w:themeColor="text2"/>
      </w:rPr>
      <w:tblPr/>
      <w:tcPr>
        <w:tcBorders>
          <w:top w:val="single" w:sz="8" w:space="0" w:color="E15A63" w:themeColor="accent3"/>
          <w:bottom w:val="single" w:sz="8" w:space="0" w:color="E15A63" w:themeColor="accent3"/>
        </w:tcBorders>
      </w:tcPr>
    </w:tblStylePr>
    <w:tblStylePr w:type="firstCol">
      <w:rPr>
        <w:b/>
        <w:bCs/>
      </w:rPr>
    </w:tblStylePr>
    <w:tblStylePr w:type="lastCol">
      <w:rPr>
        <w:b/>
        <w:bCs/>
      </w:rPr>
      <w:tblPr/>
      <w:tcPr>
        <w:tcBorders>
          <w:top w:val="single" w:sz="8" w:space="0" w:color="E15A63" w:themeColor="accent3"/>
          <w:bottom w:val="single" w:sz="8" w:space="0" w:color="E15A63" w:themeColor="accent3"/>
        </w:tcBorders>
      </w:tcPr>
    </w:tblStylePr>
    <w:tblStylePr w:type="band1Vert">
      <w:tblPr/>
      <w:tcPr>
        <w:shd w:val="clear" w:color="auto" w:fill="F7D6D8" w:themeFill="accent3" w:themeFillTint="3F"/>
      </w:tcPr>
    </w:tblStylePr>
    <w:tblStylePr w:type="band1Horz">
      <w:tblPr/>
      <w:tcPr>
        <w:shd w:val="clear" w:color="auto" w:fill="F7D6D8"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FEA180" w:themeColor="accent4"/>
        <w:bottom w:val="single" w:sz="8" w:space="0" w:color="FEA180" w:themeColor="accent4"/>
      </w:tblBorders>
    </w:tblPr>
    <w:tblStylePr w:type="firstRow">
      <w:rPr>
        <w:rFonts w:asciiTheme="majorHAnsi" w:eastAsiaTheme="majorEastAsia" w:hAnsiTheme="majorHAnsi" w:cstheme="majorBidi"/>
      </w:rPr>
      <w:tblPr/>
      <w:tcPr>
        <w:tcBorders>
          <w:top w:val="nil"/>
          <w:bottom w:val="single" w:sz="8" w:space="0" w:color="FEA180" w:themeColor="accent4"/>
        </w:tcBorders>
      </w:tcPr>
    </w:tblStylePr>
    <w:tblStylePr w:type="lastRow">
      <w:rPr>
        <w:b/>
        <w:bCs/>
        <w:color w:val="454551" w:themeColor="text2"/>
      </w:rPr>
      <w:tblPr/>
      <w:tcPr>
        <w:tcBorders>
          <w:top w:val="single" w:sz="8" w:space="0" w:color="FEA180" w:themeColor="accent4"/>
          <w:bottom w:val="single" w:sz="8" w:space="0" w:color="FEA180" w:themeColor="accent4"/>
        </w:tcBorders>
      </w:tcPr>
    </w:tblStylePr>
    <w:tblStylePr w:type="firstCol">
      <w:rPr>
        <w:b/>
        <w:bCs/>
      </w:rPr>
    </w:tblStylePr>
    <w:tblStylePr w:type="lastCol">
      <w:rPr>
        <w:b/>
        <w:bCs/>
      </w:rPr>
      <w:tblPr/>
      <w:tcPr>
        <w:tcBorders>
          <w:top w:val="single" w:sz="8" w:space="0" w:color="FEA180" w:themeColor="accent4"/>
          <w:bottom w:val="single" w:sz="8" w:space="0" w:color="FEA180" w:themeColor="accent4"/>
        </w:tcBorders>
      </w:tcPr>
    </w:tblStylePr>
    <w:tblStylePr w:type="band1Vert">
      <w:tblPr/>
      <w:tcPr>
        <w:shd w:val="clear" w:color="auto" w:fill="FEE7DF" w:themeFill="accent4" w:themeFillTint="3F"/>
      </w:tcPr>
    </w:tblStylePr>
    <w:tblStylePr w:type="band1Horz">
      <w:tblPr/>
      <w:tcPr>
        <w:shd w:val="clear" w:color="auto" w:fill="FEE7DF"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85ADAF" w:themeColor="accent5"/>
        <w:bottom w:val="single" w:sz="8" w:space="0" w:color="85ADAF" w:themeColor="accent5"/>
      </w:tblBorders>
    </w:tblPr>
    <w:tblStylePr w:type="firstRow">
      <w:rPr>
        <w:rFonts w:asciiTheme="majorHAnsi" w:eastAsiaTheme="majorEastAsia" w:hAnsiTheme="majorHAnsi" w:cstheme="majorBidi"/>
      </w:rPr>
      <w:tblPr/>
      <w:tcPr>
        <w:tcBorders>
          <w:top w:val="nil"/>
          <w:bottom w:val="single" w:sz="8" w:space="0" w:color="85ADAF" w:themeColor="accent5"/>
        </w:tcBorders>
      </w:tcPr>
    </w:tblStylePr>
    <w:tblStylePr w:type="lastRow">
      <w:rPr>
        <w:b/>
        <w:bCs/>
        <w:color w:val="454551" w:themeColor="text2"/>
      </w:rPr>
      <w:tblPr/>
      <w:tcPr>
        <w:tcBorders>
          <w:top w:val="single" w:sz="8" w:space="0" w:color="85ADAF" w:themeColor="accent5"/>
          <w:bottom w:val="single" w:sz="8" w:space="0" w:color="85ADAF" w:themeColor="accent5"/>
        </w:tcBorders>
      </w:tcPr>
    </w:tblStylePr>
    <w:tblStylePr w:type="firstCol">
      <w:rPr>
        <w:b/>
        <w:bCs/>
      </w:rPr>
    </w:tblStylePr>
    <w:tblStylePr w:type="lastCol">
      <w:rPr>
        <w:b/>
        <w:bCs/>
      </w:rPr>
      <w:tblPr/>
      <w:tcPr>
        <w:tcBorders>
          <w:top w:val="single" w:sz="8" w:space="0" w:color="85ADAF" w:themeColor="accent5"/>
          <w:bottom w:val="single" w:sz="8" w:space="0" w:color="85ADAF" w:themeColor="accent5"/>
        </w:tcBorders>
      </w:tcPr>
    </w:tblStylePr>
    <w:tblStylePr w:type="band1Vert">
      <w:tblPr/>
      <w:tcPr>
        <w:shd w:val="clear" w:color="auto" w:fill="E0EAEB" w:themeFill="accent5" w:themeFillTint="3F"/>
      </w:tcPr>
    </w:tblStylePr>
    <w:tblStylePr w:type="band1Horz">
      <w:tblPr/>
      <w:tcPr>
        <w:shd w:val="clear" w:color="auto" w:fill="E0EAEB"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1F6B8A" w:themeColor="accent6"/>
        <w:bottom w:val="single" w:sz="8" w:space="0" w:color="1F6B8A" w:themeColor="accent6"/>
      </w:tblBorders>
    </w:tblPr>
    <w:tblStylePr w:type="firstRow">
      <w:rPr>
        <w:rFonts w:asciiTheme="majorHAnsi" w:eastAsiaTheme="majorEastAsia" w:hAnsiTheme="majorHAnsi" w:cstheme="majorBidi"/>
      </w:rPr>
      <w:tblPr/>
      <w:tcPr>
        <w:tcBorders>
          <w:top w:val="nil"/>
          <w:bottom w:val="single" w:sz="8" w:space="0" w:color="1F6B8A" w:themeColor="accent6"/>
        </w:tcBorders>
      </w:tcPr>
    </w:tblStylePr>
    <w:tblStylePr w:type="lastRow">
      <w:rPr>
        <w:b/>
        <w:bCs/>
        <w:color w:val="454551" w:themeColor="text2"/>
      </w:rPr>
      <w:tblPr/>
      <w:tcPr>
        <w:tcBorders>
          <w:top w:val="single" w:sz="8" w:space="0" w:color="1F6B8A" w:themeColor="accent6"/>
          <w:bottom w:val="single" w:sz="8" w:space="0" w:color="1F6B8A" w:themeColor="accent6"/>
        </w:tcBorders>
      </w:tcPr>
    </w:tblStylePr>
    <w:tblStylePr w:type="firstCol">
      <w:rPr>
        <w:b/>
        <w:bCs/>
      </w:rPr>
    </w:tblStylePr>
    <w:tblStylePr w:type="lastCol">
      <w:rPr>
        <w:b/>
        <w:bCs/>
      </w:rPr>
      <w:tblPr/>
      <w:tcPr>
        <w:tcBorders>
          <w:top w:val="single" w:sz="8" w:space="0" w:color="1F6B8A" w:themeColor="accent6"/>
          <w:bottom w:val="single" w:sz="8" w:space="0" w:color="1F6B8A" w:themeColor="accent6"/>
        </w:tcBorders>
      </w:tcPr>
    </w:tblStylePr>
    <w:tblStylePr w:type="band1Vert">
      <w:tblPr/>
      <w:tcPr>
        <w:shd w:val="clear" w:color="auto" w:fill="BAE0EF" w:themeFill="accent6" w:themeFillTint="3F"/>
      </w:tcPr>
    </w:tblStylePr>
    <w:tblStylePr w:type="band1Horz">
      <w:tblPr/>
      <w:tcPr>
        <w:shd w:val="clear" w:color="auto" w:fill="BAE0EF"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FCBC68" w:themeColor="accent1"/>
        <w:left w:val="single" w:sz="8" w:space="0" w:color="FCBC68" w:themeColor="accent1"/>
        <w:bottom w:val="single" w:sz="8" w:space="0" w:color="FCBC68" w:themeColor="accent1"/>
        <w:right w:val="single" w:sz="8" w:space="0" w:color="FCBC68" w:themeColor="accent1"/>
      </w:tblBorders>
    </w:tblPr>
    <w:tblStylePr w:type="firstRow">
      <w:rPr>
        <w:sz w:val="24"/>
        <w:szCs w:val="24"/>
      </w:rPr>
      <w:tblPr/>
      <w:tcPr>
        <w:tcBorders>
          <w:top w:val="nil"/>
          <w:left w:val="nil"/>
          <w:bottom w:val="single" w:sz="24" w:space="0" w:color="FCBC68" w:themeColor="accent1"/>
          <w:right w:val="nil"/>
          <w:insideH w:val="nil"/>
          <w:insideV w:val="nil"/>
        </w:tcBorders>
        <w:shd w:val="clear" w:color="auto" w:fill="FFFFFF" w:themeFill="background1"/>
      </w:tcPr>
    </w:tblStylePr>
    <w:tblStylePr w:type="lastRow">
      <w:tblPr/>
      <w:tcPr>
        <w:tcBorders>
          <w:top w:val="single" w:sz="8" w:space="0" w:color="FCBC6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BC68" w:themeColor="accent1"/>
          <w:insideH w:val="nil"/>
          <w:insideV w:val="nil"/>
        </w:tcBorders>
        <w:shd w:val="clear" w:color="auto" w:fill="FFFFFF" w:themeFill="background1"/>
      </w:tcPr>
    </w:tblStylePr>
    <w:tblStylePr w:type="lastCol">
      <w:tblPr/>
      <w:tcPr>
        <w:tcBorders>
          <w:top w:val="nil"/>
          <w:left w:val="single" w:sz="8" w:space="0" w:color="FCBC6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ED9" w:themeFill="accent1" w:themeFillTint="3F"/>
      </w:tcPr>
    </w:tblStylePr>
    <w:tblStylePr w:type="band1Horz">
      <w:tblPr/>
      <w:tcPr>
        <w:tcBorders>
          <w:top w:val="nil"/>
          <w:bottom w:val="nil"/>
          <w:insideH w:val="nil"/>
          <w:insideV w:val="nil"/>
        </w:tcBorders>
        <w:shd w:val="clear" w:color="auto" w:fill="FEEED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0000" w:themeColor="accent2"/>
        <w:left w:val="single" w:sz="8" w:space="0" w:color="C00000" w:themeColor="accent2"/>
        <w:bottom w:val="single" w:sz="8" w:space="0" w:color="C00000" w:themeColor="accent2"/>
        <w:right w:val="single" w:sz="8" w:space="0" w:color="C00000" w:themeColor="accent2"/>
      </w:tblBorders>
    </w:tblPr>
    <w:tblStylePr w:type="firstRow">
      <w:rPr>
        <w:sz w:val="24"/>
        <w:szCs w:val="24"/>
      </w:rPr>
      <w:tblPr/>
      <w:tcPr>
        <w:tcBorders>
          <w:top w:val="nil"/>
          <w:left w:val="nil"/>
          <w:bottom w:val="single" w:sz="24" w:space="0" w:color="C00000" w:themeColor="accent2"/>
          <w:right w:val="nil"/>
          <w:insideH w:val="nil"/>
          <w:insideV w:val="nil"/>
        </w:tcBorders>
        <w:shd w:val="clear" w:color="auto" w:fill="FFFFFF" w:themeFill="background1"/>
      </w:tcPr>
    </w:tblStylePr>
    <w:tblStylePr w:type="lastRow">
      <w:tblPr/>
      <w:tcPr>
        <w:tcBorders>
          <w:top w:val="single" w:sz="8" w:space="0" w:color="C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0000" w:themeColor="accent2"/>
          <w:insideH w:val="nil"/>
          <w:insideV w:val="nil"/>
        </w:tcBorders>
        <w:shd w:val="clear" w:color="auto" w:fill="FFFFFF" w:themeFill="background1"/>
      </w:tcPr>
    </w:tblStylePr>
    <w:tblStylePr w:type="lastCol">
      <w:tblPr/>
      <w:tcPr>
        <w:tcBorders>
          <w:top w:val="nil"/>
          <w:left w:val="single" w:sz="8" w:space="0" w:color="C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0B0" w:themeFill="accent2" w:themeFillTint="3F"/>
      </w:tcPr>
    </w:tblStylePr>
    <w:tblStylePr w:type="band1Horz">
      <w:tblPr/>
      <w:tcPr>
        <w:tcBorders>
          <w:top w:val="nil"/>
          <w:bottom w:val="nil"/>
          <w:insideH w:val="nil"/>
          <w:insideV w:val="nil"/>
        </w:tcBorders>
        <w:shd w:val="clear" w:color="auto" w:fill="FFB0B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E15A63" w:themeColor="accent3"/>
        <w:left w:val="single" w:sz="8" w:space="0" w:color="E15A63" w:themeColor="accent3"/>
        <w:bottom w:val="single" w:sz="8" w:space="0" w:color="E15A63" w:themeColor="accent3"/>
        <w:right w:val="single" w:sz="8" w:space="0" w:color="E15A63" w:themeColor="accent3"/>
      </w:tblBorders>
    </w:tblPr>
    <w:tblStylePr w:type="firstRow">
      <w:rPr>
        <w:sz w:val="24"/>
        <w:szCs w:val="24"/>
      </w:rPr>
      <w:tblPr/>
      <w:tcPr>
        <w:tcBorders>
          <w:top w:val="nil"/>
          <w:left w:val="nil"/>
          <w:bottom w:val="single" w:sz="24" w:space="0" w:color="E15A63" w:themeColor="accent3"/>
          <w:right w:val="nil"/>
          <w:insideH w:val="nil"/>
          <w:insideV w:val="nil"/>
        </w:tcBorders>
        <w:shd w:val="clear" w:color="auto" w:fill="FFFFFF" w:themeFill="background1"/>
      </w:tcPr>
    </w:tblStylePr>
    <w:tblStylePr w:type="lastRow">
      <w:tblPr/>
      <w:tcPr>
        <w:tcBorders>
          <w:top w:val="single" w:sz="8" w:space="0" w:color="E15A63"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15A63" w:themeColor="accent3"/>
          <w:insideH w:val="nil"/>
          <w:insideV w:val="nil"/>
        </w:tcBorders>
        <w:shd w:val="clear" w:color="auto" w:fill="FFFFFF" w:themeFill="background1"/>
      </w:tcPr>
    </w:tblStylePr>
    <w:tblStylePr w:type="lastCol">
      <w:tblPr/>
      <w:tcPr>
        <w:tcBorders>
          <w:top w:val="nil"/>
          <w:left w:val="single" w:sz="8" w:space="0" w:color="E15A6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6D8" w:themeFill="accent3" w:themeFillTint="3F"/>
      </w:tcPr>
    </w:tblStylePr>
    <w:tblStylePr w:type="band1Horz">
      <w:tblPr/>
      <w:tcPr>
        <w:tcBorders>
          <w:top w:val="nil"/>
          <w:bottom w:val="nil"/>
          <w:insideH w:val="nil"/>
          <w:insideV w:val="nil"/>
        </w:tcBorders>
        <w:shd w:val="clear" w:color="auto" w:fill="F7D6D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FEA180" w:themeColor="accent4"/>
        <w:left w:val="single" w:sz="8" w:space="0" w:color="FEA180" w:themeColor="accent4"/>
        <w:bottom w:val="single" w:sz="8" w:space="0" w:color="FEA180" w:themeColor="accent4"/>
        <w:right w:val="single" w:sz="8" w:space="0" w:color="FEA180" w:themeColor="accent4"/>
      </w:tblBorders>
    </w:tblPr>
    <w:tblStylePr w:type="firstRow">
      <w:rPr>
        <w:sz w:val="24"/>
        <w:szCs w:val="24"/>
      </w:rPr>
      <w:tblPr/>
      <w:tcPr>
        <w:tcBorders>
          <w:top w:val="nil"/>
          <w:left w:val="nil"/>
          <w:bottom w:val="single" w:sz="24" w:space="0" w:color="FEA180" w:themeColor="accent4"/>
          <w:right w:val="nil"/>
          <w:insideH w:val="nil"/>
          <w:insideV w:val="nil"/>
        </w:tcBorders>
        <w:shd w:val="clear" w:color="auto" w:fill="FFFFFF" w:themeFill="background1"/>
      </w:tcPr>
    </w:tblStylePr>
    <w:tblStylePr w:type="lastRow">
      <w:tblPr/>
      <w:tcPr>
        <w:tcBorders>
          <w:top w:val="single" w:sz="8" w:space="0" w:color="FEA1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A180" w:themeColor="accent4"/>
          <w:insideH w:val="nil"/>
          <w:insideV w:val="nil"/>
        </w:tcBorders>
        <w:shd w:val="clear" w:color="auto" w:fill="FFFFFF" w:themeFill="background1"/>
      </w:tcPr>
    </w:tblStylePr>
    <w:tblStylePr w:type="lastCol">
      <w:tblPr/>
      <w:tcPr>
        <w:tcBorders>
          <w:top w:val="nil"/>
          <w:left w:val="single" w:sz="8" w:space="0" w:color="FEA1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7DF" w:themeFill="accent4" w:themeFillTint="3F"/>
      </w:tcPr>
    </w:tblStylePr>
    <w:tblStylePr w:type="band1Horz">
      <w:tblPr/>
      <w:tcPr>
        <w:tcBorders>
          <w:top w:val="nil"/>
          <w:bottom w:val="nil"/>
          <w:insideH w:val="nil"/>
          <w:insideV w:val="nil"/>
        </w:tcBorders>
        <w:shd w:val="clear" w:color="auto" w:fill="FEE7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85ADAF" w:themeColor="accent5"/>
        <w:left w:val="single" w:sz="8" w:space="0" w:color="85ADAF" w:themeColor="accent5"/>
        <w:bottom w:val="single" w:sz="8" w:space="0" w:color="85ADAF" w:themeColor="accent5"/>
        <w:right w:val="single" w:sz="8" w:space="0" w:color="85ADAF" w:themeColor="accent5"/>
      </w:tblBorders>
    </w:tblPr>
    <w:tblStylePr w:type="firstRow">
      <w:rPr>
        <w:sz w:val="24"/>
        <w:szCs w:val="24"/>
      </w:rPr>
      <w:tblPr/>
      <w:tcPr>
        <w:tcBorders>
          <w:top w:val="nil"/>
          <w:left w:val="nil"/>
          <w:bottom w:val="single" w:sz="24" w:space="0" w:color="85ADAF" w:themeColor="accent5"/>
          <w:right w:val="nil"/>
          <w:insideH w:val="nil"/>
          <w:insideV w:val="nil"/>
        </w:tcBorders>
        <w:shd w:val="clear" w:color="auto" w:fill="FFFFFF" w:themeFill="background1"/>
      </w:tcPr>
    </w:tblStylePr>
    <w:tblStylePr w:type="lastRow">
      <w:tblPr/>
      <w:tcPr>
        <w:tcBorders>
          <w:top w:val="single" w:sz="8" w:space="0" w:color="85ADA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ADAF" w:themeColor="accent5"/>
          <w:insideH w:val="nil"/>
          <w:insideV w:val="nil"/>
        </w:tcBorders>
        <w:shd w:val="clear" w:color="auto" w:fill="FFFFFF" w:themeFill="background1"/>
      </w:tcPr>
    </w:tblStylePr>
    <w:tblStylePr w:type="lastCol">
      <w:tblPr/>
      <w:tcPr>
        <w:tcBorders>
          <w:top w:val="nil"/>
          <w:left w:val="single" w:sz="8" w:space="0" w:color="85ADA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B" w:themeFill="accent5" w:themeFillTint="3F"/>
      </w:tcPr>
    </w:tblStylePr>
    <w:tblStylePr w:type="band1Horz">
      <w:tblPr/>
      <w:tcPr>
        <w:tcBorders>
          <w:top w:val="nil"/>
          <w:bottom w:val="nil"/>
          <w:insideH w:val="nil"/>
          <w:insideV w:val="nil"/>
        </w:tcBorders>
        <w:shd w:val="clear" w:color="auto" w:fill="E0EA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1F6B8A" w:themeColor="accent6"/>
        <w:left w:val="single" w:sz="8" w:space="0" w:color="1F6B8A" w:themeColor="accent6"/>
        <w:bottom w:val="single" w:sz="8" w:space="0" w:color="1F6B8A" w:themeColor="accent6"/>
        <w:right w:val="single" w:sz="8" w:space="0" w:color="1F6B8A" w:themeColor="accent6"/>
      </w:tblBorders>
    </w:tblPr>
    <w:tblStylePr w:type="firstRow">
      <w:rPr>
        <w:sz w:val="24"/>
        <w:szCs w:val="24"/>
      </w:rPr>
      <w:tblPr/>
      <w:tcPr>
        <w:tcBorders>
          <w:top w:val="nil"/>
          <w:left w:val="nil"/>
          <w:bottom w:val="single" w:sz="24" w:space="0" w:color="1F6B8A" w:themeColor="accent6"/>
          <w:right w:val="nil"/>
          <w:insideH w:val="nil"/>
          <w:insideV w:val="nil"/>
        </w:tcBorders>
        <w:shd w:val="clear" w:color="auto" w:fill="FFFFFF" w:themeFill="background1"/>
      </w:tcPr>
    </w:tblStylePr>
    <w:tblStylePr w:type="lastRow">
      <w:tblPr/>
      <w:tcPr>
        <w:tcBorders>
          <w:top w:val="single" w:sz="8" w:space="0" w:color="1F6B8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6B8A" w:themeColor="accent6"/>
          <w:insideH w:val="nil"/>
          <w:insideV w:val="nil"/>
        </w:tcBorders>
        <w:shd w:val="clear" w:color="auto" w:fill="FFFFFF" w:themeFill="background1"/>
      </w:tcPr>
    </w:tblStylePr>
    <w:tblStylePr w:type="lastCol">
      <w:tblPr/>
      <w:tcPr>
        <w:tcBorders>
          <w:top w:val="nil"/>
          <w:left w:val="single" w:sz="8" w:space="0" w:color="1F6B8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E0EF" w:themeFill="accent6" w:themeFillTint="3F"/>
      </w:tcPr>
    </w:tblStylePr>
    <w:tblStylePr w:type="band1Horz">
      <w:tblPr/>
      <w:tcPr>
        <w:tcBorders>
          <w:top w:val="nil"/>
          <w:bottom w:val="nil"/>
          <w:insideH w:val="nil"/>
          <w:insideV w:val="nil"/>
        </w:tcBorders>
        <w:shd w:val="clear" w:color="auto" w:fill="BAE0E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FCCC8D" w:themeColor="accent1" w:themeTint="BF"/>
        <w:left w:val="single" w:sz="8" w:space="0" w:color="FCCC8D" w:themeColor="accent1" w:themeTint="BF"/>
        <w:bottom w:val="single" w:sz="8" w:space="0" w:color="FCCC8D" w:themeColor="accent1" w:themeTint="BF"/>
        <w:right w:val="single" w:sz="8" w:space="0" w:color="FCCC8D" w:themeColor="accent1" w:themeTint="BF"/>
        <w:insideH w:val="single" w:sz="8" w:space="0" w:color="FCCC8D" w:themeColor="accent1" w:themeTint="BF"/>
        <w:insideV w:val="single" w:sz="8" w:space="0" w:color="FCCC8D" w:themeColor="accent1" w:themeTint="BF"/>
      </w:tblBorders>
    </w:tblPr>
    <w:tcPr>
      <w:shd w:val="clear" w:color="auto" w:fill="FEEED9" w:themeFill="accent1" w:themeFillTint="3F"/>
    </w:tcPr>
    <w:tblStylePr w:type="firstRow">
      <w:rPr>
        <w:b/>
        <w:bCs/>
      </w:rPr>
    </w:tblStylePr>
    <w:tblStylePr w:type="lastRow">
      <w:rPr>
        <w:b/>
        <w:bCs/>
      </w:rPr>
      <w:tblPr/>
      <w:tcPr>
        <w:tcBorders>
          <w:top w:val="single" w:sz="18" w:space="0" w:color="FCCC8D" w:themeColor="accent1" w:themeTint="BF"/>
        </w:tcBorders>
      </w:tcPr>
    </w:tblStylePr>
    <w:tblStylePr w:type="firstCol">
      <w:rPr>
        <w:b/>
        <w:bCs/>
      </w:rPr>
    </w:tblStylePr>
    <w:tblStylePr w:type="lastCol">
      <w:rPr>
        <w:b/>
        <w:bCs/>
      </w:rPr>
    </w:tblStylePr>
    <w:tblStylePr w:type="band1Vert">
      <w:tblPr/>
      <w:tcPr>
        <w:shd w:val="clear" w:color="auto" w:fill="FDDDB3" w:themeFill="accent1" w:themeFillTint="7F"/>
      </w:tcPr>
    </w:tblStylePr>
    <w:tblStylePr w:type="band1Horz">
      <w:tblPr/>
      <w:tcPr>
        <w:shd w:val="clear" w:color="auto" w:fill="FDDDB3" w:themeFill="accent1" w:themeFillTint="7F"/>
      </w:tcPr>
    </w:tblStylePr>
  </w:style>
  <w:style w:type="table" w:styleId="MediumGrid1-Accent2">
    <w:name w:val="Medium Grid 1 Accent 2"/>
    <w:basedOn w:val="TableNormal"/>
    <w:uiPriority w:val="67"/>
    <w:tblPr>
      <w:tbl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single" w:sz="8" w:space="0" w:color="FF1010" w:themeColor="accent2" w:themeTint="BF"/>
        <w:insideV w:val="single" w:sz="8" w:space="0" w:color="FF1010" w:themeColor="accent2" w:themeTint="BF"/>
      </w:tblBorders>
    </w:tblPr>
    <w:tcPr>
      <w:shd w:val="clear" w:color="auto" w:fill="FFB0B0" w:themeFill="accent2" w:themeFillTint="3F"/>
    </w:tcPr>
    <w:tblStylePr w:type="firstRow">
      <w:rPr>
        <w:b/>
        <w:bCs/>
      </w:rPr>
    </w:tblStylePr>
    <w:tblStylePr w:type="lastRow">
      <w:rPr>
        <w:b/>
        <w:bCs/>
      </w:rPr>
      <w:tblPr/>
      <w:tcPr>
        <w:tcBorders>
          <w:top w:val="single" w:sz="18" w:space="0" w:color="FF1010" w:themeColor="accent2" w:themeTint="BF"/>
        </w:tcBorders>
      </w:tcPr>
    </w:tblStylePr>
    <w:tblStylePr w:type="firstCol">
      <w:rPr>
        <w:b/>
        <w:bCs/>
      </w:rPr>
    </w:tblStylePr>
    <w:tblStylePr w:type="lastCol">
      <w:rPr>
        <w:b/>
        <w:bCs/>
      </w:rPr>
    </w:tblStylePr>
    <w:tblStylePr w:type="band1Vert">
      <w:tblPr/>
      <w:tcPr>
        <w:shd w:val="clear" w:color="auto" w:fill="FF6060" w:themeFill="accent2" w:themeFillTint="7F"/>
      </w:tcPr>
    </w:tblStylePr>
    <w:tblStylePr w:type="band1Horz">
      <w:tblPr/>
      <w:tcPr>
        <w:shd w:val="clear" w:color="auto" w:fill="FF6060" w:themeFill="accent2" w:themeFillTint="7F"/>
      </w:tcPr>
    </w:tblStylePr>
  </w:style>
  <w:style w:type="table" w:styleId="MediumGrid1-Accent3">
    <w:name w:val="Medium Grid 1 Accent 3"/>
    <w:basedOn w:val="TableNormal"/>
    <w:uiPriority w:val="67"/>
    <w:tblPr>
      <w:tblBorders>
        <w:top w:val="single" w:sz="8" w:space="0" w:color="E88389" w:themeColor="accent3" w:themeTint="BF"/>
        <w:left w:val="single" w:sz="8" w:space="0" w:color="E88389" w:themeColor="accent3" w:themeTint="BF"/>
        <w:bottom w:val="single" w:sz="8" w:space="0" w:color="E88389" w:themeColor="accent3" w:themeTint="BF"/>
        <w:right w:val="single" w:sz="8" w:space="0" w:color="E88389" w:themeColor="accent3" w:themeTint="BF"/>
        <w:insideH w:val="single" w:sz="8" w:space="0" w:color="E88389" w:themeColor="accent3" w:themeTint="BF"/>
        <w:insideV w:val="single" w:sz="8" w:space="0" w:color="E88389" w:themeColor="accent3" w:themeTint="BF"/>
      </w:tblBorders>
    </w:tblPr>
    <w:tcPr>
      <w:shd w:val="clear" w:color="auto" w:fill="F7D6D8" w:themeFill="accent3" w:themeFillTint="3F"/>
    </w:tcPr>
    <w:tblStylePr w:type="firstRow">
      <w:rPr>
        <w:b/>
        <w:bCs/>
      </w:rPr>
    </w:tblStylePr>
    <w:tblStylePr w:type="lastRow">
      <w:rPr>
        <w:b/>
        <w:bCs/>
      </w:rPr>
      <w:tblPr/>
      <w:tcPr>
        <w:tcBorders>
          <w:top w:val="single" w:sz="18" w:space="0" w:color="E88389" w:themeColor="accent3" w:themeTint="BF"/>
        </w:tcBorders>
      </w:tcPr>
    </w:tblStylePr>
    <w:tblStylePr w:type="firstCol">
      <w:rPr>
        <w:b/>
        <w:bCs/>
      </w:rPr>
    </w:tblStylePr>
    <w:tblStylePr w:type="lastCol">
      <w:rPr>
        <w:b/>
        <w:bCs/>
      </w:rPr>
    </w:tblStylePr>
    <w:tblStylePr w:type="band1Vert">
      <w:tblPr/>
      <w:tcPr>
        <w:shd w:val="clear" w:color="auto" w:fill="F0ACB1" w:themeFill="accent3" w:themeFillTint="7F"/>
      </w:tcPr>
    </w:tblStylePr>
    <w:tblStylePr w:type="band1Horz">
      <w:tblPr/>
      <w:tcPr>
        <w:shd w:val="clear" w:color="auto" w:fill="F0ACB1" w:themeFill="accent3" w:themeFillTint="7F"/>
      </w:tcPr>
    </w:tblStylePr>
  </w:style>
  <w:style w:type="table" w:styleId="MediumGrid1-Accent4">
    <w:name w:val="Medium Grid 1 Accent 4"/>
    <w:basedOn w:val="TableNormal"/>
    <w:uiPriority w:val="67"/>
    <w:tblPr>
      <w:tblBorders>
        <w:top w:val="single" w:sz="8" w:space="0" w:color="FEB89F" w:themeColor="accent4" w:themeTint="BF"/>
        <w:left w:val="single" w:sz="8" w:space="0" w:color="FEB89F" w:themeColor="accent4" w:themeTint="BF"/>
        <w:bottom w:val="single" w:sz="8" w:space="0" w:color="FEB89F" w:themeColor="accent4" w:themeTint="BF"/>
        <w:right w:val="single" w:sz="8" w:space="0" w:color="FEB89F" w:themeColor="accent4" w:themeTint="BF"/>
        <w:insideH w:val="single" w:sz="8" w:space="0" w:color="FEB89F" w:themeColor="accent4" w:themeTint="BF"/>
        <w:insideV w:val="single" w:sz="8" w:space="0" w:color="FEB89F" w:themeColor="accent4" w:themeTint="BF"/>
      </w:tblBorders>
    </w:tblPr>
    <w:tcPr>
      <w:shd w:val="clear" w:color="auto" w:fill="FEE7DF" w:themeFill="accent4" w:themeFillTint="3F"/>
    </w:tcPr>
    <w:tblStylePr w:type="firstRow">
      <w:rPr>
        <w:b/>
        <w:bCs/>
      </w:rPr>
    </w:tblStylePr>
    <w:tblStylePr w:type="lastRow">
      <w:rPr>
        <w:b/>
        <w:bCs/>
      </w:rPr>
      <w:tblPr/>
      <w:tcPr>
        <w:tcBorders>
          <w:top w:val="single" w:sz="18" w:space="0" w:color="FEB89F" w:themeColor="accent4" w:themeTint="BF"/>
        </w:tcBorders>
      </w:tcPr>
    </w:tblStylePr>
    <w:tblStylePr w:type="firstCol">
      <w:rPr>
        <w:b/>
        <w:bCs/>
      </w:rPr>
    </w:tblStylePr>
    <w:tblStylePr w:type="lastCol">
      <w:rPr>
        <w:b/>
        <w:bCs/>
      </w:rPr>
    </w:tblStylePr>
    <w:tblStylePr w:type="band1Vert">
      <w:tblPr/>
      <w:tcPr>
        <w:shd w:val="clear" w:color="auto" w:fill="FECFBF" w:themeFill="accent4" w:themeFillTint="7F"/>
      </w:tcPr>
    </w:tblStylePr>
    <w:tblStylePr w:type="band1Horz">
      <w:tblPr/>
      <w:tcPr>
        <w:shd w:val="clear" w:color="auto" w:fill="FECFBF" w:themeFill="accent4" w:themeFillTint="7F"/>
      </w:tcPr>
    </w:tblStylePr>
  </w:style>
  <w:style w:type="table" w:styleId="MediumGrid1-Accent5">
    <w:name w:val="Medium Grid 1 Accent 5"/>
    <w:basedOn w:val="TableNormal"/>
    <w:uiPriority w:val="67"/>
    <w:tblPr>
      <w:tblBorders>
        <w:top w:val="single" w:sz="8" w:space="0" w:color="A3C1C3" w:themeColor="accent5" w:themeTint="BF"/>
        <w:left w:val="single" w:sz="8" w:space="0" w:color="A3C1C3" w:themeColor="accent5" w:themeTint="BF"/>
        <w:bottom w:val="single" w:sz="8" w:space="0" w:color="A3C1C3" w:themeColor="accent5" w:themeTint="BF"/>
        <w:right w:val="single" w:sz="8" w:space="0" w:color="A3C1C3" w:themeColor="accent5" w:themeTint="BF"/>
        <w:insideH w:val="single" w:sz="8" w:space="0" w:color="A3C1C3" w:themeColor="accent5" w:themeTint="BF"/>
        <w:insideV w:val="single" w:sz="8" w:space="0" w:color="A3C1C3" w:themeColor="accent5" w:themeTint="BF"/>
      </w:tblBorders>
    </w:tblPr>
    <w:tcPr>
      <w:shd w:val="clear" w:color="auto" w:fill="E0EAEB" w:themeFill="accent5" w:themeFillTint="3F"/>
    </w:tcPr>
    <w:tblStylePr w:type="firstRow">
      <w:rPr>
        <w:b/>
        <w:bCs/>
      </w:rPr>
    </w:tblStylePr>
    <w:tblStylePr w:type="lastRow">
      <w:rPr>
        <w:b/>
        <w:bCs/>
      </w:rPr>
      <w:tblPr/>
      <w:tcPr>
        <w:tcBorders>
          <w:top w:val="single" w:sz="18" w:space="0" w:color="A3C1C3" w:themeColor="accent5" w:themeTint="BF"/>
        </w:tcBorders>
      </w:tcPr>
    </w:tblStylePr>
    <w:tblStylePr w:type="firstCol">
      <w:rPr>
        <w:b/>
        <w:bCs/>
      </w:rPr>
    </w:tblStylePr>
    <w:tblStylePr w:type="lastCol">
      <w:rPr>
        <w:b/>
        <w:bCs/>
      </w:rPr>
    </w:tblStylePr>
    <w:tblStylePr w:type="band1Vert">
      <w:tblPr/>
      <w:tcPr>
        <w:shd w:val="clear" w:color="auto" w:fill="C2D6D7" w:themeFill="accent5" w:themeFillTint="7F"/>
      </w:tcPr>
    </w:tblStylePr>
    <w:tblStylePr w:type="band1Horz">
      <w:tblPr/>
      <w:tcPr>
        <w:shd w:val="clear" w:color="auto" w:fill="C2D6D7" w:themeFill="accent5" w:themeFillTint="7F"/>
      </w:tcPr>
    </w:tblStylePr>
  </w:style>
  <w:style w:type="table" w:styleId="MediumGrid1-Accent6">
    <w:name w:val="Medium Grid 1 Accent 6"/>
    <w:basedOn w:val="TableNormal"/>
    <w:uiPriority w:val="67"/>
    <w:tblPr>
      <w:tblBorders>
        <w:top w:val="single" w:sz="8" w:space="0" w:color="2EA0CF" w:themeColor="accent6" w:themeTint="BF"/>
        <w:left w:val="single" w:sz="8" w:space="0" w:color="2EA0CF" w:themeColor="accent6" w:themeTint="BF"/>
        <w:bottom w:val="single" w:sz="8" w:space="0" w:color="2EA0CF" w:themeColor="accent6" w:themeTint="BF"/>
        <w:right w:val="single" w:sz="8" w:space="0" w:color="2EA0CF" w:themeColor="accent6" w:themeTint="BF"/>
        <w:insideH w:val="single" w:sz="8" w:space="0" w:color="2EA0CF" w:themeColor="accent6" w:themeTint="BF"/>
        <w:insideV w:val="single" w:sz="8" w:space="0" w:color="2EA0CF" w:themeColor="accent6" w:themeTint="BF"/>
      </w:tblBorders>
    </w:tblPr>
    <w:tcPr>
      <w:shd w:val="clear" w:color="auto" w:fill="BAE0EF" w:themeFill="accent6" w:themeFillTint="3F"/>
    </w:tcPr>
    <w:tblStylePr w:type="firstRow">
      <w:rPr>
        <w:b/>
        <w:bCs/>
      </w:rPr>
    </w:tblStylePr>
    <w:tblStylePr w:type="lastRow">
      <w:rPr>
        <w:b/>
        <w:bCs/>
      </w:rPr>
      <w:tblPr/>
      <w:tcPr>
        <w:tcBorders>
          <w:top w:val="single" w:sz="18" w:space="0" w:color="2EA0CF" w:themeColor="accent6" w:themeTint="BF"/>
        </w:tcBorders>
      </w:tcPr>
    </w:tblStylePr>
    <w:tblStylePr w:type="firstCol">
      <w:rPr>
        <w:b/>
        <w:bCs/>
      </w:rPr>
    </w:tblStylePr>
    <w:tblStylePr w:type="lastCol">
      <w:rPr>
        <w:b/>
        <w:bCs/>
      </w:rPr>
    </w:tblStylePr>
    <w:tblStylePr w:type="band1Vert">
      <w:tblPr/>
      <w:tcPr>
        <w:shd w:val="clear" w:color="auto" w:fill="74C0DF" w:themeFill="accent6" w:themeFillTint="7F"/>
      </w:tcPr>
    </w:tblStylePr>
    <w:tblStylePr w:type="band1Horz">
      <w:tblPr/>
      <w:tcPr>
        <w:shd w:val="clear" w:color="auto" w:fill="74C0DF"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FCBC68" w:themeColor="accent1"/>
        <w:left w:val="single" w:sz="8" w:space="0" w:color="FCBC68" w:themeColor="accent1"/>
        <w:bottom w:val="single" w:sz="8" w:space="0" w:color="FCBC68" w:themeColor="accent1"/>
        <w:right w:val="single" w:sz="8" w:space="0" w:color="FCBC68" w:themeColor="accent1"/>
        <w:insideH w:val="single" w:sz="8" w:space="0" w:color="FCBC68" w:themeColor="accent1"/>
        <w:insideV w:val="single" w:sz="8" w:space="0" w:color="FCBC68" w:themeColor="accent1"/>
      </w:tblBorders>
    </w:tblPr>
    <w:tcPr>
      <w:shd w:val="clear" w:color="auto" w:fill="FEEED9" w:themeFill="accent1" w:themeFillTint="3F"/>
    </w:tcPr>
    <w:tblStylePr w:type="firstRow">
      <w:rPr>
        <w:b/>
        <w:bCs/>
        <w:color w:val="000000" w:themeColor="text1"/>
      </w:rPr>
      <w:tblPr/>
      <w:tcPr>
        <w:shd w:val="clear" w:color="auto" w:fill="FEF8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1E0" w:themeFill="accent1" w:themeFillTint="33"/>
      </w:tcPr>
    </w:tblStylePr>
    <w:tblStylePr w:type="band1Vert">
      <w:tblPr/>
      <w:tcPr>
        <w:shd w:val="clear" w:color="auto" w:fill="FDDDB3" w:themeFill="accent1" w:themeFillTint="7F"/>
      </w:tcPr>
    </w:tblStylePr>
    <w:tblStylePr w:type="band1Horz">
      <w:tblPr/>
      <w:tcPr>
        <w:tcBorders>
          <w:insideH w:val="single" w:sz="6" w:space="0" w:color="auto"/>
          <w:insideV w:val="single" w:sz="6" w:space="0" w:color="auto"/>
        </w:tcBorders>
        <w:shd w:val="clear" w:color="auto" w:fill="FDDDB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0000" w:themeColor="accent2"/>
        <w:left w:val="single" w:sz="8" w:space="0" w:color="C00000" w:themeColor="accent2"/>
        <w:bottom w:val="single" w:sz="8" w:space="0" w:color="C00000" w:themeColor="accent2"/>
        <w:right w:val="single" w:sz="8" w:space="0" w:color="C00000" w:themeColor="accent2"/>
        <w:insideH w:val="single" w:sz="8" w:space="0" w:color="C00000" w:themeColor="accent2"/>
        <w:insideV w:val="single" w:sz="8" w:space="0" w:color="C00000" w:themeColor="accent2"/>
      </w:tblBorders>
    </w:tblPr>
    <w:tcPr>
      <w:shd w:val="clear" w:color="auto" w:fill="FFB0B0" w:themeFill="accent2" w:themeFillTint="3F"/>
    </w:tcPr>
    <w:tblStylePr w:type="firstRow">
      <w:rPr>
        <w:b/>
        <w:bCs/>
        <w:color w:val="000000" w:themeColor="text1"/>
      </w:rPr>
      <w:tblPr/>
      <w:tcPr>
        <w:shd w:val="clear" w:color="auto" w:fill="FFDFD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FBF" w:themeFill="accent2" w:themeFillTint="33"/>
      </w:tcPr>
    </w:tblStylePr>
    <w:tblStylePr w:type="band1Vert">
      <w:tblPr/>
      <w:tcPr>
        <w:shd w:val="clear" w:color="auto" w:fill="FF6060" w:themeFill="accent2" w:themeFillTint="7F"/>
      </w:tcPr>
    </w:tblStylePr>
    <w:tblStylePr w:type="band1Horz">
      <w:tblPr/>
      <w:tcPr>
        <w:tcBorders>
          <w:insideH w:val="single" w:sz="6" w:space="0" w:color="auto"/>
          <w:insideV w:val="single" w:sz="6" w:space="0" w:color="auto"/>
        </w:tcBorders>
        <w:shd w:val="clear" w:color="auto" w:fill="FF606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E15A63" w:themeColor="accent3"/>
        <w:left w:val="single" w:sz="8" w:space="0" w:color="E15A63" w:themeColor="accent3"/>
        <w:bottom w:val="single" w:sz="8" w:space="0" w:color="E15A63" w:themeColor="accent3"/>
        <w:right w:val="single" w:sz="8" w:space="0" w:color="E15A63" w:themeColor="accent3"/>
        <w:insideH w:val="single" w:sz="8" w:space="0" w:color="E15A63" w:themeColor="accent3"/>
        <w:insideV w:val="single" w:sz="8" w:space="0" w:color="E15A63" w:themeColor="accent3"/>
      </w:tblBorders>
    </w:tblPr>
    <w:tcPr>
      <w:shd w:val="clear" w:color="auto" w:fill="F7D6D8" w:themeFill="accent3" w:themeFillTint="3F"/>
    </w:tcPr>
    <w:tblStylePr w:type="firstRow">
      <w:rPr>
        <w:b/>
        <w:bCs/>
        <w:color w:val="000000" w:themeColor="text1"/>
      </w:rPr>
      <w:tblPr/>
      <w:tcPr>
        <w:shd w:val="clear" w:color="auto" w:fill="FCEE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EDF" w:themeFill="accent3" w:themeFillTint="33"/>
      </w:tcPr>
    </w:tblStylePr>
    <w:tblStylePr w:type="band1Vert">
      <w:tblPr/>
      <w:tcPr>
        <w:shd w:val="clear" w:color="auto" w:fill="F0ACB1" w:themeFill="accent3" w:themeFillTint="7F"/>
      </w:tcPr>
    </w:tblStylePr>
    <w:tblStylePr w:type="band1Horz">
      <w:tblPr/>
      <w:tcPr>
        <w:tcBorders>
          <w:insideH w:val="single" w:sz="6" w:space="0" w:color="auto"/>
          <w:insideV w:val="single" w:sz="6" w:space="0" w:color="auto"/>
        </w:tcBorders>
        <w:shd w:val="clear" w:color="auto" w:fill="F0ACB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FEA180" w:themeColor="accent4"/>
        <w:left w:val="single" w:sz="8" w:space="0" w:color="FEA180" w:themeColor="accent4"/>
        <w:bottom w:val="single" w:sz="8" w:space="0" w:color="FEA180" w:themeColor="accent4"/>
        <w:right w:val="single" w:sz="8" w:space="0" w:color="FEA180" w:themeColor="accent4"/>
        <w:insideH w:val="single" w:sz="8" w:space="0" w:color="FEA180" w:themeColor="accent4"/>
        <w:insideV w:val="single" w:sz="8" w:space="0" w:color="FEA180" w:themeColor="accent4"/>
      </w:tblBorders>
    </w:tblPr>
    <w:tcPr>
      <w:shd w:val="clear" w:color="auto" w:fill="FEE7DF" w:themeFill="accent4" w:themeFillTint="3F"/>
    </w:tcPr>
    <w:tblStylePr w:type="firstRow">
      <w:rPr>
        <w:b/>
        <w:bCs/>
        <w:color w:val="000000" w:themeColor="text1"/>
      </w:rPr>
      <w:tblPr/>
      <w:tcPr>
        <w:shd w:val="clear" w:color="auto" w:fill="FFF5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CE5" w:themeFill="accent4" w:themeFillTint="33"/>
      </w:tcPr>
    </w:tblStylePr>
    <w:tblStylePr w:type="band1Vert">
      <w:tblPr/>
      <w:tcPr>
        <w:shd w:val="clear" w:color="auto" w:fill="FECFBF" w:themeFill="accent4" w:themeFillTint="7F"/>
      </w:tcPr>
    </w:tblStylePr>
    <w:tblStylePr w:type="band1Horz">
      <w:tblPr/>
      <w:tcPr>
        <w:tcBorders>
          <w:insideH w:val="single" w:sz="6" w:space="0" w:color="auto"/>
          <w:insideV w:val="single" w:sz="6" w:space="0" w:color="auto"/>
        </w:tcBorders>
        <w:shd w:val="clear" w:color="auto" w:fill="FEC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85ADAF" w:themeColor="accent5"/>
        <w:left w:val="single" w:sz="8" w:space="0" w:color="85ADAF" w:themeColor="accent5"/>
        <w:bottom w:val="single" w:sz="8" w:space="0" w:color="85ADAF" w:themeColor="accent5"/>
        <w:right w:val="single" w:sz="8" w:space="0" w:color="85ADAF" w:themeColor="accent5"/>
        <w:insideH w:val="single" w:sz="8" w:space="0" w:color="85ADAF" w:themeColor="accent5"/>
        <w:insideV w:val="single" w:sz="8" w:space="0" w:color="85ADAF" w:themeColor="accent5"/>
      </w:tblBorders>
    </w:tblPr>
    <w:tcPr>
      <w:shd w:val="clear" w:color="auto" w:fill="E0EAEB" w:themeFill="accent5" w:themeFillTint="3F"/>
    </w:tcPr>
    <w:tblStylePr w:type="firstRow">
      <w:rPr>
        <w:b/>
        <w:bCs/>
        <w:color w:val="000000" w:themeColor="text1"/>
      </w:rPr>
      <w:tblPr/>
      <w:tcPr>
        <w:shd w:val="clear" w:color="auto" w:fill="F2F6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EF" w:themeFill="accent5" w:themeFillTint="33"/>
      </w:tcPr>
    </w:tblStylePr>
    <w:tblStylePr w:type="band1Vert">
      <w:tblPr/>
      <w:tcPr>
        <w:shd w:val="clear" w:color="auto" w:fill="C2D6D7" w:themeFill="accent5" w:themeFillTint="7F"/>
      </w:tcPr>
    </w:tblStylePr>
    <w:tblStylePr w:type="band1Horz">
      <w:tblPr/>
      <w:tcPr>
        <w:tcBorders>
          <w:insideH w:val="single" w:sz="6" w:space="0" w:color="auto"/>
          <w:insideV w:val="single" w:sz="6" w:space="0" w:color="auto"/>
        </w:tcBorders>
        <w:shd w:val="clear" w:color="auto" w:fill="C2D6D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1F6B8A" w:themeColor="accent6"/>
        <w:left w:val="single" w:sz="8" w:space="0" w:color="1F6B8A" w:themeColor="accent6"/>
        <w:bottom w:val="single" w:sz="8" w:space="0" w:color="1F6B8A" w:themeColor="accent6"/>
        <w:right w:val="single" w:sz="8" w:space="0" w:color="1F6B8A" w:themeColor="accent6"/>
        <w:insideH w:val="single" w:sz="8" w:space="0" w:color="1F6B8A" w:themeColor="accent6"/>
        <w:insideV w:val="single" w:sz="8" w:space="0" w:color="1F6B8A" w:themeColor="accent6"/>
      </w:tblBorders>
    </w:tblPr>
    <w:tcPr>
      <w:shd w:val="clear" w:color="auto" w:fill="BAE0EF" w:themeFill="accent6" w:themeFillTint="3F"/>
    </w:tcPr>
    <w:tblStylePr w:type="firstRow">
      <w:rPr>
        <w:b/>
        <w:bCs/>
        <w:color w:val="000000" w:themeColor="text1"/>
      </w:rPr>
      <w:tblPr/>
      <w:tcPr>
        <w:shd w:val="clear" w:color="auto" w:fill="E3F2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E5F2" w:themeFill="accent6" w:themeFillTint="33"/>
      </w:tcPr>
    </w:tblStylePr>
    <w:tblStylePr w:type="band1Vert">
      <w:tblPr/>
      <w:tcPr>
        <w:shd w:val="clear" w:color="auto" w:fill="74C0DF" w:themeFill="accent6" w:themeFillTint="7F"/>
      </w:tcPr>
    </w:tblStylePr>
    <w:tblStylePr w:type="band1Horz">
      <w:tblPr/>
      <w:tcPr>
        <w:tcBorders>
          <w:insideH w:val="single" w:sz="6" w:space="0" w:color="auto"/>
          <w:insideV w:val="single" w:sz="6" w:space="0" w:color="auto"/>
        </w:tcBorders>
        <w:shd w:val="clear" w:color="auto" w:fill="74C0D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ED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CBC6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CBC6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BC6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BC6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DDB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DDDB3"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0B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06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6060"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6D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15A6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15A6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15A6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15A6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0ACB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0ACB1"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7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EA1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EA1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A1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A1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C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ECFBF"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A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5ADA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5ADA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ADA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ADA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6D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2D6D7"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E0E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F6B8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F6B8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6B8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6B8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C0D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74C0DF"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FCBC6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D630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A941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A9410" w:themeFill="accent1" w:themeFillShade="BF"/>
      </w:tcPr>
    </w:tblStylePr>
    <w:tblStylePr w:type="band1Vert">
      <w:tblPr/>
      <w:tcPr>
        <w:tcBorders>
          <w:top w:val="nil"/>
          <w:left w:val="nil"/>
          <w:bottom w:val="nil"/>
          <w:right w:val="nil"/>
          <w:insideH w:val="nil"/>
          <w:insideV w:val="nil"/>
        </w:tcBorders>
        <w:shd w:val="clear" w:color="auto" w:fill="FA9410" w:themeFill="accent1" w:themeFillShade="BF"/>
      </w:tcPr>
    </w:tblStylePr>
    <w:tblStylePr w:type="band1Horz">
      <w:tblPr/>
      <w:tcPr>
        <w:tcBorders>
          <w:top w:val="nil"/>
          <w:left w:val="nil"/>
          <w:bottom w:val="nil"/>
          <w:right w:val="nil"/>
          <w:insideH w:val="nil"/>
          <w:insideV w:val="nil"/>
        </w:tcBorders>
        <w:shd w:val="clear" w:color="auto" w:fill="FA9410" w:themeFill="accent1" w:themeFillShade="BF"/>
      </w:tcPr>
    </w:tblStylePr>
  </w:style>
  <w:style w:type="table" w:styleId="DarkList-Accent2">
    <w:name w:val="Dark List Accent 2"/>
    <w:basedOn w:val="TableNormal"/>
    <w:uiPriority w:val="70"/>
    <w:rPr>
      <w:color w:val="FFFFFF" w:themeColor="background1"/>
    </w:rPr>
    <w:tblPr/>
    <w:tcPr>
      <w:shd w:val="clear" w:color="auto" w:fill="C0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F0000" w:themeFill="accent2" w:themeFillShade="BF"/>
      </w:tcPr>
    </w:tblStylePr>
    <w:tblStylePr w:type="band1Vert">
      <w:tblPr/>
      <w:tcPr>
        <w:tcBorders>
          <w:top w:val="nil"/>
          <w:left w:val="nil"/>
          <w:bottom w:val="nil"/>
          <w:right w:val="nil"/>
          <w:insideH w:val="nil"/>
          <w:insideV w:val="nil"/>
        </w:tcBorders>
        <w:shd w:val="clear" w:color="auto" w:fill="8F0000" w:themeFill="accent2" w:themeFillShade="BF"/>
      </w:tcPr>
    </w:tblStylePr>
    <w:tblStylePr w:type="band1Horz">
      <w:tblPr/>
      <w:tcPr>
        <w:tcBorders>
          <w:top w:val="nil"/>
          <w:left w:val="nil"/>
          <w:bottom w:val="nil"/>
          <w:right w:val="nil"/>
          <w:insideH w:val="nil"/>
          <w:insideV w:val="nil"/>
        </w:tcBorders>
        <w:shd w:val="clear" w:color="auto" w:fill="8F0000" w:themeFill="accent2" w:themeFillShade="BF"/>
      </w:tcPr>
    </w:tblStylePr>
  </w:style>
  <w:style w:type="table" w:styleId="DarkList-Accent3">
    <w:name w:val="Dark List Accent 3"/>
    <w:basedOn w:val="TableNormal"/>
    <w:uiPriority w:val="70"/>
    <w:rPr>
      <w:color w:val="FFFFFF" w:themeColor="background1"/>
    </w:rPr>
    <w:tblPr/>
    <w:tcPr>
      <w:shd w:val="clear" w:color="auto" w:fill="E15A6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181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7242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7242F" w:themeFill="accent3" w:themeFillShade="BF"/>
      </w:tcPr>
    </w:tblStylePr>
    <w:tblStylePr w:type="band1Vert">
      <w:tblPr/>
      <w:tcPr>
        <w:tcBorders>
          <w:top w:val="nil"/>
          <w:left w:val="nil"/>
          <w:bottom w:val="nil"/>
          <w:right w:val="nil"/>
          <w:insideH w:val="nil"/>
          <w:insideV w:val="nil"/>
        </w:tcBorders>
        <w:shd w:val="clear" w:color="auto" w:fill="C7242F" w:themeFill="accent3" w:themeFillShade="BF"/>
      </w:tcPr>
    </w:tblStylePr>
    <w:tblStylePr w:type="band1Horz">
      <w:tblPr/>
      <w:tcPr>
        <w:tcBorders>
          <w:top w:val="nil"/>
          <w:left w:val="nil"/>
          <w:bottom w:val="nil"/>
          <w:right w:val="nil"/>
          <w:insideH w:val="nil"/>
          <w:insideV w:val="nil"/>
        </w:tcBorders>
        <w:shd w:val="clear" w:color="auto" w:fill="C7242F" w:themeFill="accent3" w:themeFillShade="BF"/>
      </w:tcPr>
    </w:tblStylePr>
  </w:style>
  <w:style w:type="table" w:styleId="DarkList-Accent4">
    <w:name w:val="Dark List Accent 4"/>
    <w:basedOn w:val="TableNormal"/>
    <w:uiPriority w:val="70"/>
    <w:rPr>
      <w:color w:val="FFFFFF" w:themeColor="background1"/>
    </w:rPr>
    <w:tblPr/>
    <w:tcPr>
      <w:shd w:val="clear" w:color="auto" w:fill="FEA1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BC310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D592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D5920" w:themeFill="accent4" w:themeFillShade="BF"/>
      </w:tcPr>
    </w:tblStylePr>
    <w:tblStylePr w:type="band1Vert">
      <w:tblPr/>
      <w:tcPr>
        <w:tcBorders>
          <w:top w:val="nil"/>
          <w:left w:val="nil"/>
          <w:bottom w:val="nil"/>
          <w:right w:val="nil"/>
          <w:insideH w:val="nil"/>
          <w:insideV w:val="nil"/>
        </w:tcBorders>
        <w:shd w:val="clear" w:color="auto" w:fill="FD5920" w:themeFill="accent4" w:themeFillShade="BF"/>
      </w:tcPr>
    </w:tblStylePr>
    <w:tblStylePr w:type="band1Horz">
      <w:tblPr/>
      <w:tcPr>
        <w:tcBorders>
          <w:top w:val="nil"/>
          <w:left w:val="nil"/>
          <w:bottom w:val="nil"/>
          <w:right w:val="nil"/>
          <w:insideH w:val="nil"/>
          <w:insideV w:val="nil"/>
        </w:tcBorders>
        <w:shd w:val="clear" w:color="auto" w:fill="FD5920" w:themeFill="accent4" w:themeFillShade="BF"/>
      </w:tcPr>
    </w:tblStylePr>
  </w:style>
  <w:style w:type="table" w:styleId="DarkList-Accent5">
    <w:name w:val="Dark List Accent 5"/>
    <w:basedOn w:val="TableNormal"/>
    <w:uiPriority w:val="70"/>
    <w:rPr>
      <w:color w:val="FFFFFF" w:themeColor="background1"/>
    </w:rPr>
    <w:tblPr/>
    <w:tcPr>
      <w:shd w:val="clear" w:color="auto" w:fill="85ADA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5A5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B888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B888B" w:themeFill="accent5" w:themeFillShade="BF"/>
      </w:tcPr>
    </w:tblStylePr>
    <w:tblStylePr w:type="band1Vert">
      <w:tblPr/>
      <w:tcPr>
        <w:tcBorders>
          <w:top w:val="nil"/>
          <w:left w:val="nil"/>
          <w:bottom w:val="nil"/>
          <w:right w:val="nil"/>
          <w:insideH w:val="nil"/>
          <w:insideV w:val="nil"/>
        </w:tcBorders>
        <w:shd w:val="clear" w:color="auto" w:fill="5B888B" w:themeFill="accent5" w:themeFillShade="BF"/>
      </w:tcPr>
    </w:tblStylePr>
    <w:tblStylePr w:type="band1Horz">
      <w:tblPr/>
      <w:tcPr>
        <w:tcBorders>
          <w:top w:val="nil"/>
          <w:left w:val="nil"/>
          <w:bottom w:val="nil"/>
          <w:right w:val="nil"/>
          <w:insideH w:val="nil"/>
          <w:insideV w:val="nil"/>
        </w:tcBorders>
        <w:shd w:val="clear" w:color="auto" w:fill="5B888B" w:themeFill="accent5" w:themeFillShade="BF"/>
      </w:tcPr>
    </w:tblStylePr>
  </w:style>
  <w:style w:type="table" w:styleId="DarkList-Accent6">
    <w:name w:val="Dark List Accent 6"/>
    <w:basedOn w:val="TableNormal"/>
    <w:uiPriority w:val="70"/>
    <w:rPr>
      <w:color w:val="FFFFFF" w:themeColor="background1"/>
    </w:rPr>
    <w:tblPr/>
    <w:tcPr>
      <w:shd w:val="clear" w:color="auto" w:fill="1F6B8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354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74F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74F67" w:themeFill="accent6" w:themeFillShade="BF"/>
      </w:tcPr>
    </w:tblStylePr>
    <w:tblStylePr w:type="band1Vert">
      <w:tblPr/>
      <w:tcPr>
        <w:tcBorders>
          <w:top w:val="nil"/>
          <w:left w:val="nil"/>
          <w:bottom w:val="nil"/>
          <w:right w:val="nil"/>
          <w:insideH w:val="nil"/>
          <w:insideV w:val="nil"/>
        </w:tcBorders>
        <w:shd w:val="clear" w:color="auto" w:fill="174F67" w:themeFill="accent6" w:themeFillShade="BF"/>
      </w:tcPr>
    </w:tblStylePr>
    <w:tblStylePr w:type="band1Horz">
      <w:tblPr/>
      <w:tcPr>
        <w:tcBorders>
          <w:top w:val="nil"/>
          <w:left w:val="nil"/>
          <w:bottom w:val="nil"/>
          <w:right w:val="nil"/>
          <w:insideH w:val="nil"/>
          <w:insideV w:val="nil"/>
        </w:tcBorders>
        <w:shd w:val="clear" w:color="auto" w:fill="174F67" w:themeFill="accent6" w:themeFillShade="BF"/>
      </w:tcPr>
    </w:tblStylePr>
  </w:style>
  <w:style w:type="table" w:styleId="ColorfulShading">
    <w:name w:val="Colorful Shading"/>
    <w:basedOn w:val="TableNormal"/>
    <w:uiPriority w:val="71"/>
    <w:rPr>
      <w:color w:val="000000" w:themeColor="text1"/>
    </w:rPr>
    <w:tblPr>
      <w:tblBorders>
        <w:top w:val="single" w:sz="24" w:space="0" w:color="C0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0000" w:themeColor="accent2"/>
        <w:left w:val="single" w:sz="4" w:space="0" w:color="FCBC68" w:themeColor="accent1"/>
        <w:bottom w:val="single" w:sz="4" w:space="0" w:color="FCBC68" w:themeColor="accent1"/>
        <w:right w:val="single" w:sz="4" w:space="0" w:color="FCBC68" w:themeColor="accent1"/>
        <w:insideH w:val="single" w:sz="4" w:space="0" w:color="FFFFFF" w:themeColor="background1"/>
        <w:insideV w:val="single" w:sz="4" w:space="0" w:color="FFFFFF" w:themeColor="background1"/>
      </w:tblBorders>
    </w:tblPr>
    <w:tcPr>
      <w:shd w:val="clear" w:color="auto" w:fill="FEF8EF" w:themeFill="accent1" w:themeFillTint="19"/>
    </w:tcPr>
    <w:tblStylePr w:type="firstRow">
      <w:rPr>
        <w:b/>
        <w:bCs/>
      </w:rPr>
      <w:tblPr/>
      <w:tcPr>
        <w:tcBorders>
          <w:top w:val="nil"/>
          <w:left w:val="nil"/>
          <w:bottom w:val="single" w:sz="24" w:space="0" w:color="C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D1770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D1770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D17704" w:themeFill="accent1" w:themeFillShade="99"/>
      </w:tcPr>
    </w:tblStylePr>
    <w:tblStylePr w:type="band1Vert">
      <w:tblPr/>
      <w:tcPr>
        <w:shd w:val="clear" w:color="auto" w:fill="FDE4C2" w:themeFill="accent1" w:themeFillTint="66"/>
      </w:tcPr>
    </w:tblStylePr>
    <w:tblStylePr w:type="band1Horz">
      <w:tblPr/>
      <w:tcPr>
        <w:shd w:val="clear" w:color="auto" w:fill="FDDDB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0000" w:themeColor="accent2"/>
        <w:left w:val="single" w:sz="4" w:space="0" w:color="C00000" w:themeColor="accent2"/>
        <w:bottom w:val="single" w:sz="4" w:space="0" w:color="C00000" w:themeColor="accent2"/>
        <w:right w:val="single" w:sz="4" w:space="0" w:color="C00000" w:themeColor="accent2"/>
        <w:insideH w:val="single" w:sz="4" w:space="0" w:color="FFFFFF" w:themeColor="background1"/>
        <w:insideV w:val="single" w:sz="4" w:space="0" w:color="FFFFFF" w:themeColor="background1"/>
      </w:tblBorders>
    </w:tblPr>
    <w:tcPr>
      <w:shd w:val="clear" w:color="auto" w:fill="FFDFDF" w:themeFill="accent2" w:themeFillTint="19"/>
    </w:tcPr>
    <w:tblStylePr w:type="firstRow">
      <w:rPr>
        <w:b/>
        <w:bCs/>
      </w:rPr>
      <w:tblPr/>
      <w:tcPr>
        <w:tcBorders>
          <w:top w:val="nil"/>
          <w:left w:val="nil"/>
          <w:bottom w:val="single" w:sz="24" w:space="0" w:color="C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0000"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3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30000" w:themeFill="accent2" w:themeFillShade="99"/>
      </w:tcPr>
    </w:tblStylePr>
    <w:tblStylePr w:type="band1Vert">
      <w:tblPr/>
      <w:tcPr>
        <w:shd w:val="clear" w:color="auto" w:fill="FF7F7F" w:themeFill="accent2" w:themeFillTint="66"/>
      </w:tcPr>
    </w:tblStylePr>
    <w:tblStylePr w:type="band1Horz">
      <w:tblPr/>
      <w:tcPr>
        <w:shd w:val="clear" w:color="auto" w:fill="FF606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FEA180" w:themeColor="accent4"/>
        <w:left w:val="single" w:sz="4" w:space="0" w:color="E15A63" w:themeColor="accent3"/>
        <w:bottom w:val="single" w:sz="4" w:space="0" w:color="E15A63" w:themeColor="accent3"/>
        <w:right w:val="single" w:sz="4" w:space="0" w:color="E15A63" w:themeColor="accent3"/>
        <w:insideH w:val="single" w:sz="4" w:space="0" w:color="FFFFFF" w:themeColor="background1"/>
        <w:insideV w:val="single" w:sz="4" w:space="0" w:color="FFFFFF" w:themeColor="background1"/>
      </w:tblBorders>
    </w:tblPr>
    <w:tcPr>
      <w:shd w:val="clear" w:color="auto" w:fill="FCEEEF" w:themeFill="accent3" w:themeFillTint="19"/>
    </w:tcPr>
    <w:tblStylePr w:type="firstRow">
      <w:rPr>
        <w:b/>
        <w:bCs/>
      </w:rPr>
      <w:tblPr/>
      <w:tcPr>
        <w:tcBorders>
          <w:top w:val="nil"/>
          <w:left w:val="nil"/>
          <w:bottom w:val="single" w:sz="24" w:space="0" w:color="FEA1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1D25"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F1D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F1D25" w:themeFill="accent3" w:themeFillShade="99"/>
      </w:tcPr>
    </w:tblStylePr>
    <w:tblStylePr w:type="band1Vert">
      <w:tblPr/>
      <w:tcPr>
        <w:shd w:val="clear" w:color="auto" w:fill="F3BDC0" w:themeFill="accent3" w:themeFillTint="66"/>
      </w:tcPr>
    </w:tblStylePr>
    <w:tblStylePr w:type="band1Horz">
      <w:tblPr/>
      <w:tcPr>
        <w:shd w:val="clear" w:color="auto" w:fill="F0ACB1"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E15A63" w:themeColor="accent3"/>
        <w:left w:val="single" w:sz="4" w:space="0" w:color="FEA180" w:themeColor="accent4"/>
        <w:bottom w:val="single" w:sz="4" w:space="0" w:color="FEA180" w:themeColor="accent4"/>
        <w:right w:val="single" w:sz="4" w:space="0" w:color="FEA180" w:themeColor="accent4"/>
        <w:insideH w:val="single" w:sz="4" w:space="0" w:color="FFFFFF" w:themeColor="background1"/>
        <w:insideV w:val="single" w:sz="4" w:space="0" w:color="FFFFFF" w:themeColor="background1"/>
      </w:tblBorders>
    </w:tblPr>
    <w:tcPr>
      <w:shd w:val="clear" w:color="auto" w:fill="FFF5F2" w:themeFill="accent4" w:themeFillTint="19"/>
    </w:tcPr>
    <w:tblStylePr w:type="firstRow">
      <w:rPr>
        <w:b/>
        <w:bCs/>
      </w:rPr>
      <w:tblPr/>
      <w:tcPr>
        <w:tcBorders>
          <w:top w:val="nil"/>
          <w:left w:val="nil"/>
          <w:bottom w:val="single" w:sz="24" w:space="0" w:color="E15A6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33C01"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E33C0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E33C01" w:themeFill="accent4" w:themeFillShade="99"/>
      </w:tcPr>
    </w:tblStylePr>
    <w:tblStylePr w:type="band1Vert">
      <w:tblPr/>
      <w:tcPr>
        <w:shd w:val="clear" w:color="auto" w:fill="FED9CC" w:themeFill="accent4" w:themeFillTint="66"/>
      </w:tcPr>
    </w:tblStylePr>
    <w:tblStylePr w:type="band1Horz">
      <w:tblPr/>
      <w:tcPr>
        <w:shd w:val="clear" w:color="auto" w:fill="FEC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1F6B8A" w:themeColor="accent6"/>
        <w:left w:val="single" w:sz="4" w:space="0" w:color="85ADAF" w:themeColor="accent5"/>
        <w:bottom w:val="single" w:sz="4" w:space="0" w:color="85ADAF" w:themeColor="accent5"/>
        <w:right w:val="single" w:sz="4" w:space="0" w:color="85ADAF" w:themeColor="accent5"/>
        <w:insideH w:val="single" w:sz="4" w:space="0" w:color="FFFFFF" w:themeColor="background1"/>
        <w:insideV w:val="single" w:sz="4" w:space="0" w:color="FFFFFF" w:themeColor="background1"/>
      </w:tblBorders>
    </w:tblPr>
    <w:tcPr>
      <w:shd w:val="clear" w:color="auto" w:fill="F2F6F7" w:themeFill="accent5" w:themeFillTint="19"/>
    </w:tcPr>
    <w:tblStylePr w:type="firstRow">
      <w:rPr>
        <w:b/>
        <w:bCs/>
      </w:rPr>
      <w:tblPr/>
      <w:tcPr>
        <w:tcBorders>
          <w:top w:val="nil"/>
          <w:left w:val="nil"/>
          <w:bottom w:val="single" w:sz="24" w:space="0" w:color="1F6B8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6D6F"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96D6F"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96D6F" w:themeFill="accent5" w:themeFillShade="99"/>
      </w:tcPr>
    </w:tblStylePr>
    <w:tblStylePr w:type="band1Vert">
      <w:tblPr/>
      <w:tcPr>
        <w:shd w:val="clear" w:color="auto" w:fill="CEDEDF" w:themeFill="accent5" w:themeFillTint="66"/>
      </w:tcPr>
    </w:tblStylePr>
    <w:tblStylePr w:type="band1Horz">
      <w:tblPr/>
      <w:tcPr>
        <w:shd w:val="clear" w:color="auto" w:fill="C2D6D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85ADAF" w:themeColor="accent5"/>
        <w:left w:val="single" w:sz="4" w:space="0" w:color="1F6B8A" w:themeColor="accent6"/>
        <w:bottom w:val="single" w:sz="4" w:space="0" w:color="1F6B8A" w:themeColor="accent6"/>
        <w:right w:val="single" w:sz="4" w:space="0" w:color="1F6B8A" w:themeColor="accent6"/>
        <w:insideH w:val="single" w:sz="4" w:space="0" w:color="FFFFFF" w:themeColor="background1"/>
        <w:insideV w:val="single" w:sz="4" w:space="0" w:color="FFFFFF" w:themeColor="background1"/>
      </w:tblBorders>
    </w:tblPr>
    <w:tcPr>
      <w:shd w:val="clear" w:color="auto" w:fill="E3F2F8" w:themeFill="accent6" w:themeFillTint="19"/>
    </w:tcPr>
    <w:tblStylePr w:type="firstRow">
      <w:rPr>
        <w:b/>
        <w:bCs/>
      </w:rPr>
      <w:tblPr/>
      <w:tcPr>
        <w:tcBorders>
          <w:top w:val="nil"/>
          <w:left w:val="nil"/>
          <w:bottom w:val="single" w:sz="24" w:space="0" w:color="85ADA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4052"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2405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4052" w:themeFill="accent6" w:themeFillShade="99"/>
      </w:tcPr>
    </w:tblStylePr>
    <w:tblStylePr w:type="band1Vert">
      <w:tblPr/>
      <w:tcPr>
        <w:shd w:val="clear" w:color="auto" w:fill="8FCCE6" w:themeFill="accent6" w:themeFillTint="66"/>
      </w:tcPr>
    </w:tblStylePr>
    <w:tblStylePr w:type="band1Horz">
      <w:tblPr/>
      <w:tcPr>
        <w:shd w:val="clear" w:color="auto" w:fill="74C0D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FEF8EF" w:themeFill="accent1" w:themeFillTint="19"/>
    </w:tcPr>
    <w:tblStylePr w:type="firstRow">
      <w:rPr>
        <w:b/>
        <w:bCs/>
        <w:color w:val="FFFFFF" w:themeColor="background1"/>
      </w:rPr>
      <w:tblPr/>
      <w:tcPr>
        <w:tcBorders>
          <w:bottom w:val="single" w:sz="12" w:space="0" w:color="FFFFFF"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ED9" w:themeFill="accent1" w:themeFillTint="3F"/>
      </w:tcPr>
    </w:tblStylePr>
    <w:tblStylePr w:type="band1Horz">
      <w:tblPr/>
      <w:tcPr>
        <w:shd w:val="clear" w:color="auto" w:fill="FEF1E0" w:themeFill="accent1" w:themeFillTint="33"/>
      </w:tcPr>
    </w:tblStylePr>
  </w:style>
  <w:style w:type="table" w:styleId="ColorfulList-Accent2">
    <w:name w:val="Colorful List Accent 2"/>
    <w:basedOn w:val="TableNormal"/>
    <w:uiPriority w:val="72"/>
    <w:rPr>
      <w:color w:val="000000" w:themeColor="text1"/>
    </w:rPr>
    <w:tblPr/>
    <w:tcPr>
      <w:shd w:val="clear" w:color="auto" w:fill="FFDFDF" w:themeFill="accent2" w:themeFillTint="19"/>
    </w:tcPr>
    <w:tblStylePr w:type="firstRow">
      <w:rPr>
        <w:b/>
        <w:bCs/>
        <w:color w:val="FFFFFF" w:themeColor="background1"/>
      </w:rPr>
      <w:tblPr/>
      <w:tcPr>
        <w:tcBorders>
          <w:bottom w:val="single" w:sz="12" w:space="0" w:color="FFFFFF"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0B0" w:themeFill="accent2" w:themeFillTint="3F"/>
      </w:tcPr>
    </w:tblStylePr>
    <w:tblStylePr w:type="band1Horz">
      <w:tblPr/>
      <w:tcPr>
        <w:shd w:val="clear" w:color="auto" w:fill="FFBFBF" w:themeFill="accent2" w:themeFillTint="33"/>
      </w:tcPr>
    </w:tblStylePr>
  </w:style>
  <w:style w:type="table" w:styleId="ColorfulList-Accent3">
    <w:name w:val="Colorful List Accent 3"/>
    <w:basedOn w:val="TableNormal"/>
    <w:uiPriority w:val="72"/>
    <w:rPr>
      <w:color w:val="000000" w:themeColor="text1"/>
    </w:rPr>
    <w:tblPr/>
    <w:tcPr>
      <w:shd w:val="clear" w:color="auto" w:fill="FCEEEF" w:themeFill="accent3" w:themeFillTint="19"/>
    </w:tcPr>
    <w:tblStylePr w:type="firstRow">
      <w:rPr>
        <w:b/>
        <w:bCs/>
        <w:color w:val="FFFFFF" w:themeColor="background1"/>
      </w:rPr>
      <w:tblPr/>
      <w:tcPr>
        <w:tcBorders>
          <w:bottom w:val="single" w:sz="12" w:space="0" w:color="FFFFFF" w:themeColor="background1"/>
        </w:tcBorders>
        <w:shd w:val="clear" w:color="auto" w:fill="FD6833" w:themeFill="accent4" w:themeFillShade="CC"/>
      </w:tcPr>
    </w:tblStylePr>
    <w:tblStylePr w:type="lastRow">
      <w:rPr>
        <w:b/>
        <w:bCs/>
        <w:color w:val="FD683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6D8" w:themeFill="accent3" w:themeFillTint="3F"/>
      </w:tcPr>
    </w:tblStylePr>
    <w:tblStylePr w:type="band1Horz">
      <w:tblPr/>
      <w:tcPr>
        <w:shd w:val="clear" w:color="auto" w:fill="F9DEDF" w:themeFill="accent3" w:themeFillTint="33"/>
      </w:tcPr>
    </w:tblStylePr>
  </w:style>
  <w:style w:type="table" w:styleId="ColorfulList-Accent4">
    <w:name w:val="Colorful List Accent 4"/>
    <w:basedOn w:val="TableNormal"/>
    <w:uiPriority w:val="72"/>
    <w:rPr>
      <w:color w:val="000000" w:themeColor="text1"/>
    </w:rPr>
    <w:tblPr/>
    <w:tcPr>
      <w:shd w:val="clear" w:color="auto" w:fill="FFF5F2" w:themeFill="accent4" w:themeFillTint="19"/>
    </w:tcPr>
    <w:tblStylePr w:type="firstRow">
      <w:rPr>
        <w:b/>
        <w:bCs/>
        <w:color w:val="FFFFFF" w:themeColor="background1"/>
      </w:rPr>
      <w:tblPr/>
      <w:tcPr>
        <w:tcBorders>
          <w:bottom w:val="single" w:sz="12" w:space="0" w:color="FFFFFF" w:themeColor="background1"/>
        </w:tcBorders>
        <w:shd w:val="clear" w:color="auto" w:fill="D52632" w:themeFill="accent3" w:themeFillShade="CC"/>
      </w:tcPr>
    </w:tblStylePr>
    <w:tblStylePr w:type="lastRow">
      <w:rPr>
        <w:b/>
        <w:bCs/>
        <w:color w:val="D5263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7DF" w:themeFill="accent4" w:themeFillTint="3F"/>
      </w:tcPr>
    </w:tblStylePr>
    <w:tblStylePr w:type="band1Horz">
      <w:tblPr/>
      <w:tcPr>
        <w:shd w:val="clear" w:color="auto" w:fill="FEECE5" w:themeFill="accent4" w:themeFillTint="33"/>
      </w:tcPr>
    </w:tblStylePr>
  </w:style>
  <w:style w:type="table" w:styleId="ColorfulList-Accent5">
    <w:name w:val="Colorful List Accent 5"/>
    <w:basedOn w:val="TableNormal"/>
    <w:uiPriority w:val="72"/>
    <w:rPr>
      <w:color w:val="000000" w:themeColor="text1"/>
    </w:rPr>
    <w:tblPr/>
    <w:tcPr>
      <w:shd w:val="clear" w:color="auto" w:fill="F2F6F7" w:themeFill="accent5" w:themeFillTint="19"/>
    </w:tcPr>
    <w:tblStylePr w:type="firstRow">
      <w:rPr>
        <w:b/>
        <w:bCs/>
        <w:color w:val="FFFFFF" w:themeColor="background1"/>
      </w:rPr>
      <w:tblPr/>
      <w:tcPr>
        <w:tcBorders>
          <w:bottom w:val="single" w:sz="12" w:space="0" w:color="FFFFFF" w:themeColor="background1"/>
        </w:tcBorders>
        <w:shd w:val="clear" w:color="auto" w:fill="18556E" w:themeFill="accent6" w:themeFillShade="CC"/>
      </w:tcPr>
    </w:tblStylePr>
    <w:tblStylePr w:type="lastRow">
      <w:rPr>
        <w:b/>
        <w:bCs/>
        <w:color w:val="1855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B" w:themeFill="accent5" w:themeFillTint="3F"/>
      </w:tcPr>
    </w:tblStylePr>
    <w:tblStylePr w:type="band1Horz">
      <w:tblPr/>
      <w:tcPr>
        <w:shd w:val="clear" w:color="auto" w:fill="E6EEEF" w:themeFill="accent5" w:themeFillTint="33"/>
      </w:tcPr>
    </w:tblStylePr>
  </w:style>
  <w:style w:type="table" w:styleId="ColorfulList-Accent6">
    <w:name w:val="Colorful List Accent 6"/>
    <w:basedOn w:val="TableNormal"/>
    <w:uiPriority w:val="72"/>
    <w:rPr>
      <w:color w:val="000000" w:themeColor="text1"/>
    </w:rPr>
    <w:tblPr/>
    <w:tcPr>
      <w:shd w:val="clear" w:color="auto" w:fill="E3F2F8" w:themeFill="accent6" w:themeFillTint="19"/>
    </w:tcPr>
    <w:tblStylePr w:type="firstRow">
      <w:rPr>
        <w:b/>
        <w:bCs/>
        <w:color w:val="FFFFFF" w:themeColor="background1"/>
      </w:rPr>
      <w:tblPr/>
      <w:tcPr>
        <w:tcBorders>
          <w:bottom w:val="single" w:sz="12" w:space="0" w:color="FFFFFF" w:themeColor="background1"/>
        </w:tcBorders>
        <w:shd w:val="clear" w:color="auto" w:fill="619294" w:themeFill="accent5" w:themeFillShade="CC"/>
      </w:tcPr>
    </w:tblStylePr>
    <w:tblStylePr w:type="lastRow">
      <w:rPr>
        <w:b/>
        <w:bCs/>
        <w:color w:val="61929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E0EF" w:themeFill="accent6" w:themeFillTint="3F"/>
      </w:tcPr>
    </w:tblStylePr>
    <w:tblStylePr w:type="band1Horz">
      <w:tblPr/>
      <w:tcPr>
        <w:shd w:val="clear" w:color="auto" w:fill="C7E5F2"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FEF1E0" w:themeFill="accent1" w:themeFillTint="33"/>
    </w:tcPr>
    <w:tblStylePr w:type="firstRow">
      <w:rPr>
        <w:b/>
        <w:bCs/>
      </w:rPr>
      <w:tblPr/>
      <w:tcPr>
        <w:shd w:val="clear" w:color="auto" w:fill="FDE4C2" w:themeFill="accent1" w:themeFillTint="66"/>
      </w:tcPr>
    </w:tblStylePr>
    <w:tblStylePr w:type="lastRow">
      <w:rPr>
        <w:b/>
        <w:bCs/>
        <w:color w:val="000000" w:themeColor="text1"/>
      </w:rPr>
      <w:tblPr/>
      <w:tcPr>
        <w:shd w:val="clear" w:color="auto" w:fill="FDE4C2" w:themeFill="accent1" w:themeFillTint="66"/>
      </w:tcPr>
    </w:tblStylePr>
    <w:tblStylePr w:type="firstCol">
      <w:rPr>
        <w:color w:val="FFFFFF" w:themeColor="background1"/>
      </w:rPr>
      <w:tblPr/>
      <w:tcPr>
        <w:shd w:val="clear" w:color="auto" w:fill="FA9410" w:themeFill="accent1" w:themeFillShade="BF"/>
      </w:tcPr>
    </w:tblStylePr>
    <w:tblStylePr w:type="lastCol">
      <w:rPr>
        <w:color w:val="FFFFFF" w:themeColor="background1"/>
      </w:rPr>
      <w:tblPr/>
      <w:tcPr>
        <w:shd w:val="clear" w:color="auto" w:fill="FA9410" w:themeFill="accent1" w:themeFillShade="BF"/>
      </w:tcPr>
    </w:tblStylePr>
    <w:tblStylePr w:type="band1Vert">
      <w:tblPr/>
      <w:tcPr>
        <w:shd w:val="clear" w:color="auto" w:fill="FDDDB3" w:themeFill="accent1" w:themeFillTint="7F"/>
      </w:tcPr>
    </w:tblStylePr>
    <w:tblStylePr w:type="band1Horz">
      <w:tblPr/>
      <w:tcPr>
        <w:shd w:val="clear" w:color="auto" w:fill="FDDDB3"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FBFBF" w:themeFill="accent2" w:themeFillTint="33"/>
    </w:tcPr>
    <w:tblStylePr w:type="firstRow">
      <w:rPr>
        <w:b/>
        <w:bCs/>
      </w:rPr>
      <w:tblPr/>
      <w:tcPr>
        <w:shd w:val="clear" w:color="auto" w:fill="FF7F7F" w:themeFill="accent2" w:themeFillTint="66"/>
      </w:tcPr>
    </w:tblStylePr>
    <w:tblStylePr w:type="lastRow">
      <w:rPr>
        <w:b/>
        <w:bCs/>
        <w:color w:val="000000" w:themeColor="text1"/>
      </w:rPr>
      <w:tblPr/>
      <w:tcPr>
        <w:shd w:val="clear" w:color="auto" w:fill="FF7F7F" w:themeFill="accent2" w:themeFillTint="66"/>
      </w:tcPr>
    </w:tblStylePr>
    <w:tblStylePr w:type="firstCol">
      <w:rPr>
        <w:color w:val="FFFFFF" w:themeColor="background1"/>
      </w:rPr>
      <w:tblPr/>
      <w:tcPr>
        <w:shd w:val="clear" w:color="auto" w:fill="8F0000" w:themeFill="accent2" w:themeFillShade="BF"/>
      </w:tcPr>
    </w:tblStylePr>
    <w:tblStylePr w:type="lastCol">
      <w:rPr>
        <w:color w:val="FFFFFF" w:themeColor="background1"/>
      </w:rPr>
      <w:tblPr/>
      <w:tcPr>
        <w:shd w:val="clear" w:color="auto" w:fill="8F0000" w:themeFill="accent2" w:themeFillShade="BF"/>
      </w:tcPr>
    </w:tblStylePr>
    <w:tblStylePr w:type="band1Vert">
      <w:tblPr/>
      <w:tcPr>
        <w:shd w:val="clear" w:color="auto" w:fill="FF6060" w:themeFill="accent2" w:themeFillTint="7F"/>
      </w:tcPr>
    </w:tblStylePr>
    <w:tblStylePr w:type="band1Horz">
      <w:tblPr/>
      <w:tcPr>
        <w:shd w:val="clear" w:color="auto" w:fill="FF6060"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F9DEDF" w:themeFill="accent3" w:themeFillTint="33"/>
    </w:tcPr>
    <w:tblStylePr w:type="firstRow">
      <w:rPr>
        <w:b/>
        <w:bCs/>
      </w:rPr>
      <w:tblPr/>
      <w:tcPr>
        <w:shd w:val="clear" w:color="auto" w:fill="F3BDC0" w:themeFill="accent3" w:themeFillTint="66"/>
      </w:tcPr>
    </w:tblStylePr>
    <w:tblStylePr w:type="lastRow">
      <w:rPr>
        <w:b/>
        <w:bCs/>
        <w:color w:val="000000" w:themeColor="text1"/>
      </w:rPr>
      <w:tblPr/>
      <w:tcPr>
        <w:shd w:val="clear" w:color="auto" w:fill="F3BDC0" w:themeFill="accent3" w:themeFillTint="66"/>
      </w:tcPr>
    </w:tblStylePr>
    <w:tblStylePr w:type="firstCol">
      <w:rPr>
        <w:color w:val="FFFFFF" w:themeColor="background1"/>
      </w:rPr>
      <w:tblPr/>
      <w:tcPr>
        <w:shd w:val="clear" w:color="auto" w:fill="C7242F" w:themeFill="accent3" w:themeFillShade="BF"/>
      </w:tcPr>
    </w:tblStylePr>
    <w:tblStylePr w:type="lastCol">
      <w:rPr>
        <w:color w:val="FFFFFF" w:themeColor="background1"/>
      </w:rPr>
      <w:tblPr/>
      <w:tcPr>
        <w:shd w:val="clear" w:color="auto" w:fill="C7242F" w:themeFill="accent3" w:themeFillShade="BF"/>
      </w:tcPr>
    </w:tblStylePr>
    <w:tblStylePr w:type="band1Vert">
      <w:tblPr/>
      <w:tcPr>
        <w:shd w:val="clear" w:color="auto" w:fill="F0ACB1" w:themeFill="accent3" w:themeFillTint="7F"/>
      </w:tcPr>
    </w:tblStylePr>
    <w:tblStylePr w:type="band1Horz">
      <w:tblPr/>
      <w:tcPr>
        <w:shd w:val="clear" w:color="auto" w:fill="F0ACB1"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FEECE5" w:themeFill="accent4" w:themeFillTint="33"/>
    </w:tcPr>
    <w:tblStylePr w:type="firstRow">
      <w:rPr>
        <w:b/>
        <w:bCs/>
      </w:rPr>
      <w:tblPr/>
      <w:tcPr>
        <w:shd w:val="clear" w:color="auto" w:fill="FED9CC" w:themeFill="accent4" w:themeFillTint="66"/>
      </w:tcPr>
    </w:tblStylePr>
    <w:tblStylePr w:type="lastRow">
      <w:rPr>
        <w:b/>
        <w:bCs/>
        <w:color w:val="000000" w:themeColor="text1"/>
      </w:rPr>
      <w:tblPr/>
      <w:tcPr>
        <w:shd w:val="clear" w:color="auto" w:fill="FED9CC" w:themeFill="accent4" w:themeFillTint="66"/>
      </w:tcPr>
    </w:tblStylePr>
    <w:tblStylePr w:type="firstCol">
      <w:rPr>
        <w:color w:val="FFFFFF" w:themeColor="background1"/>
      </w:rPr>
      <w:tblPr/>
      <w:tcPr>
        <w:shd w:val="clear" w:color="auto" w:fill="FD5920" w:themeFill="accent4" w:themeFillShade="BF"/>
      </w:tcPr>
    </w:tblStylePr>
    <w:tblStylePr w:type="lastCol">
      <w:rPr>
        <w:color w:val="FFFFFF" w:themeColor="background1"/>
      </w:rPr>
      <w:tblPr/>
      <w:tcPr>
        <w:shd w:val="clear" w:color="auto" w:fill="FD5920" w:themeFill="accent4" w:themeFillShade="BF"/>
      </w:tcPr>
    </w:tblStylePr>
    <w:tblStylePr w:type="band1Vert">
      <w:tblPr/>
      <w:tcPr>
        <w:shd w:val="clear" w:color="auto" w:fill="FECFBF" w:themeFill="accent4" w:themeFillTint="7F"/>
      </w:tcPr>
    </w:tblStylePr>
    <w:tblStylePr w:type="band1Horz">
      <w:tblPr/>
      <w:tcPr>
        <w:shd w:val="clear" w:color="auto" w:fill="FECFBF"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E6EEEF" w:themeFill="accent5" w:themeFillTint="33"/>
    </w:tcPr>
    <w:tblStylePr w:type="firstRow">
      <w:rPr>
        <w:b/>
        <w:bCs/>
      </w:rPr>
      <w:tblPr/>
      <w:tcPr>
        <w:shd w:val="clear" w:color="auto" w:fill="CEDEDF" w:themeFill="accent5" w:themeFillTint="66"/>
      </w:tcPr>
    </w:tblStylePr>
    <w:tblStylePr w:type="lastRow">
      <w:rPr>
        <w:b/>
        <w:bCs/>
        <w:color w:val="000000" w:themeColor="text1"/>
      </w:rPr>
      <w:tblPr/>
      <w:tcPr>
        <w:shd w:val="clear" w:color="auto" w:fill="CEDEDF" w:themeFill="accent5" w:themeFillTint="66"/>
      </w:tcPr>
    </w:tblStylePr>
    <w:tblStylePr w:type="firstCol">
      <w:rPr>
        <w:color w:val="FFFFFF" w:themeColor="background1"/>
      </w:rPr>
      <w:tblPr/>
      <w:tcPr>
        <w:shd w:val="clear" w:color="auto" w:fill="5B888B" w:themeFill="accent5" w:themeFillShade="BF"/>
      </w:tcPr>
    </w:tblStylePr>
    <w:tblStylePr w:type="lastCol">
      <w:rPr>
        <w:color w:val="FFFFFF" w:themeColor="background1"/>
      </w:rPr>
      <w:tblPr/>
      <w:tcPr>
        <w:shd w:val="clear" w:color="auto" w:fill="5B888B" w:themeFill="accent5" w:themeFillShade="BF"/>
      </w:tcPr>
    </w:tblStylePr>
    <w:tblStylePr w:type="band1Vert">
      <w:tblPr/>
      <w:tcPr>
        <w:shd w:val="clear" w:color="auto" w:fill="C2D6D7" w:themeFill="accent5" w:themeFillTint="7F"/>
      </w:tcPr>
    </w:tblStylePr>
    <w:tblStylePr w:type="band1Horz">
      <w:tblPr/>
      <w:tcPr>
        <w:shd w:val="clear" w:color="auto" w:fill="C2D6D7"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C7E5F2" w:themeFill="accent6" w:themeFillTint="33"/>
    </w:tcPr>
    <w:tblStylePr w:type="firstRow">
      <w:rPr>
        <w:b/>
        <w:bCs/>
      </w:rPr>
      <w:tblPr/>
      <w:tcPr>
        <w:shd w:val="clear" w:color="auto" w:fill="8FCCE6" w:themeFill="accent6" w:themeFillTint="66"/>
      </w:tcPr>
    </w:tblStylePr>
    <w:tblStylePr w:type="lastRow">
      <w:rPr>
        <w:b/>
        <w:bCs/>
        <w:color w:val="000000" w:themeColor="text1"/>
      </w:rPr>
      <w:tblPr/>
      <w:tcPr>
        <w:shd w:val="clear" w:color="auto" w:fill="8FCCE6" w:themeFill="accent6" w:themeFillTint="66"/>
      </w:tcPr>
    </w:tblStylePr>
    <w:tblStylePr w:type="firstCol">
      <w:rPr>
        <w:color w:val="FFFFFF" w:themeColor="background1"/>
      </w:rPr>
      <w:tblPr/>
      <w:tcPr>
        <w:shd w:val="clear" w:color="auto" w:fill="174F67" w:themeFill="accent6" w:themeFillShade="BF"/>
      </w:tcPr>
    </w:tblStylePr>
    <w:tblStylePr w:type="lastCol">
      <w:rPr>
        <w:color w:val="FFFFFF" w:themeColor="background1"/>
      </w:rPr>
      <w:tblPr/>
      <w:tcPr>
        <w:shd w:val="clear" w:color="auto" w:fill="174F67" w:themeFill="accent6" w:themeFillShade="BF"/>
      </w:tcPr>
    </w:tblStylePr>
    <w:tblStylePr w:type="band1Vert">
      <w:tblPr/>
      <w:tcPr>
        <w:shd w:val="clear" w:color="auto" w:fill="74C0DF" w:themeFill="accent6" w:themeFillTint="7F"/>
      </w:tcPr>
    </w:tblStylePr>
    <w:tblStylePr w:type="band1Horz">
      <w:tblPr/>
      <w:tcPr>
        <w:shd w:val="clear" w:color="auto" w:fill="74C0DF"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aliases w:val="Đoặn văn bản"/>
    <w:basedOn w:val="Normal"/>
    <w:link w:val="NoSpacingChar"/>
    <w:uiPriority w:val="1"/>
    <w:rsid w:val="00D90F1D"/>
    <w:pPr>
      <w:tabs>
        <w:tab w:val="left" w:pos="567"/>
      </w:tabs>
      <w:spacing w:before="40" w:after="40" w:line="240" w:lineRule="auto"/>
      <w:ind w:left="720" w:right="851" w:firstLine="567"/>
    </w:pPr>
  </w:style>
  <w:style w:type="character" w:customStyle="1" w:styleId="Heading1Char">
    <w:name w:val="Heading 1 Char"/>
    <w:basedOn w:val="DefaultParagraphFont"/>
    <w:link w:val="Heading1"/>
    <w:uiPriority w:val="9"/>
    <w:rsid w:val="00A35801"/>
    <w:rPr>
      <w:rFonts w:ascii="Times New Roman" w:eastAsiaTheme="majorEastAsia" w:hAnsi="Times New Roman" w:cstheme="majorBidi"/>
      <w:b/>
      <w:bCs/>
      <w:color w:val="FFFFFF" w:themeColor="background1"/>
      <w:sz w:val="32"/>
      <w:szCs w:val="28"/>
    </w:rPr>
  </w:style>
  <w:style w:type="character" w:customStyle="1" w:styleId="Heading2Char">
    <w:name w:val="Heading 2 Char"/>
    <w:basedOn w:val="DefaultParagraphFont"/>
    <w:link w:val="Heading2"/>
    <w:uiPriority w:val="9"/>
    <w:rsid w:val="00A35801"/>
    <w:rPr>
      <w:rFonts w:ascii="Times New Roman" w:eastAsiaTheme="majorEastAsia" w:hAnsi="Times New Roman" w:cstheme="majorBidi"/>
      <w:b/>
      <w:bCs/>
      <w:color w:val="FFFFFF" w:themeColor="background1"/>
      <w:sz w:val="28"/>
      <w:szCs w:val="26"/>
    </w:rPr>
  </w:style>
  <w:style w:type="character" w:customStyle="1" w:styleId="Heading3Char">
    <w:name w:val="Heading 3 Char"/>
    <w:basedOn w:val="DefaultParagraphFont"/>
    <w:link w:val="Heading3"/>
    <w:uiPriority w:val="9"/>
    <w:rsid w:val="0095326F"/>
    <w:rPr>
      <w:rFonts w:ascii="Times New Roman" w:eastAsiaTheme="majorEastAsia" w:hAnsi="Times New Roman" w:cstheme="majorBidi"/>
      <w:b/>
      <w:bCs/>
      <w:color w:val="FFFFFF" w:themeColor="background1"/>
      <w:sz w:val="26"/>
      <w:szCs w:val="22"/>
    </w:rPr>
  </w:style>
  <w:style w:type="character" w:customStyle="1" w:styleId="TitleChar">
    <w:name w:val="Title Char"/>
    <w:basedOn w:val="DefaultParagraphFont"/>
    <w:link w:val="Title"/>
    <w:uiPriority w:val="10"/>
    <w:rPr>
      <w:rFonts w:asciiTheme="majorHAnsi" w:eastAsiaTheme="majorEastAsia" w:hAnsiTheme="majorHAnsi" w:cstheme="majorBidi"/>
      <w:color w:val="33333C"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FCBC68"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rsid w:val="00770606"/>
    <w:rPr>
      <w:rFonts w:ascii="Times New Roman" w:eastAsiaTheme="majorEastAsia" w:hAnsi="Times New Roman" w:cstheme="majorBidi"/>
      <w:b/>
      <w:bCs/>
      <w:iCs/>
      <w:color w:val="FFFFFF" w:themeColor="background1"/>
      <w:sz w:val="26"/>
      <w:szCs w:val="2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AF6403"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AF6403"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FCBC68"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FCBC68" w:themeColor="accent1"/>
      </w:pBdr>
      <w:spacing w:before="200" w:after="280"/>
      <w:ind w:left="936" w:right="936"/>
    </w:pPr>
    <w:rPr>
      <w:b/>
      <w:bCs/>
      <w:i/>
      <w:iCs/>
      <w:color w:val="FCBC68" w:themeColor="accent1"/>
    </w:rPr>
  </w:style>
  <w:style w:type="character" w:customStyle="1" w:styleId="IntenseQuoteChar">
    <w:name w:val="Intense Quote Char"/>
    <w:basedOn w:val="DefaultParagraphFont"/>
    <w:link w:val="IntenseQuote"/>
    <w:uiPriority w:val="30"/>
    <w:rPr>
      <w:b/>
      <w:bCs/>
      <w:i/>
      <w:iCs/>
      <w:color w:val="FCBC68"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FCBC68" w:themeColor="accent1"/>
    </w:rPr>
  </w:style>
  <w:style w:type="character" w:customStyle="1" w:styleId="SubtleReference1">
    <w:name w:val="Subtle Reference1"/>
    <w:basedOn w:val="DefaultParagraphFont"/>
    <w:uiPriority w:val="31"/>
    <w:qFormat/>
    <w:rPr>
      <w:smallCaps/>
      <w:color w:val="C00000" w:themeColor="accent2"/>
      <w:u w:val="single"/>
    </w:rPr>
  </w:style>
  <w:style w:type="character" w:customStyle="1" w:styleId="IntenseReference1">
    <w:name w:val="Intense Reference1"/>
    <w:basedOn w:val="DefaultParagraphFont"/>
    <w:uiPriority w:val="32"/>
    <w:qFormat/>
    <w:rPr>
      <w:b/>
      <w:bCs/>
      <w:smallCaps/>
      <w:color w:val="C00000"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NoSpacingChar">
    <w:name w:val="No Spacing Char"/>
    <w:aliases w:val="Đoặn văn bản Char"/>
    <w:basedOn w:val="DefaultParagraphFont"/>
    <w:link w:val="NoSpacing"/>
    <w:uiPriority w:val="1"/>
    <w:rsid w:val="00D90F1D"/>
    <w:rPr>
      <w:rFonts w:ascii="Times New Roman" w:eastAsia="Times New Roman" w:hAnsi="Times New Roman"/>
      <w:color w:val="FFFFFF" w:themeColor="background1"/>
      <w:sz w:val="26"/>
      <w:szCs w:val="22"/>
    </w:rPr>
  </w:style>
  <w:style w:type="paragraph" w:customStyle="1" w:styleId="Style1">
    <w:name w:val="Style1"/>
    <w:basedOn w:val="Normal"/>
    <w:link w:val="Style1Char"/>
    <w:qFormat/>
    <w:rsid w:val="00721D62"/>
    <w:pPr>
      <w:ind w:firstLine="567"/>
    </w:pPr>
    <w:rPr>
      <w:lang w:val="vi-VN"/>
    </w:rPr>
  </w:style>
  <w:style w:type="character" w:customStyle="1" w:styleId="Style1Char">
    <w:name w:val="Style1 Char"/>
    <w:basedOn w:val="DefaultParagraphFont"/>
    <w:link w:val="Style1"/>
    <w:rsid w:val="00721D62"/>
    <w:rPr>
      <w:rFonts w:ascii="Times New Roman" w:eastAsia="Times New Roman" w:hAnsi="Times New Roman"/>
      <w:color w:val="FFFFFF" w:themeColor="background1"/>
      <w:sz w:val="26"/>
      <w:szCs w:val="22"/>
      <w:lang w:val="vi-VN"/>
    </w:rPr>
  </w:style>
  <w:style w:type="table" w:styleId="ListTable4-Accent5">
    <w:name w:val="List Table 4 Accent 5"/>
    <w:basedOn w:val="TableNormal"/>
    <w:uiPriority w:val="49"/>
    <w:rsid w:val="00E83277"/>
    <w:tblPr>
      <w:tblStyleRowBandSize w:val="1"/>
      <w:tblStyleColBandSize w:val="1"/>
      <w:tblBorders>
        <w:top w:val="single" w:sz="4" w:space="0" w:color="B5CDCF" w:themeColor="accent5" w:themeTint="99"/>
        <w:left w:val="single" w:sz="4" w:space="0" w:color="B5CDCF" w:themeColor="accent5" w:themeTint="99"/>
        <w:bottom w:val="single" w:sz="4" w:space="0" w:color="B5CDCF" w:themeColor="accent5" w:themeTint="99"/>
        <w:right w:val="single" w:sz="4" w:space="0" w:color="B5CDCF" w:themeColor="accent5" w:themeTint="99"/>
        <w:insideH w:val="single" w:sz="4" w:space="0" w:color="B5CDCF" w:themeColor="accent5" w:themeTint="99"/>
      </w:tblBorders>
    </w:tblPr>
    <w:tblStylePr w:type="firstRow">
      <w:rPr>
        <w:b/>
        <w:bCs/>
        <w:color w:val="FFFFFF" w:themeColor="background1"/>
      </w:rPr>
      <w:tblPr/>
      <w:tcPr>
        <w:tcBorders>
          <w:top w:val="single" w:sz="4" w:space="0" w:color="85ADAF" w:themeColor="accent5"/>
          <w:left w:val="single" w:sz="4" w:space="0" w:color="85ADAF" w:themeColor="accent5"/>
          <w:bottom w:val="single" w:sz="4" w:space="0" w:color="85ADAF" w:themeColor="accent5"/>
          <w:right w:val="single" w:sz="4" w:space="0" w:color="85ADAF" w:themeColor="accent5"/>
          <w:insideH w:val="nil"/>
        </w:tcBorders>
        <w:shd w:val="clear" w:color="auto" w:fill="85ADAF" w:themeFill="accent5"/>
      </w:tcPr>
    </w:tblStylePr>
    <w:tblStylePr w:type="lastRow">
      <w:rPr>
        <w:b/>
        <w:bCs/>
      </w:rPr>
      <w:tblPr/>
      <w:tcPr>
        <w:tcBorders>
          <w:top w:val="double" w:sz="4" w:space="0" w:color="B5CDCF" w:themeColor="accent5" w:themeTint="99"/>
        </w:tcBorders>
      </w:tcPr>
    </w:tblStylePr>
    <w:tblStylePr w:type="firstCol">
      <w:rPr>
        <w:b/>
        <w:bCs/>
      </w:rPr>
    </w:tblStylePr>
    <w:tblStylePr w:type="lastCol">
      <w:rPr>
        <w:b/>
        <w:bCs/>
      </w:rPr>
    </w:tblStylePr>
    <w:tblStylePr w:type="band1Vert">
      <w:tblPr/>
      <w:tcPr>
        <w:shd w:val="clear" w:color="auto" w:fill="E6EEEF" w:themeFill="accent5" w:themeFillTint="33"/>
      </w:tcPr>
    </w:tblStylePr>
    <w:tblStylePr w:type="band1Horz">
      <w:tblPr/>
      <w:tcPr>
        <w:shd w:val="clear" w:color="auto" w:fill="E6EEEF" w:themeFill="accent5" w:themeFillTint="33"/>
      </w:tcPr>
    </w:tblStylePr>
  </w:style>
  <w:style w:type="table" w:styleId="GridTable1Light">
    <w:name w:val="Grid Table 1 Light"/>
    <w:basedOn w:val="TableNormal"/>
    <w:uiPriority w:val="46"/>
    <w:rsid w:val="000B4D6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unhideWhenUsed/>
    <w:rsid w:val="00966BF9"/>
    <w:rPr>
      <w:color w:val="666666"/>
    </w:rPr>
  </w:style>
  <w:style w:type="paragraph" w:styleId="TOCHeading">
    <w:name w:val="TOC Heading"/>
    <w:basedOn w:val="Heading1"/>
    <w:next w:val="Normal"/>
    <w:uiPriority w:val="39"/>
    <w:unhideWhenUsed/>
    <w:qFormat/>
    <w:rsid w:val="0062260C"/>
    <w:pPr>
      <w:numPr>
        <w:numId w:val="0"/>
      </w:numPr>
      <w:spacing w:before="240" w:line="259" w:lineRule="auto"/>
      <w:outlineLvl w:val="9"/>
    </w:pPr>
    <w:rPr>
      <w:rFonts w:asciiTheme="majorHAnsi" w:hAnsiTheme="majorHAnsi"/>
      <w:b w:val="0"/>
      <w:bCs w:val="0"/>
      <w:color w:val="FA9410" w:themeColor="accent1" w:themeShade="BF"/>
      <w:szCs w:val="32"/>
    </w:rPr>
  </w:style>
  <w:style w:type="paragraph" w:styleId="TOC1">
    <w:name w:val="toc 1"/>
    <w:basedOn w:val="Normal"/>
    <w:next w:val="Normal"/>
    <w:autoRedefine/>
    <w:uiPriority w:val="39"/>
    <w:unhideWhenUsed/>
    <w:rsid w:val="0062260C"/>
    <w:pPr>
      <w:spacing w:after="100"/>
    </w:pPr>
  </w:style>
  <w:style w:type="paragraph" w:styleId="TOC2">
    <w:name w:val="toc 2"/>
    <w:basedOn w:val="Normal"/>
    <w:next w:val="Normal"/>
    <w:autoRedefine/>
    <w:uiPriority w:val="39"/>
    <w:unhideWhenUsed/>
    <w:rsid w:val="0062260C"/>
    <w:pPr>
      <w:spacing w:after="100"/>
      <w:ind w:left="260"/>
    </w:pPr>
  </w:style>
  <w:style w:type="paragraph" w:styleId="TOC3">
    <w:name w:val="toc 3"/>
    <w:basedOn w:val="Normal"/>
    <w:next w:val="Normal"/>
    <w:autoRedefine/>
    <w:uiPriority w:val="39"/>
    <w:unhideWhenUsed/>
    <w:rsid w:val="0062260C"/>
    <w:pPr>
      <w:spacing w:after="100"/>
      <w:ind w:left="520"/>
    </w:pPr>
  </w:style>
  <w:style w:type="character" w:styleId="Hyperlink">
    <w:name w:val="Hyperlink"/>
    <w:basedOn w:val="DefaultParagraphFont"/>
    <w:uiPriority w:val="99"/>
    <w:unhideWhenUsed/>
    <w:rsid w:val="0062260C"/>
    <w:rPr>
      <w:color w:val="6B9F25" w:themeColor="hyperlink"/>
      <w:u w:val="single"/>
    </w:rPr>
  </w:style>
  <w:style w:type="paragraph" w:styleId="TableofFigures">
    <w:name w:val="table of figures"/>
    <w:basedOn w:val="Normal"/>
    <w:next w:val="Normal"/>
    <w:uiPriority w:val="99"/>
    <w:unhideWhenUsed/>
    <w:rsid w:val="0062260C"/>
    <w:pPr>
      <w:spacing w:after="0"/>
    </w:pPr>
    <w:rPr>
      <w:rFonts w:asciiTheme="minorHAnsi" w:hAnsi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3.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54551"/>
      </a:dk2>
      <a:lt2>
        <a:srgbClr val="D8D9DC"/>
      </a:lt2>
      <a:accent1>
        <a:srgbClr val="FCBC68"/>
      </a:accent1>
      <a:accent2>
        <a:srgbClr val="C00000"/>
      </a:accent2>
      <a:accent3>
        <a:srgbClr val="E15A63"/>
      </a:accent3>
      <a:accent4>
        <a:srgbClr val="FEA180"/>
      </a:accent4>
      <a:accent5>
        <a:srgbClr val="85ADAF"/>
      </a:accent5>
      <a:accent6>
        <a:srgbClr val="1F6B8A"/>
      </a:accent6>
      <a:hlink>
        <a:srgbClr val="6B9F25"/>
      </a:hlink>
      <a:folHlink>
        <a:srgbClr val="8C8C8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FBBDC248FB0740A337C3E5EA8AC6A8" ma:contentTypeVersion="15" ma:contentTypeDescription="Create a new document." ma:contentTypeScope="" ma:versionID="8854dcc46735be45f83e807928e599c6">
  <xsd:schema xmlns:xsd="http://www.w3.org/2001/XMLSchema" xmlns:xs="http://www.w3.org/2001/XMLSchema" xmlns:p="http://schemas.microsoft.com/office/2006/metadata/properties" xmlns:ns3="5f9f8b41-9672-4cd5-b92b-37193d4467f7" xmlns:ns4="4f7b2a64-f282-45b1-b2a8-d21f9e5b71c7" targetNamespace="http://schemas.microsoft.com/office/2006/metadata/properties" ma:root="true" ma:fieldsID="482bc987fbdc9477d3c71218985f1f52" ns3:_="" ns4:_="">
    <xsd:import namespace="5f9f8b41-9672-4cd5-b92b-37193d4467f7"/>
    <xsd:import namespace="4f7b2a64-f282-45b1-b2a8-d21f9e5b71c7"/>
    <xsd:element name="properties">
      <xsd:complexType>
        <xsd:sequence>
          <xsd:element name="documentManagement">
            <xsd:complexType>
              <xsd:all>
                <xsd:element ref="ns3:_activity" minOccurs="0"/>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9f8b41-9672-4cd5-b92b-37193d4467f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7b2a64-f282-45b1-b2a8-d21f9e5b71c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3.xml><?xml version="1.0" encoding="utf-8"?>
<p:properties xmlns:p="http://schemas.microsoft.com/office/2006/metadata/properties" xmlns:xsi="http://www.w3.org/2001/XMLSchema-instance" xmlns:pc="http://schemas.microsoft.com/office/infopath/2007/PartnerControls">
  <documentManagement>
    <_activity xmlns="5f9f8b41-9672-4cd5-b92b-37193d4467f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E76FD2-6266-4FC0-BD8D-53CE93B12A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9f8b41-9672-4cd5-b92b-37193d4467f7"/>
    <ds:schemaRef ds:uri="4f7b2a64-f282-45b1-b2a8-d21f9e5b71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652672-87CA-4E2A-8A0E-35FA313F9DD1}">
  <ds:schemaRefs>
    <ds:schemaRef ds:uri="http://schemas.openxmlformats.org/officeDocument/2006/bibliography"/>
  </ds:schemaRefs>
</ds:datastoreItem>
</file>

<file path=customXml/itemProps3.xml><?xml version="1.0" encoding="utf-8"?>
<ds:datastoreItem xmlns:ds="http://schemas.openxmlformats.org/officeDocument/2006/customXml" ds:itemID="{58E14E1B-5D64-47B8-8F1B-91C5E8B82207}">
  <ds:schemaRefs>
    <ds:schemaRef ds:uri="http://schemas.microsoft.com/office/2006/metadata/properties"/>
    <ds:schemaRef ds:uri="http://schemas.microsoft.com/office/infopath/2007/PartnerControls"/>
    <ds:schemaRef ds:uri="5f9f8b41-9672-4cd5-b92b-37193d4467f7"/>
  </ds:schemaRefs>
</ds:datastoreItem>
</file>

<file path=customXml/itemProps4.xml><?xml version="1.0" encoding="utf-8"?>
<ds:datastoreItem xmlns:ds="http://schemas.openxmlformats.org/officeDocument/2006/customXml" ds:itemID="{B93E673B-4C2A-4F6E-897F-98D6AA10B2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12002</Words>
  <Characters>68415</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a44984 Trần Thị Ngọc Lan</cp:lastModifiedBy>
  <cp:revision>2</cp:revision>
  <cp:lastPrinted>2026-05-09T18:17:00Z</cp:lastPrinted>
  <dcterms:created xsi:type="dcterms:W3CDTF">2026-05-09T18:37:00Z</dcterms:created>
  <dcterms:modified xsi:type="dcterms:W3CDTF">2026-05-09T18:37:00Z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5EF2662E662474ADF064B7698E1299CD_42</vt:lpwstr>
  </property>
  <property fmtid="{D5CDD505-2E9C-101B-9397-08002B2CF9AE}" pid="4" name="ContentTypeId">
    <vt:lpwstr>0x010100AEFBBDC248FB0740A337C3E5EA8AC6A8</vt:lpwstr>
  </property>
</Properties>
</file>