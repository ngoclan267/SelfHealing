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179B" w14:textId="77777777" w:rsidR="00645374" w:rsidRDefault="00000000">
      <w:pPr>
        <w:jc w:val="center"/>
        <w:rPr>
          <w:rFonts w:cs="Times New Roman"/>
          <w:color w:val="auto"/>
        </w:rPr>
      </w:pPr>
      <w:r>
        <w:rPr>
          <w:rFonts w:cs="Times New Roman"/>
          <w:caps/>
          <w:color w:val="auto"/>
        </w:rPr>
        <w:t>BỘ GIÁO DỤC VÀ ĐÀO TẠO</w:t>
      </w:r>
    </w:p>
    <w:p w14:paraId="36E046D6" w14:textId="77777777" w:rsidR="00645374" w:rsidRDefault="00000000">
      <w:pPr>
        <w:jc w:val="center"/>
        <w:rPr>
          <w:rFonts w:cs="Times New Roman"/>
          <w:color w:val="auto"/>
        </w:rPr>
      </w:pPr>
      <w:r>
        <w:rPr>
          <w:rFonts w:cs="Times New Roman"/>
          <w:b/>
          <w:caps/>
          <w:color w:val="auto"/>
        </w:rPr>
        <w:t>TRƯỜNG ĐẠI HỌC THĂNG LONG</w:t>
      </w:r>
    </w:p>
    <w:tbl>
      <w:tblPr>
        <w:tblW w:w="0" w:type="auto"/>
        <w:jc w:val="center"/>
        <w:tblLayout w:type="fixed"/>
        <w:tblLook w:val="04A0" w:firstRow="1" w:lastRow="0" w:firstColumn="1" w:lastColumn="0" w:noHBand="0" w:noVBand="1"/>
      </w:tblPr>
      <w:tblGrid>
        <w:gridCol w:w="1417"/>
      </w:tblGrid>
      <w:tr w:rsidR="00645374" w14:paraId="097A5689" w14:textId="77777777">
        <w:trPr>
          <w:jc w:val="center"/>
        </w:trPr>
        <w:tc>
          <w:tcPr>
            <w:tcW w:w="1417" w:type="dxa"/>
            <w:tcBorders>
              <w:top w:val="nil"/>
              <w:left w:val="nil"/>
              <w:bottom w:val="single" w:sz="8" w:space="0" w:color="FFFFFF" w:themeColor="background1"/>
              <w:right w:val="nil"/>
            </w:tcBorders>
          </w:tcPr>
          <w:p w14:paraId="550A5C0E" w14:textId="77777777" w:rsidR="00645374" w:rsidRDefault="00645374">
            <w:pPr>
              <w:spacing w:after="0"/>
              <w:rPr>
                <w:rFonts w:cs="Times New Roman"/>
                <w:color w:val="auto"/>
              </w:rPr>
            </w:pPr>
          </w:p>
        </w:tc>
      </w:tr>
    </w:tbl>
    <w:p w14:paraId="35568A41" w14:textId="77777777" w:rsidR="00645374" w:rsidRDefault="00000000">
      <w:pPr>
        <w:spacing w:before="1000" w:after="1000"/>
        <w:jc w:val="center"/>
        <w:rPr>
          <w:rFonts w:cs="Times New Roman"/>
          <w:color w:val="auto"/>
        </w:rPr>
      </w:pPr>
      <w:r>
        <w:rPr>
          <w:rFonts w:cs="Times New Roman"/>
          <w:noProof/>
          <w:color w:val="auto"/>
        </w:rPr>
        <w:drawing>
          <wp:inline distT="0" distB="0" distL="114300" distR="114300" wp14:anchorId="046071A9" wp14:editId="02F524BC">
            <wp:extent cx="2365375" cy="697865"/>
            <wp:effectExtent l="0" t="0" r="22225" b="13335"/>
            <wp:docPr id="2" name="Picture 2" descr="Tiêu chuẩn 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êu chuẩn 2_1"/>
                    <pic:cNvPicPr>
                      <a:picLocks noChangeAspect="1"/>
                    </pic:cNvPicPr>
                  </pic:nvPicPr>
                  <pic:blipFill>
                    <a:blip r:embed="rId8"/>
                    <a:srcRect l="15723" t="28915" r="16250" b="28468"/>
                    <a:stretch>
                      <a:fillRect/>
                    </a:stretch>
                  </pic:blipFill>
                  <pic:spPr>
                    <a:xfrm>
                      <a:off x="0" y="0"/>
                      <a:ext cx="2365375" cy="697865"/>
                    </a:xfrm>
                    <a:prstGeom prst="rect">
                      <a:avLst/>
                    </a:prstGeom>
                  </pic:spPr>
                </pic:pic>
              </a:graphicData>
            </a:graphic>
          </wp:inline>
        </w:drawing>
      </w:r>
    </w:p>
    <w:p w14:paraId="5402BA33" w14:textId="77777777" w:rsidR="00645374" w:rsidRDefault="00000000">
      <w:pPr>
        <w:spacing w:after="1400"/>
        <w:jc w:val="center"/>
        <w:rPr>
          <w:rFonts w:cs="Times New Roman"/>
          <w:color w:val="auto"/>
        </w:rPr>
      </w:pPr>
      <w:r>
        <w:rPr>
          <w:rFonts w:cs="Times New Roman"/>
          <w:b/>
          <w:caps/>
          <w:color w:val="auto"/>
          <w:sz w:val="60"/>
        </w:rPr>
        <w:t>KHÓA LUẬN TỐT NGHIỆP</w:t>
      </w:r>
    </w:p>
    <w:tbl>
      <w:tblPr>
        <w:tblpPr w:leftFromText="180" w:rightFromText="180" w:vertAnchor="text" w:horzAnchor="page" w:tblpX="2363" w:tblpY="3055"/>
        <w:tblOverlap w:val="never"/>
        <w:tblW w:w="0" w:type="auto"/>
        <w:tblLayout w:type="fixed"/>
        <w:tblLook w:val="04A0" w:firstRow="1" w:lastRow="0" w:firstColumn="1" w:lastColumn="0" w:noHBand="0" w:noVBand="1"/>
      </w:tblPr>
      <w:tblGrid>
        <w:gridCol w:w="4252"/>
        <w:gridCol w:w="3685"/>
      </w:tblGrid>
      <w:tr w:rsidR="00645374" w14:paraId="06B49CE6" w14:textId="77777777">
        <w:tc>
          <w:tcPr>
            <w:tcW w:w="4252" w:type="dxa"/>
            <w:tcBorders>
              <w:top w:val="nil"/>
              <w:left w:val="nil"/>
              <w:bottom w:val="nil"/>
              <w:right w:val="nil"/>
            </w:tcBorders>
            <w:vAlign w:val="center"/>
          </w:tcPr>
          <w:p w14:paraId="07AE2786" w14:textId="77777777" w:rsidR="00645374" w:rsidRDefault="00000000">
            <w:pPr>
              <w:rPr>
                <w:rFonts w:cs="Times New Roman"/>
                <w:color w:val="auto"/>
              </w:rPr>
            </w:pPr>
            <w:r>
              <w:rPr>
                <w:rFonts w:cs="Times New Roman"/>
                <w:b/>
                <w:caps/>
                <w:color w:val="auto"/>
              </w:rPr>
              <w:t>SINH VIÊN THỰC HIỆN:</w:t>
            </w:r>
          </w:p>
        </w:tc>
        <w:tc>
          <w:tcPr>
            <w:tcW w:w="3685" w:type="dxa"/>
            <w:tcBorders>
              <w:top w:val="nil"/>
              <w:left w:val="nil"/>
              <w:bottom w:val="nil"/>
              <w:right w:val="nil"/>
            </w:tcBorders>
            <w:vAlign w:val="center"/>
          </w:tcPr>
          <w:p w14:paraId="3F2EEFDC" w14:textId="77777777" w:rsidR="00645374" w:rsidRDefault="00000000">
            <w:pPr>
              <w:wordWrap w:val="0"/>
              <w:jc w:val="right"/>
              <w:rPr>
                <w:rFonts w:cs="Times New Roman"/>
                <w:color w:val="auto"/>
                <w:lang w:val="vi-VN"/>
              </w:rPr>
            </w:pPr>
            <w:r>
              <w:rPr>
                <w:rFonts w:cs="Times New Roman"/>
                <w:b/>
                <w:bCs/>
                <w:color w:val="auto"/>
              </w:rPr>
              <w:t>TRẦN</w:t>
            </w:r>
            <w:r>
              <w:rPr>
                <w:rFonts w:cs="Times New Roman"/>
                <w:b/>
                <w:bCs/>
                <w:color w:val="auto"/>
                <w:lang w:val="vi-VN"/>
              </w:rPr>
              <w:t xml:space="preserve"> THỊ NGỌC LAN</w:t>
            </w:r>
          </w:p>
        </w:tc>
      </w:tr>
      <w:tr w:rsidR="00645374" w14:paraId="2ED8E61F" w14:textId="77777777">
        <w:tc>
          <w:tcPr>
            <w:tcW w:w="4252" w:type="dxa"/>
            <w:tcBorders>
              <w:top w:val="nil"/>
              <w:left w:val="nil"/>
              <w:bottom w:val="nil"/>
              <w:right w:val="nil"/>
            </w:tcBorders>
            <w:vAlign w:val="center"/>
          </w:tcPr>
          <w:p w14:paraId="59F3CC17" w14:textId="77777777" w:rsidR="00645374" w:rsidRDefault="00000000">
            <w:pPr>
              <w:rPr>
                <w:rFonts w:cs="Times New Roman"/>
                <w:color w:val="auto"/>
              </w:rPr>
            </w:pPr>
            <w:r>
              <w:rPr>
                <w:rFonts w:cs="Times New Roman"/>
                <w:b/>
                <w:caps/>
                <w:color w:val="auto"/>
              </w:rPr>
              <w:t>MÃ SINH VIÊN:</w:t>
            </w:r>
          </w:p>
        </w:tc>
        <w:tc>
          <w:tcPr>
            <w:tcW w:w="3685" w:type="dxa"/>
            <w:tcBorders>
              <w:top w:val="nil"/>
              <w:left w:val="nil"/>
              <w:bottom w:val="nil"/>
              <w:right w:val="nil"/>
            </w:tcBorders>
            <w:vAlign w:val="center"/>
          </w:tcPr>
          <w:p w14:paraId="78E97275" w14:textId="77777777" w:rsidR="00645374" w:rsidRDefault="00000000">
            <w:pPr>
              <w:jc w:val="right"/>
              <w:rPr>
                <w:rFonts w:cs="Times New Roman"/>
                <w:color w:val="auto"/>
                <w:lang w:val="vi-VN"/>
              </w:rPr>
            </w:pPr>
            <w:r>
              <w:rPr>
                <w:rFonts w:cs="Times New Roman"/>
                <w:b/>
                <w:caps/>
                <w:color w:val="auto"/>
              </w:rPr>
              <w:t>A44984</w:t>
            </w:r>
          </w:p>
        </w:tc>
      </w:tr>
      <w:tr w:rsidR="00645374" w14:paraId="096828F7" w14:textId="77777777">
        <w:tc>
          <w:tcPr>
            <w:tcW w:w="4252" w:type="dxa"/>
            <w:tcBorders>
              <w:top w:val="nil"/>
              <w:left w:val="nil"/>
              <w:bottom w:val="nil"/>
              <w:right w:val="nil"/>
            </w:tcBorders>
            <w:vAlign w:val="center"/>
          </w:tcPr>
          <w:p w14:paraId="5200F13A" w14:textId="77777777" w:rsidR="00645374" w:rsidRDefault="00000000">
            <w:pPr>
              <w:rPr>
                <w:rFonts w:cs="Times New Roman"/>
                <w:color w:val="auto"/>
              </w:rPr>
            </w:pPr>
            <w:r>
              <w:rPr>
                <w:rFonts w:cs="Times New Roman"/>
                <w:b/>
                <w:caps/>
                <w:color w:val="auto"/>
              </w:rPr>
              <w:t>NGÀNH:</w:t>
            </w:r>
          </w:p>
        </w:tc>
        <w:tc>
          <w:tcPr>
            <w:tcW w:w="3685" w:type="dxa"/>
            <w:tcBorders>
              <w:top w:val="nil"/>
              <w:left w:val="nil"/>
              <w:bottom w:val="nil"/>
              <w:right w:val="nil"/>
            </w:tcBorders>
            <w:vAlign w:val="center"/>
          </w:tcPr>
          <w:p w14:paraId="0933203B" w14:textId="77777777" w:rsidR="00645374" w:rsidRDefault="00000000">
            <w:pPr>
              <w:wordWrap w:val="0"/>
              <w:jc w:val="right"/>
              <w:rPr>
                <w:rFonts w:cs="Times New Roman"/>
                <w:color w:val="auto"/>
              </w:rPr>
            </w:pPr>
            <w:r>
              <w:rPr>
                <w:rFonts w:cs="Times New Roman"/>
                <w:b/>
                <w:caps/>
                <w:color w:val="auto"/>
              </w:rPr>
              <w:t>TrÍ TUỆ NHÂN TẠO</w:t>
            </w:r>
          </w:p>
        </w:tc>
      </w:tr>
      <w:tr w:rsidR="00645374" w14:paraId="5B06F4F4" w14:textId="77777777">
        <w:tc>
          <w:tcPr>
            <w:tcW w:w="4252" w:type="dxa"/>
            <w:tcBorders>
              <w:top w:val="nil"/>
              <w:left w:val="nil"/>
              <w:bottom w:val="nil"/>
              <w:right w:val="nil"/>
            </w:tcBorders>
            <w:vAlign w:val="center"/>
          </w:tcPr>
          <w:p w14:paraId="7BF841AD" w14:textId="25B38F58" w:rsidR="00645374" w:rsidRDefault="00000000">
            <w:pPr>
              <w:rPr>
                <w:rFonts w:cs="Times New Roman"/>
                <w:b/>
                <w:caps/>
                <w:color w:val="auto"/>
              </w:rPr>
            </w:pPr>
            <w:r>
              <w:rPr>
                <w:rFonts w:cs="Times New Roman"/>
                <w:b/>
                <w:caps/>
                <w:color w:val="auto"/>
              </w:rPr>
              <w:t>GIẢNG VIÊN HƯỚNG DẪN</w:t>
            </w:r>
            <w:r w:rsidR="00807819">
              <w:rPr>
                <w:rFonts w:cs="Times New Roman"/>
                <w:b/>
                <w:caps/>
                <w:color w:val="auto"/>
              </w:rPr>
              <w:t>:</w:t>
            </w:r>
          </w:p>
        </w:tc>
        <w:tc>
          <w:tcPr>
            <w:tcW w:w="3685" w:type="dxa"/>
            <w:tcBorders>
              <w:top w:val="nil"/>
              <w:left w:val="nil"/>
              <w:bottom w:val="nil"/>
              <w:right w:val="nil"/>
            </w:tcBorders>
            <w:vAlign w:val="center"/>
          </w:tcPr>
          <w:p w14:paraId="7DFC81A8" w14:textId="0EC4CEEC" w:rsidR="00645374" w:rsidRPr="00807819" w:rsidRDefault="00807819" w:rsidP="00807819">
            <w:pPr>
              <w:pStyle w:val="DoanVB"/>
              <w:jc w:val="center"/>
              <w:rPr>
                <w:b/>
                <w:bCs/>
              </w:rPr>
            </w:pPr>
            <w:r>
              <w:rPr>
                <w:b/>
                <w:bCs/>
                <w:lang w:val="en-US"/>
              </w:rPr>
              <w:t xml:space="preserve"> </w:t>
            </w:r>
            <w:r w:rsidR="00000000" w:rsidRPr="00807819">
              <w:rPr>
                <w:b/>
                <w:bCs/>
              </w:rPr>
              <w:t>T</w:t>
            </w:r>
            <w:r w:rsidRPr="00807819">
              <w:rPr>
                <w:b/>
                <w:bCs/>
              </w:rPr>
              <w:t>h</w:t>
            </w:r>
            <w:r w:rsidR="00000000" w:rsidRPr="00807819">
              <w:rPr>
                <w:b/>
                <w:bCs/>
              </w:rPr>
              <w:t>S. ĐINH THỊ THÚY</w:t>
            </w:r>
          </w:p>
        </w:tc>
      </w:tr>
    </w:tbl>
    <w:p w14:paraId="34F01646" w14:textId="77777777" w:rsidR="00645374" w:rsidRDefault="00000000">
      <w:pPr>
        <w:spacing w:after="1600"/>
        <w:jc w:val="center"/>
        <w:rPr>
          <w:rFonts w:cs="Times New Roman"/>
          <w:color w:val="auto"/>
        </w:rPr>
      </w:pPr>
      <w:r>
        <w:rPr>
          <w:rFonts w:cs="Times New Roman"/>
          <w:b/>
          <w:caps/>
          <w:color w:val="auto"/>
          <w:sz w:val="42"/>
          <w:lang w:val="vi-VN"/>
        </w:rPr>
        <w:t>Xây dựng cơ chế tự phục hồi kiểm thử UI web dựa trên mô hình tương đồng đa chiều và tối ưu trọng số bằng mô hình học máy</w:t>
      </w:r>
      <w:r>
        <w:rPr>
          <w:rFonts w:cs="Times New Roman"/>
          <w:b/>
          <w:caps/>
          <w:color w:val="auto"/>
          <w:sz w:val="42"/>
        </w:rPr>
        <w:br/>
      </w:r>
    </w:p>
    <w:p w14:paraId="799348E7" w14:textId="77777777" w:rsidR="00645374" w:rsidRDefault="00645374">
      <w:pPr>
        <w:spacing w:after="0"/>
        <w:rPr>
          <w:rFonts w:cs="Times New Roman"/>
          <w:color w:val="auto"/>
        </w:rPr>
      </w:pPr>
    </w:p>
    <w:p w14:paraId="2260BF14" w14:textId="77777777" w:rsidR="00645374" w:rsidRDefault="00645374">
      <w:pPr>
        <w:spacing w:after="0"/>
        <w:rPr>
          <w:rFonts w:cs="Times New Roman"/>
          <w:color w:val="auto"/>
        </w:rPr>
      </w:pPr>
    </w:p>
    <w:p w14:paraId="748F312A" w14:textId="77777777" w:rsidR="00645374" w:rsidRDefault="00645374">
      <w:pPr>
        <w:spacing w:after="0"/>
        <w:rPr>
          <w:rFonts w:cs="Times New Roman"/>
          <w:color w:val="auto"/>
        </w:rPr>
      </w:pPr>
    </w:p>
    <w:p w14:paraId="345DFC5D" w14:textId="77777777" w:rsidR="00645374" w:rsidRDefault="00645374">
      <w:pPr>
        <w:spacing w:after="0"/>
        <w:rPr>
          <w:rFonts w:cs="Times New Roman"/>
          <w:color w:val="auto"/>
        </w:rPr>
      </w:pPr>
    </w:p>
    <w:p w14:paraId="14A7490A" w14:textId="77777777" w:rsidR="00645374" w:rsidRDefault="00000000">
      <w:pPr>
        <w:spacing w:before="560" w:after="0"/>
        <w:jc w:val="center"/>
        <w:rPr>
          <w:rFonts w:cs="Times New Roman"/>
          <w:b/>
          <w:caps/>
          <w:color w:val="auto"/>
          <w:lang w:val="vi-VN"/>
        </w:rPr>
        <w:sectPr w:rsidR="00645374">
          <w:pgSz w:w="11906" w:h="16838"/>
          <w:pgMar w:top="1134" w:right="1134" w:bottom="1134" w:left="1134" w:header="720" w:footer="720" w:gutter="0"/>
          <w:pgBorders w:offsetFrom="page">
            <w:top w:val="double" w:sz="12" w:space="24" w:color="FFC000"/>
            <w:left w:val="double" w:sz="12" w:space="24" w:color="FFC000"/>
            <w:bottom w:val="double" w:sz="12" w:space="24" w:color="FFC000"/>
            <w:right w:val="double" w:sz="12" w:space="24" w:color="FFC000"/>
          </w:pgBorders>
          <w:cols w:space="720"/>
          <w:docGrid w:linePitch="360"/>
        </w:sectPr>
      </w:pPr>
      <w:r>
        <w:rPr>
          <w:rFonts w:cs="Times New Roman"/>
          <w:b/>
          <w:caps/>
          <w:color w:val="auto"/>
        </w:rPr>
        <w:t>HÀ NỘI – 2026</w:t>
      </w:r>
    </w:p>
    <w:p w14:paraId="70A9C285" w14:textId="77777777" w:rsidR="00645374" w:rsidRDefault="00000000">
      <w:pPr>
        <w:tabs>
          <w:tab w:val="left" w:pos="4357"/>
        </w:tabs>
        <w:spacing w:after="0" w:line="360" w:lineRule="auto"/>
        <w:jc w:val="center"/>
        <w:rPr>
          <w:rFonts w:cs="Times New Roman"/>
          <w:b/>
          <w:bCs/>
          <w:color w:val="auto"/>
          <w:sz w:val="32"/>
          <w:szCs w:val="28"/>
        </w:rPr>
      </w:pPr>
      <w:r>
        <w:rPr>
          <w:rFonts w:cs="Times New Roman"/>
          <w:b/>
          <w:bCs/>
          <w:color w:val="auto"/>
          <w:sz w:val="32"/>
          <w:szCs w:val="28"/>
          <w:lang w:val="vi-VN"/>
        </w:rPr>
        <w:lastRenderedPageBreak/>
        <w:t>LỜI CẢM ƠN</w:t>
      </w:r>
    </w:p>
    <w:p w14:paraId="3B9869DE" w14:textId="77777777" w:rsidR="00645374" w:rsidRDefault="00000000">
      <w:pPr>
        <w:pStyle w:val="Style1"/>
        <w:rPr>
          <w:color w:val="auto"/>
        </w:rPr>
      </w:pPr>
      <w:proofErr w:type="spellStart"/>
      <w:r>
        <w:rPr>
          <w:color w:val="auto"/>
          <w:lang w:val="en-US"/>
        </w:rPr>
        <w:t>Để</w:t>
      </w:r>
      <w:proofErr w:type="spellEnd"/>
      <w:r>
        <w:rPr>
          <w:color w:val="auto"/>
        </w:rPr>
        <w:t xml:space="preserve"> hoàn thành được khóa luận tốt nghiệp này, em đã nhận được sự giúp đỡ từ rất nhiều phía. Em xin chân thành cảm ơn tới tất cả những người đã đồng hành cùng em trong suốt quá trình thực hiện đề tài.</w:t>
      </w:r>
    </w:p>
    <w:p w14:paraId="612245BC" w14:textId="77777777" w:rsidR="00645374" w:rsidRDefault="00000000">
      <w:pPr>
        <w:pStyle w:val="Style1"/>
        <w:rPr>
          <w:color w:val="auto"/>
        </w:rPr>
      </w:pPr>
      <w:r>
        <w:rPr>
          <w:color w:val="auto"/>
        </w:rPr>
        <w:t>Trước tiên, em xin gửi lời cảm ơn chân thành và sâu sắc nhất đến Cô ThS. Đinh Thị Thúy- giảng viên hướng dẫn trực tiếp của em. Trong suốt quá trình thực hiện khóa luận, Cô đã tận tình định hướng, chỉ bảo và hỗ trợ em vượt qua những khó khăn về mặt kỹ thuật cũng như phương pháp nghiên cứu. Ngoài ra, cô còn chia sẻ những tài liệu liên quan đến đề tài giúp em hiểu hơn về đề tài em đã chọn. Những đóng góp quý báu của Cô đã giúp em hoàn thiện khóa luận này một cách tốt nhất.</w:t>
      </w:r>
    </w:p>
    <w:p w14:paraId="7ADA2033" w14:textId="0D6117CC" w:rsidR="00645374" w:rsidRDefault="00000000">
      <w:pPr>
        <w:pStyle w:val="Style1"/>
        <w:rPr>
          <w:color w:val="auto"/>
        </w:rPr>
      </w:pPr>
      <w:r>
        <w:rPr>
          <w:color w:val="auto"/>
        </w:rPr>
        <w:t xml:space="preserve">Em cũng xin trân trọng cảm ơn Ban chủ nhiệm Khoa Công nghệ Thông tin, Trường Đại học Thăng Long, cùng toàn thể quý Thầy Cô trong khoa đã trang bị cho em nền tảng kiến thức vững chắc trong suốt bốn năm học qua. Những kiến thức kiểm thử phần </w:t>
      </w:r>
      <w:r w:rsidR="00336911">
        <w:rPr>
          <w:color w:val="auto"/>
        </w:rPr>
        <w:t>mềm</w:t>
      </w:r>
      <w:r>
        <w:rPr>
          <w:color w:val="auto"/>
        </w:rPr>
        <w:t>, phát triển ứng dụng web và trí tuệ nhân tạo mà em đã được học tập chính là nền móng quan trọng để hoàn thành đề tài này.</w:t>
      </w:r>
    </w:p>
    <w:p w14:paraId="1D123BBE" w14:textId="77777777" w:rsidR="00645374" w:rsidRDefault="00000000">
      <w:pPr>
        <w:pStyle w:val="Style1"/>
        <w:rPr>
          <w:color w:val="auto"/>
        </w:rPr>
      </w:pPr>
      <w:r>
        <w:rPr>
          <w:color w:val="auto"/>
        </w:rPr>
        <w:t>Cuối cùng, em xin dành lời tri ân sâu sắc đến gia đình- những người thân yêu luôn bên cạnh, động viên và tạo mọi điều kiện thuận lợi nhất để em có thể toàn tâm, toàn ý học tập và nghiên cứu. Sự yêu thương và ủng hộ của gia đình chính là nguồn động lực lớn lao giúp em vượt qua mọi thử thách.</w:t>
      </w:r>
    </w:p>
    <w:p w14:paraId="5F8A9B33" w14:textId="118E98FB" w:rsidR="00645374" w:rsidRDefault="00000000">
      <w:pPr>
        <w:pStyle w:val="Style1"/>
        <w:rPr>
          <w:color w:val="auto"/>
        </w:rPr>
      </w:pPr>
      <w:r>
        <w:rPr>
          <w:color w:val="auto"/>
        </w:rPr>
        <w:t xml:space="preserve">Mặc dù đã hết sức cố gắng, khóa luận này chắc chắn không tránh khỏi </w:t>
      </w:r>
      <w:r w:rsidR="00336911">
        <w:rPr>
          <w:color w:val="auto"/>
        </w:rPr>
        <w:t>nh</w:t>
      </w:r>
      <w:r>
        <w:rPr>
          <w:color w:val="auto"/>
        </w:rPr>
        <w:t>ững thiếu sót. Em rất mong nhận được ý kiến đóng góp từ quý Thầy Cô và các bạn để công trình được hoàn thiện hơn.</w:t>
      </w:r>
    </w:p>
    <w:p w14:paraId="6370CFB0"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t>Hà Nội, ngày 9 tháng 5 năm 2026</w:t>
      </w:r>
    </w:p>
    <w:p w14:paraId="79DC7CCF"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 xml:space="preserve">Sinh viên thực hiện </w:t>
      </w:r>
    </w:p>
    <w:p w14:paraId="1AAD044B"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Lan</w:t>
      </w:r>
    </w:p>
    <w:p w14:paraId="7A8A64B8" w14:textId="77777777" w:rsidR="00645374" w:rsidRDefault="00000000">
      <w:pPr>
        <w:spacing w:after="0" w:line="240" w:lineRule="auto"/>
        <w:rPr>
          <w:color w:val="auto"/>
          <w:lang w:val="vi-VN"/>
        </w:rPr>
      </w:pPr>
      <w:r>
        <w:rPr>
          <w:color w:val="auto"/>
          <w:lang w:val="vi-VN"/>
        </w:rPr>
        <w:tab/>
      </w:r>
      <w:r>
        <w:rPr>
          <w:color w:val="auto"/>
          <w:lang w:val="vi-VN"/>
        </w:rPr>
        <w:tab/>
      </w:r>
      <w:r>
        <w:rPr>
          <w:color w:val="auto"/>
          <w:lang w:val="vi-VN"/>
        </w:rPr>
        <w:tab/>
      </w:r>
      <w:r>
        <w:rPr>
          <w:color w:val="auto"/>
          <w:lang w:val="vi-VN"/>
        </w:rPr>
        <w:tab/>
      </w:r>
      <w:r>
        <w:rPr>
          <w:color w:val="auto"/>
          <w:lang w:val="vi-VN"/>
        </w:rPr>
        <w:tab/>
      </w:r>
      <w:r>
        <w:rPr>
          <w:color w:val="auto"/>
          <w:lang w:val="vi-VN"/>
        </w:rPr>
        <w:tab/>
      </w:r>
      <w:r>
        <w:rPr>
          <w:color w:val="auto"/>
          <w:lang w:val="vi-VN"/>
        </w:rPr>
        <w:tab/>
      </w:r>
      <w:r>
        <w:rPr>
          <w:color w:val="auto"/>
          <w:lang w:val="vi-VN"/>
        </w:rPr>
        <w:tab/>
        <w:t>Trần Thị Ngọc Lan</w:t>
      </w:r>
      <w:r>
        <w:rPr>
          <w:color w:val="auto"/>
        </w:rPr>
        <w:br w:type="page"/>
      </w:r>
    </w:p>
    <w:p w14:paraId="2A46DEE1" w14:textId="77777777" w:rsidR="00645374" w:rsidRDefault="00000000">
      <w:pPr>
        <w:jc w:val="center"/>
        <w:rPr>
          <w:b/>
          <w:bCs/>
          <w:color w:val="auto"/>
          <w:sz w:val="32"/>
          <w:szCs w:val="28"/>
          <w:lang w:val="vi-VN"/>
        </w:rPr>
      </w:pPr>
      <w:r>
        <w:rPr>
          <w:b/>
          <w:bCs/>
          <w:color w:val="auto"/>
          <w:sz w:val="32"/>
          <w:szCs w:val="28"/>
          <w:lang w:val="vi-VN"/>
        </w:rPr>
        <w:lastRenderedPageBreak/>
        <w:t>LỜI CAM ĐOAN</w:t>
      </w:r>
    </w:p>
    <w:p w14:paraId="7BE13746" w14:textId="77777777" w:rsidR="00645374" w:rsidRDefault="00000000">
      <w:r>
        <w:t xml:space="preserve">Em </w:t>
      </w:r>
      <w:proofErr w:type="spellStart"/>
      <w:r>
        <w:t>tên</w:t>
      </w:r>
      <w:proofErr w:type="spellEnd"/>
      <w:r>
        <w:t xml:space="preserve"> </w:t>
      </w:r>
      <w:proofErr w:type="spellStart"/>
      <w:r>
        <w:t>là</w:t>
      </w:r>
      <w:proofErr w:type="spellEnd"/>
      <w:r>
        <w:t>: Trần Thị Ngọc Lan</w:t>
      </w:r>
    </w:p>
    <w:p w14:paraId="0A127AF5" w14:textId="77777777" w:rsidR="00645374" w:rsidRDefault="00000000">
      <w:r>
        <w:t>MSV: A44984</w:t>
      </w:r>
    </w:p>
    <w:p w14:paraId="0203CCAB" w14:textId="77777777" w:rsidR="00645374" w:rsidRDefault="00000000">
      <w:proofErr w:type="spellStart"/>
      <w:r>
        <w:t>Ngành</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p>
    <w:p w14:paraId="66CF706B" w14:textId="77777777" w:rsidR="00645374" w:rsidRDefault="00000000">
      <w:pPr>
        <w:pStyle w:val="Style1"/>
        <w:rPr>
          <w:color w:val="auto"/>
        </w:rPr>
      </w:pPr>
      <w:r>
        <w:rPr>
          <w:color w:val="auto"/>
        </w:rPr>
        <w:t>Đề tài Khóa luận tốt nghiệp: “Xây dựng cơ chế tự phục hồi kiểm thử UI web dựa trên mô hình tương đồng đa chiều và tối ưu trọng số bằng mô hình học máy”</w:t>
      </w:r>
    </w:p>
    <w:p w14:paraId="3F18B0D6" w14:textId="77777777" w:rsidR="00645374" w:rsidRDefault="00000000">
      <w:pPr>
        <w:pStyle w:val="Style1"/>
        <w:rPr>
          <w:color w:val="auto"/>
        </w:rPr>
      </w:pPr>
      <w:r>
        <w:rPr>
          <w:color w:val="auto"/>
        </w:rPr>
        <w:t>Em xin cam đoan rằng khóa luận tốt nghiệp với đề tài “Xây dựng cơ chế tự phục hồi kiểm thử UI web dựa trên mô hình tương đồng đa chiều và tối ưu trọng số bằng mô hình học máy” là công trình nghiên cứu của riêng em, được thực hiện dưới sự hướng dẫn khoa học của ThS.Đinh Thị Thúy.</w:t>
      </w:r>
    </w:p>
    <w:p w14:paraId="3144C4CE" w14:textId="77777777" w:rsidR="00645374" w:rsidRDefault="00000000">
      <w:pPr>
        <w:pStyle w:val="Style1"/>
        <w:rPr>
          <w:color w:val="auto"/>
        </w:rPr>
      </w:pPr>
      <w:r>
        <w:rPr>
          <w:color w:val="auto"/>
        </w:rPr>
        <w:t>Em xin cam đoan các nội dung sau:</w:t>
      </w:r>
    </w:p>
    <w:p w14:paraId="363EDC1E" w14:textId="77777777" w:rsidR="00645374" w:rsidRDefault="00000000">
      <w:pPr>
        <w:pStyle w:val="Style1"/>
        <w:numPr>
          <w:ilvl w:val="0"/>
          <w:numId w:val="10"/>
        </w:numPr>
        <w:spacing w:before="0" w:after="200" w:line="276" w:lineRule="auto"/>
        <w:jc w:val="left"/>
        <w:rPr>
          <w:color w:val="auto"/>
        </w:rPr>
      </w:pPr>
      <w:r>
        <w:rPr>
          <w:color w:val="auto"/>
        </w:rPr>
        <w:t>Các số liệu, kết quả thực nghiệm được trình bày trong khóa luận là trung thực và chưa từng được công bố trong bất kỳ công trình nào khác.</w:t>
      </w:r>
    </w:p>
    <w:p w14:paraId="248F371A" w14:textId="00D15E1A" w:rsidR="00645374" w:rsidRDefault="00000000">
      <w:pPr>
        <w:pStyle w:val="Style1"/>
        <w:numPr>
          <w:ilvl w:val="0"/>
          <w:numId w:val="10"/>
        </w:numPr>
        <w:spacing w:before="0" w:after="200" w:line="276" w:lineRule="auto"/>
        <w:jc w:val="left"/>
        <w:rPr>
          <w:color w:val="auto"/>
        </w:rPr>
      </w:pPr>
      <w:r>
        <w:rPr>
          <w:color w:val="auto"/>
        </w:rPr>
        <w:t xml:space="preserve">Những nội dung tham khảo và kế thừa từ các nguồn tài liệu khác đều được trích dẫn </w:t>
      </w:r>
      <w:r w:rsidR="00336911">
        <w:rPr>
          <w:color w:val="auto"/>
        </w:rPr>
        <w:t>đầ</w:t>
      </w:r>
      <w:r>
        <w:rPr>
          <w:color w:val="auto"/>
        </w:rPr>
        <w:t>y đủ và ghi rõ nguồn gốc trong danh mục tài liệu tham khảo.</w:t>
      </w:r>
    </w:p>
    <w:p w14:paraId="2541AFDF" w14:textId="77777777" w:rsidR="00645374" w:rsidRDefault="00000000">
      <w:pPr>
        <w:pStyle w:val="Style1"/>
        <w:numPr>
          <w:ilvl w:val="0"/>
          <w:numId w:val="10"/>
        </w:numPr>
        <w:spacing w:before="0" w:after="200" w:line="276" w:lineRule="auto"/>
        <w:jc w:val="left"/>
        <w:rPr>
          <w:color w:val="auto"/>
        </w:rPr>
      </w:pPr>
      <w:r>
        <w:rPr>
          <w:color w:val="auto"/>
        </w:rPr>
        <w:t>Đề tài không sao chép từ bất kỳ khóa luận, luận văn hay công trình nghiên cứu nào đã có trước đây dưới bất kỳ hình thức nào.</w:t>
      </w:r>
    </w:p>
    <w:p w14:paraId="6404C62A" w14:textId="45857EA4" w:rsidR="00645374" w:rsidRDefault="00000000">
      <w:pPr>
        <w:pStyle w:val="Style1"/>
        <w:rPr>
          <w:color w:val="auto"/>
        </w:rPr>
      </w:pPr>
      <w:r>
        <w:rPr>
          <w:color w:val="auto"/>
        </w:rPr>
        <w:t xml:space="preserve">Nếu phát hiện có sự gian lận, em xin </w:t>
      </w:r>
      <w:r w:rsidR="00336911">
        <w:rPr>
          <w:color w:val="auto"/>
        </w:rPr>
        <w:t xml:space="preserve">hoàn toàn chịu trách nhiệm </w:t>
      </w:r>
      <w:r>
        <w:rPr>
          <w:color w:val="auto"/>
        </w:rPr>
        <w:t>trước Hội đồng, Nhà trường và pháp luật.</w:t>
      </w:r>
    </w:p>
    <w:p w14:paraId="26333664"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t>Hà Nội, ngày 9 tháng 5 năm 2026</w:t>
      </w:r>
    </w:p>
    <w:p w14:paraId="15BA5AD8"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 xml:space="preserve">Sinh viên thực hiện </w:t>
      </w:r>
    </w:p>
    <w:p w14:paraId="293BD302"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Lan</w:t>
      </w:r>
    </w:p>
    <w:p w14:paraId="771AB297" w14:textId="77777777" w:rsidR="00645374" w:rsidRDefault="00000000">
      <w:pPr>
        <w:pStyle w:val="Style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Trần Thị Ngọc Lan</w:t>
      </w:r>
    </w:p>
    <w:p w14:paraId="564233E7" w14:textId="77777777" w:rsidR="00645374" w:rsidRDefault="00000000">
      <w:pPr>
        <w:spacing w:after="0" w:line="240" w:lineRule="auto"/>
        <w:rPr>
          <w:color w:val="auto"/>
          <w:lang w:val="vi-VN"/>
        </w:rPr>
      </w:pPr>
      <w:r>
        <w:rPr>
          <w:color w:val="auto"/>
        </w:rPr>
        <w:br w:type="page"/>
      </w:r>
    </w:p>
    <w:p w14:paraId="44CE183C" w14:textId="77777777" w:rsidR="00645374" w:rsidRDefault="00000000">
      <w:pPr>
        <w:pStyle w:val="Style1"/>
        <w:ind w:firstLine="0"/>
        <w:jc w:val="center"/>
        <w:rPr>
          <w:b/>
          <w:bCs/>
          <w:color w:val="auto"/>
          <w:sz w:val="32"/>
          <w:szCs w:val="28"/>
        </w:rPr>
      </w:pPr>
      <w:r>
        <w:rPr>
          <w:b/>
          <w:bCs/>
          <w:color w:val="auto"/>
          <w:sz w:val="32"/>
          <w:szCs w:val="28"/>
        </w:rPr>
        <w:lastRenderedPageBreak/>
        <w:t>TÓM TẮT KHÓA LUẬN</w:t>
      </w:r>
    </w:p>
    <w:p w14:paraId="31847E2E" w14:textId="77777777" w:rsidR="00645374" w:rsidRDefault="00000000">
      <w:pPr>
        <w:pStyle w:val="Style1"/>
        <w:rPr>
          <w:color w:val="auto"/>
        </w:rPr>
      </w:pPr>
      <w:r>
        <w:rPr>
          <w:color w:val="auto"/>
        </w:rPr>
        <w:t>Trong bối cảnh phát triển phần mềm hiện đại, ứng dụng web thay đổi liên tục về giao diện do yêu cầu nghiệp vụ, cập nhật framework và tái cơ cấu thiết kế. Điều này dẫn đến tình trạng các kịch bản kiểm thử tự động dựa trên Selenium thất bại thường xuyên vì locator (ID, XPath, CSS Selector) không còn tìm thấy phần tử trên DOM. Bảo trì bộ test tốn kém và làm chậm vòng lặp CI/CD.</w:t>
      </w:r>
    </w:p>
    <w:p w14:paraId="42E97005" w14:textId="77777777" w:rsidR="00645374" w:rsidRDefault="00000000">
      <w:pPr>
        <w:pStyle w:val="Style1"/>
        <w:rPr>
          <w:color w:val="auto"/>
        </w:rPr>
      </w:pPr>
      <w:r>
        <w:rPr>
          <w:color w:val="auto"/>
        </w:rPr>
        <w:t>Khóa luận này đề xuất và triển khai một cơ chế tự phục hồi (self-healing) tích hợp trực tiếp vào Selenium WebDriver, hoạt động hoàn toàn tự động mà không cần sửa test thủ công. Hệ thống sử dụng mô hình đánh giá tương đồng phần tử đa chiều gồm 5 chiều: Tương đồng thuộc tính (Attribute Similarity), Tương đồng ngữ nghĩa (Semantic Similarity), Tương đồng cấu trúc DOM (Structure Similarity), Tương đồng trực quan (Visual Similarity) và Tương đồng ngữ cảnh (Context Similarity).</w:t>
      </w:r>
    </w:p>
    <w:p w14:paraId="107B4A55" w14:textId="54291BFC" w:rsidR="00645374" w:rsidRDefault="00000000">
      <w:pPr>
        <w:pStyle w:val="Style1"/>
        <w:rPr>
          <w:color w:val="auto"/>
        </w:rPr>
      </w:pP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của</w:t>
      </w:r>
      <w:proofErr w:type="spellEnd"/>
      <w:r>
        <w:rPr>
          <w:color w:val="auto"/>
          <w:lang w:val="en-US"/>
        </w:rPr>
        <w:t xml:space="preserve"> 5 </w:t>
      </w:r>
      <w:proofErr w:type="spellStart"/>
      <w:r>
        <w:rPr>
          <w:color w:val="auto"/>
          <w:lang w:val="en-US"/>
        </w:rPr>
        <w:t>chiều</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hóa</w:t>
      </w:r>
      <w:proofErr w:type="spellEnd"/>
      <w:r>
        <w:rPr>
          <w:color w:val="auto"/>
          <w:lang w:val="en-US"/>
        </w:rPr>
        <w:t xml:space="preserve"> </w:t>
      </w:r>
      <w:proofErr w:type="spellStart"/>
      <w:r>
        <w:rPr>
          <w:color w:val="auto"/>
          <w:lang w:val="en-US"/>
        </w:rPr>
        <w:t>bằng</w:t>
      </w:r>
      <w:proofErr w:type="spellEnd"/>
      <w:r>
        <w:rPr>
          <w:color w:val="auto"/>
          <w:lang w:val="en-US"/>
        </w:rPr>
        <w:t xml:space="preserve"> </w:t>
      </w:r>
      <w:proofErr w:type="spellStart"/>
      <w:r>
        <w:rPr>
          <w:color w:val="auto"/>
          <w:lang w:val="en-US"/>
        </w:rPr>
        <w:t>thuật</w:t>
      </w:r>
      <w:proofErr w:type="spellEnd"/>
      <w:r>
        <w:rPr>
          <w:color w:val="auto"/>
          <w:lang w:val="en-US"/>
        </w:rPr>
        <w:t xml:space="preserve"> </w:t>
      </w:r>
      <w:proofErr w:type="spellStart"/>
      <w:r>
        <w:rPr>
          <w:color w:val="auto"/>
          <w:lang w:val="en-US"/>
        </w:rPr>
        <w:t>toán</w:t>
      </w:r>
      <w:proofErr w:type="spellEnd"/>
      <w:r>
        <w:rPr>
          <w:color w:val="auto"/>
          <w:lang w:val="en-US"/>
        </w:rPr>
        <w:t xml:space="preserve"> Logistic Regression </w:t>
      </w:r>
      <w:proofErr w:type="spellStart"/>
      <w:r>
        <w:rPr>
          <w:color w:val="auto"/>
          <w:lang w:val="en-US"/>
        </w:rPr>
        <w:t>huấn</w:t>
      </w:r>
      <w:proofErr w:type="spellEnd"/>
      <w:r>
        <w:rPr>
          <w:color w:val="auto"/>
          <w:lang w:val="en-US"/>
        </w:rPr>
        <w:t xml:space="preserve"> </w:t>
      </w:r>
      <w:proofErr w:type="spellStart"/>
      <w:r>
        <w:rPr>
          <w:color w:val="auto"/>
          <w:lang w:val="en-US"/>
        </w:rPr>
        <w:t>luyện</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healing </w:t>
      </w:r>
      <w:proofErr w:type="spellStart"/>
      <w:r>
        <w:rPr>
          <w:color w:val="auto"/>
          <w:lang w:val="en-US"/>
        </w:rPr>
        <w:t>thực</w:t>
      </w:r>
      <w:proofErr w:type="spellEnd"/>
      <w:r>
        <w:rPr>
          <w:color w:val="auto"/>
          <w:lang w:val="en-US"/>
        </w:rPr>
        <w:t xml:space="preserve"> </w:t>
      </w:r>
      <w:proofErr w:type="spellStart"/>
      <w:r>
        <w:rPr>
          <w:color w:val="auto"/>
          <w:lang w:val="en-US"/>
        </w:rPr>
        <w:t>tế</w:t>
      </w:r>
      <w:proofErr w:type="spellEnd"/>
      <w:r>
        <w:rPr>
          <w:color w:val="auto"/>
          <w:lang w:val="en-US"/>
        </w:rPr>
        <w:t xml:space="preserve">. So </w:t>
      </w:r>
      <w:proofErr w:type="spellStart"/>
      <w:r>
        <w:rPr>
          <w:color w:val="auto"/>
          <w:lang w:val="en-US"/>
        </w:rPr>
        <w:t>sánh</w:t>
      </w:r>
      <w:proofErr w:type="spellEnd"/>
      <w:r>
        <w:rPr>
          <w:color w:val="auto"/>
          <w:lang w:val="en-US"/>
        </w:rPr>
        <w:t xml:space="preserve"> </w:t>
      </w:r>
      <w:proofErr w:type="spellStart"/>
      <w:r>
        <w:rPr>
          <w:color w:val="auto"/>
          <w:lang w:val="en-US"/>
        </w:rPr>
        <w:t>với</w:t>
      </w:r>
      <w:proofErr w:type="spellEnd"/>
      <w:r>
        <w:rPr>
          <w:color w:val="auto"/>
          <w:lang w:val="en-US"/>
        </w:rPr>
        <w:t xml:space="preserve"> </w:t>
      </w:r>
      <w:proofErr w:type="spellStart"/>
      <w:r>
        <w:rPr>
          <w:color w:val="auto"/>
          <w:lang w:val="en-US"/>
        </w:rPr>
        <w:t>phương</w:t>
      </w:r>
      <w:proofErr w:type="spellEnd"/>
      <w:r>
        <w:rPr>
          <w:color w:val="auto"/>
          <w:lang w:val="en-US"/>
        </w:rPr>
        <w:t xml:space="preserve"> </w:t>
      </w:r>
      <w:proofErr w:type="spellStart"/>
      <w:r>
        <w:rPr>
          <w:color w:val="auto"/>
          <w:lang w:val="en-US"/>
        </w:rPr>
        <w:t>pháp</w:t>
      </w:r>
      <w:proofErr w:type="spellEnd"/>
      <w:r>
        <w:rPr>
          <w:color w:val="auto"/>
          <w:lang w:val="en-US"/>
        </w:rPr>
        <w:t xml:space="preserve"> SAW/AHP </w:t>
      </w:r>
      <w:proofErr w:type="spellStart"/>
      <w:r>
        <w:rPr>
          <w:color w:val="auto"/>
          <w:lang w:val="en-US"/>
        </w:rPr>
        <w:t>truyền</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trên</w:t>
      </w:r>
      <w:proofErr w:type="spellEnd"/>
      <w:r>
        <w:rPr>
          <w:color w:val="auto"/>
          <w:lang w:val="en-US"/>
        </w:rPr>
        <w:t xml:space="preserve"> 98 healing events </w:t>
      </w:r>
      <w:proofErr w:type="spellStart"/>
      <w:r>
        <w:rPr>
          <w:color w:val="auto"/>
          <w:lang w:val="en-US"/>
        </w:rPr>
        <w:t>sau</w:t>
      </w:r>
      <w:proofErr w:type="spellEnd"/>
      <w:r>
        <w:rPr>
          <w:color w:val="auto"/>
          <w:lang w:val="en-US"/>
        </w:rPr>
        <w:t xml:space="preserve"> </w:t>
      </w:r>
      <w:proofErr w:type="spellStart"/>
      <w:r>
        <w:rPr>
          <w:color w:val="auto"/>
          <w:lang w:val="en-US"/>
        </w:rPr>
        <w:t>khi</w:t>
      </w:r>
      <w:proofErr w:type="spellEnd"/>
      <w:r>
        <w:rPr>
          <w:color w:val="auto"/>
          <w:lang w:val="en-US"/>
        </w:rPr>
        <w:t xml:space="preserve"> </w:t>
      </w:r>
      <w:proofErr w:type="spellStart"/>
      <w:r>
        <w:rPr>
          <w:color w:val="auto"/>
          <w:lang w:val="en-US"/>
        </w:rPr>
        <w:t>huấn</w:t>
      </w:r>
      <w:proofErr w:type="spellEnd"/>
      <w:r>
        <w:rPr>
          <w:color w:val="auto"/>
          <w:lang w:val="en-US"/>
        </w:rPr>
        <w:t xml:space="preserve"> </w:t>
      </w:r>
      <w:proofErr w:type="spellStart"/>
      <w:r>
        <w:rPr>
          <w:color w:val="auto"/>
          <w:lang w:val="en-US"/>
        </w:rPr>
        <w:t>luyện</w:t>
      </w:r>
      <w:proofErr w:type="spellEnd"/>
      <w:r>
        <w:rPr>
          <w:color w:val="auto"/>
          <w:lang w:val="en-US"/>
        </w:rPr>
        <w:t xml:space="preserve">, Model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cải</w:t>
      </w:r>
      <w:proofErr w:type="spellEnd"/>
      <w:r>
        <w:rPr>
          <w:color w:val="auto"/>
          <w:lang w:val="en-US"/>
        </w:rPr>
        <w:t xml:space="preserve"> </w:t>
      </w:r>
      <w:proofErr w:type="spellStart"/>
      <w:r>
        <w:rPr>
          <w:color w:val="auto"/>
          <w:lang w:val="en-US"/>
        </w:rPr>
        <w:t>thiện</w:t>
      </w:r>
      <w:proofErr w:type="spellEnd"/>
      <w:r>
        <w:rPr>
          <w:color w:val="auto"/>
          <w:lang w:val="en-US"/>
        </w:rPr>
        <w:t xml:space="preserve"> score gap </w:t>
      </w:r>
      <w:proofErr w:type="spellStart"/>
      <w:r>
        <w:rPr>
          <w:color w:val="auto"/>
          <w:lang w:val="en-US"/>
        </w:rPr>
        <w:t>lên</w:t>
      </w:r>
      <w:proofErr w:type="spellEnd"/>
      <w:r>
        <w:rPr>
          <w:color w:val="auto"/>
          <w:lang w:val="en-US"/>
        </w:rPr>
        <w:t xml:space="preserve"> </w:t>
      </w:r>
      <w:r w:rsidR="00807819">
        <w:rPr>
          <w:color w:val="auto"/>
          <w:lang w:val="en-US"/>
        </w:rPr>
        <w:t>~</w:t>
      </w:r>
      <w:r>
        <w:rPr>
          <w:color w:val="auto"/>
          <w:lang w:val="en-US"/>
        </w:rPr>
        <w:t xml:space="preserve">14%, </w:t>
      </w:r>
      <w:proofErr w:type="spellStart"/>
      <w:r>
        <w:rPr>
          <w:color w:val="auto"/>
          <w:lang w:val="en-US"/>
        </w:rPr>
        <w:t>tăng</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lần</w:t>
      </w:r>
      <w:proofErr w:type="spellEnd"/>
      <w:r>
        <w:rPr>
          <w:color w:val="auto"/>
          <w:lang w:val="en-US"/>
        </w:rPr>
        <w:t xml:space="preserve"> AUTO_FIX </w:t>
      </w:r>
      <w:proofErr w:type="spellStart"/>
      <w:r>
        <w:rPr>
          <w:color w:val="auto"/>
          <w:lang w:val="en-US"/>
        </w:rPr>
        <w:t>từ</w:t>
      </w:r>
      <w:proofErr w:type="spellEnd"/>
      <w:r>
        <w:rPr>
          <w:color w:val="auto"/>
          <w:lang w:val="en-US"/>
        </w:rPr>
        <w:t xml:space="preserve"> 79 </w:t>
      </w:r>
      <w:proofErr w:type="spellStart"/>
      <w:r>
        <w:rPr>
          <w:color w:val="auto"/>
          <w:lang w:val="en-US"/>
        </w:rPr>
        <w:t>lên</w:t>
      </w:r>
      <w:proofErr w:type="spellEnd"/>
      <w:r>
        <w:rPr>
          <w:color w:val="auto"/>
          <w:lang w:val="en-US"/>
        </w:rPr>
        <w:t xml:space="preserve"> 92 </w:t>
      </w:r>
      <w:proofErr w:type="spellStart"/>
      <w:r>
        <w:rPr>
          <w:color w:val="auto"/>
          <w:lang w:val="en-US"/>
        </w:rPr>
        <w:t>trong</w:t>
      </w:r>
      <w:proofErr w:type="spellEnd"/>
      <w:r>
        <w:rPr>
          <w:color w:val="auto"/>
          <w:lang w:val="en-US"/>
        </w:rPr>
        <w:t xml:space="preserve"> </w:t>
      </w:r>
      <w:proofErr w:type="spellStart"/>
      <w:r>
        <w:rPr>
          <w:color w:val="auto"/>
          <w:lang w:val="en-US"/>
        </w:rPr>
        <w:t>khi</w:t>
      </w:r>
      <w:proofErr w:type="spellEnd"/>
      <w:r>
        <w:rPr>
          <w:color w:val="auto"/>
          <w:lang w:val="en-US"/>
        </w:rPr>
        <w:t xml:space="preserve"> SUGGEST </w:t>
      </w:r>
      <w:proofErr w:type="spellStart"/>
      <w:r>
        <w:rPr>
          <w:color w:val="auto"/>
          <w:lang w:val="en-US"/>
        </w:rPr>
        <w:t>giảm</w:t>
      </w:r>
      <w:proofErr w:type="spellEnd"/>
      <w:r>
        <w:rPr>
          <w:color w:val="auto"/>
          <w:lang w:val="en-US"/>
        </w:rPr>
        <w:t xml:space="preserve"> </w:t>
      </w:r>
      <w:proofErr w:type="spellStart"/>
      <w:r>
        <w:rPr>
          <w:color w:val="auto"/>
          <w:lang w:val="en-US"/>
        </w:rPr>
        <w:t>từ</w:t>
      </w:r>
      <w:proofErr w:type="spellEnd"/>
      <w:r>
        <w:rPr>
          <w:color w:val="auto"/>
          <w:lang w:val="en-US"/>
        </w:rPr>
        <w:t xml:space="preserve"> 19 </w:t>
      </w:r>
      <w:proofErr w:type="spellStart"/>
      <w:r>
        <w:rPr>
          <w:color w:val="auto"/>
          <w:lang w:val="en-US"/>
        </w:rPr>
        <w:t>xuống</w:t>
      </w:r>
      <w:proofErr w:type="spellEnd"/>
      <w:r>
        <w:rPr>
          <w:color w:val="auto"/>
          <w:lang w:val="en-US"/>
        </w:rPr>
        <w:t xml:space="preserve"> 6, </w:t>
      </w:r>
      <w:proofErr w:type="spellStart"/>
      <w:r>
        <w:rPr>
          <w:color w:val="auto"/>
          <w:lang w:val="en-US"/>
        </w:rPr>
        <w:t>đồng</w:t>
      </w:r>
      <w:proofErr w:type="spellEnd"/>
      <w:r>
        <w:rPr>
          <w:color w:val="auto"/>
          <w:lang w:val="en-US"/>
        </w:rPr>
        <w:t xml:space="preserve"> </w:t>
      </w:r>
      <w:proofErr w:type="spellStart"/>
      <w:r>
        <w:rPr>
          <w:color w:val="auto"/>
          <w:lang w:val="en-US"/>
        </w:rPr>
        <w:t>thời</w:t>
      </w:r>
      <w:proofErr w:type="spellEnd"/>
      <w:r>
        <w:rPr>
          <w:color w:val="auto"/>
          <w:lang w:val="en-US"/>
        </w:rPr>
        <w:t xml:space="preserve"> </w:t>
      </w:r>
      <w:proofErr w:type="spellStart"/>
      <w:r>
        <w:rPr>
          <w:color w:val="auto"/>
          <w:lang w:val="en-US"/>
        </w:rPr>
        <w:t>đạt</w:t>
      </w:r>
      <w:proofErr w:type="spellEnd"/>
      <w:r>
        <w:rPr>
          <w:color w:val="auto"/>
          <w:lang w:val="en-US"/>
        </w:rPr>
        <w:t xml:space="preserve"> Top-1 Success Rate 100%. </w:t>
      </w:r>
      <w:proofErr w:type="spellStart"/>
      <w:r>
        <w:rPr>
          <w:color w:val="auto"/>
          <w:lang w:val="en-US"/>
        </w:rPr>
        <w:t>Kiến</w:t>
      </w:r>
      <w:proofErr w:type="spellEnd"/>
      <w:r>
        <w:rPr>
          <w:color w:val="auto"/>
          <w:lang w:val="en-US"/>
        </w:rPr>
        <w:t xml:space="preserve"> </w:t>
      </w:r>
      <w:proofErr w:type="spellStart"/>
      <w:r>
        <w:rPr>
          <w:color w:val="auto"/>
          <w:lang w:val="en-US"/>
        </w:rPr>
        <w:t>trúc</w:t>
      </w:r>
      <w:proofErr w:type="spellEnd"/>
      <w:r>
        <w:rPr>
          <w:color w:val="auto"/>
          <w:lang w:val="en-US"/>
        </w:rPr>
        <w:t xml:space="preserve"> </w:t>
      </w:r>
      <w:proofErr w:type="spellStart"/>
      <w:r>
        <w:rPr>
          <w:color w:val="auto"/>
          <w:lang w:val="en-US"/>
        </w:rPr>
        <w:t>gồm</w:t>
      </w:r>
      <w:proofErr w:type="spellEnd"/>
      <w:r>
        <w:rPr>
          <w:color w:val="auto"/>
          <w:lang w:val="en-US"/>
        </w:rPr>
        <w:t xml:space="preserve"> 5 module: Exception Interceptor, Snapshot Store, Similarity Engine, Candidate Ranker </w:t>
      </w:r>
      <w:proofErr w:type="spellStart"/>
      <w:r>
        <w:rPr>
          <w:color w:val="auto"/>
          <w:lang w:val="en-US"/>
        </w:rPr>
        <w:t>và</w:t>
      </w:r>
      <w:proofErr w:type="spellEnd"/>
      <w:r>
        <w:rPr>
          <w:color w:val="auto"/>
          <w:lang w:val="en-US"/>
        </w:rPr>
        <w:t xml:space="preserve"> Knowledge Base.</w:t>
      </w:r>
    </w:p>
    <w:p w14:paraId="64DF628A" w14:textId="77777777" w:rsidR="00645374" w:rsidRDefault="00000000">
      <w:pPr>
        <w:pStyle w:val="Style1"/>
        <w:rPr>
          <w:color w:val="auto"/>
        </w:rPr>
      </w:pP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chứng</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web </w:t>
      </w:r>
      <w:proofErr w:type="spellStart"/>
      <w:r>
        <w:rPr>
          <w:color w:val="auto"/>
          <w:lang w:val="en-US"/>
        </w:rPr>
        <w:t>thương</w:t>
      </w:r>
      <w:proofErr w:type="spellEnd"/>
      <w:r>
        <w:rPr>
          <w:color w:val="auto"/>
          <w:lang w:val="en-US"/>
        </w:rPr>
        <w:t xml:space="preserve"> </w:t>
      </w:r>
      <w:proofErr w:type="spellStart"/>
      <w:r>
        <w:rPr>
          <w:color w:val="auto"/>
          <w:lang w:val="en-US"/>
        </w:rPr>
        <w:t>mại</w:t>
      </w:r>
      <w:proofErr w:type="spellEnd"/>
      <w:r>
        <w:rPr>
          <w:color w:val="auto"/>
          <w:lang w:val="en-US"/>
        </w:rPr>
        <w:t xml:space="preserve"> </w:t>
      </w:r>
      <w:proofErr w:type="spellStart"/>
      <w:r>
        <w:rPr>
          <w:color w:val="auto"/>
          <w:lang w:val="en-US"/>
        </w:rPr>
        <w:t>điện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nghiệm</w:t>
      </w:r>
      <w:proofErr w:type="spellEnd"/>
      <w:r>
        <w:rPr>
          <w:color w:val="auto"/>
          <w:lang w:val="en-US"/>
        </w:rPr>
        <w:t xml:space="preserve"> </w:t>
      </w:r>
      <w:proofErr w:type="spellStart"/>
      <w:r>
        <w:rPr>
          <w:color w:val="auto"/>
          <w:lang w:val="en-US"/>
        </w:rPr>
        <w:t>với</w:t>
      </w:r>
      <w:proofErr w:type="spellEnd"/>
      <w:r>
        <w:rPr>
          <w:color w:val="auto"/>
          <w:lang w:val="en-US"/>
        </w:rPr>
        <w:t xml:space="preserve"> 198 healing events qua 10 </w:t>
      </w:r>
      <w:proofErr w:type="spellStart"/>
      <w:r>
        <w:rPr>
          <w:color w:val="auto"/>
          <w:lang w:val="en-US"/>
        </w:rPr>
        <w:t>phiên</w:t>
      </w:r>
      <w:proofErr w:type="spellEnd"/>
      <w:r>
        <w:rPr>
          <w:color w:val="auto"/>
          <w:lang w:val="en-US"/>
        </w:rPr>
        <w:t xml:space="preserve"> </w:t>
      </w:r>
      <w:proofErr w:type="spellStart"/>
      <w:r>
        <w:rPr>
          <w:color w:val="auto"/>
          <w:lang w:val="en-US"/>
        </w:rPr>
        <w:t>bản</w:t>
      </w:r>
      <w:proofErr w:type="spellEnd"/>
      <w:r>
        <w:rPr>
          <w:color w:val="auto"/>
          <w:lang w:val="en-US"/>
        </w:rPr>
        <w:t xml:space="preserve"> mutation UI. So </w:t>
      </w:r>
      <w:proofErr w:type="spellStart"/>
      <w:r>
        <w:rPr>
          <w:color w:val="auto"/>
          <w:lang w:val="en-US"/>
        </w:rPr>
        <w:t>sánh</w:t>
      </w:r>
      <w:proofErr w:type="spellEnd"/>
      <w:r>
        <w:rPr>
          <w:color w:val="auto"/>
          <w:lang w:val="en-US"/>
        </w:rPr>
        <w:t xml:space="preserve"> </w:t>
      </w:r>
      <w:proofErr w:type="spellStart"/>
      <w:r>
        <w:rPr>
          <w:color w:val="auto"/>
          <w:lang w:val="en-US"/>
        </w:rPr>
        <w:t>mô</w:t>
      </w:r>
      <w:proofErr w:type="spellEnd"/>
      <w:r>
        <w:rPr>
          <w:color w:val="auto"/>
          <w:lang w:val="en-US"/>
        </w:rPr>
        <w:t xml:space="preserve"> </w:t>
      </w:r>
      <w:proofErr w:type="spellStart"/>
      <w:r>
        <w:rPr>
          <w:color w:val="auto"/>
          <w:lang w:val="en-US"/>
        </w:rPr>
        <w:t>hình</w:t>
      </w:r>
      <w:proofErr w:type="spellEnd"/>
      <w:r>
        <w:rPr>
          <w:color w:val="auto"/>
          <w:lang w:val="en-US"/>
        </w:rPr>
        <w:t xml:space="preserve"> 5 </w:t>
      </w:r>
      <w:proofErr w:type="spellStart"/>
      <w:r>
        <w:rPr>
          <w:color w:val="auto"/>
          <w:lang w:val="en-US"/>
        </w:rPr>
        <w:t>chiều</w:t>
      </w:r>
      <w:proofErr w:type="spellEnd"/>
      <w:r>
        <w:rPr>
          <w:color w:val="auto"/>
          <w:lang w:val="en-US"/>
        </w:rPr>
        <w:t xml:space="preserve"> </w:t>
      </w:r>
      <w:proofErr w:type="spellStart"/>
      <w:r>
        <w:rPr>
          <w:color w:val="auto"/>
          <w:lang w:val="en-US"/>
        </w:rPr>
        <w:t>với</w:t>
      </w:r>
      <w:proofErr w:type="spellEnd"/>
      <w:r>
        <w:rPr>
          <w:color w:val="auto"/>
          <w:lang w:val="en-US"/>
        </w:rPr>
        <w:t xml:space="preserve"> </w:t>
      </w:r>
      <w:proofErr w:type="spellStart"/>
      <w:r>
        <w:rPr>
          <w:color w:val="auto"/>
          <w:lang w:val="en-US"/>
        </w:rPr>
        <w:t>mô</w:t>
      </w:r>
      <w:proofErr w:type="spellEnd"/>
      <w:r>
        <w:rPr>
          <w:color w:val="auto"/>
          <w:lang w:val="en-US"/>
        </w:rPr>
        <w:t xml:space="preserve"> </w:t>
      </w:r>
      <w:proofErr w:type="spellStart"/>
      <w:r>
        <w:rPr>
          <w:color w:val="auto"/>
          <w:lang w:val="en-US"/>
        </w:rPr>
        <w:t>hình</w:t>
      </w:r>
      <w:proofErr w:type="spellEnd"/>
      <w:r>
        <w:rPr>
          <w:color w:val="auto"/>
          <w:lang w:val="en-US"/>
        </w:rPr>
        <w:t xml:space="preserve"> 3 </w:t>
      </w:r>
      <w:proofErr w:type="spellStart"/>
      <w:r>
        <w:rPr>
          <w:color w:val="auto"/>
          <w:lang w:val="en-US"/>
        </w:rPr>
        <w:t>chiều</w:t>
      </w:r>
      <w:proofErr w:type="spellEnd"/>
      <w:r>
        <w:rPr>
          <w:color w:val="auto"/>
          <w:lang w:val="en-US"/>
        </w:rPr>
        <w:t xml:space="preserve"> (</w:t>
      </w:r>
      <w:proofErr w:type="spellStart"/>
      <w:r>
        <w:rPr>
          <w:color w:val="auto"/>
          <w:lang w:val="en-US"/>
        </w:rPr>
        <w:t>bỏ</w:t>
      </w:r>
      <w:proofErr w:type="spellEnd"/>
      <w:r>
        <w:rPr>
          <w:color w:val="auto"/>
          <w:lang w:val="en-US"/>
        </w:rPr>
        <w:t xml:space="preserve"> Visual </w:t>
      </w:r>
      <w:proofErr w:type="spellStart"/>
      <w:r>
        <w:rPr>
          <w:color w:val="auto"/>
          <w:lang w:val="en-US"/>
        </w:rPr>
        <w:t>và</w:t>
      </w:r>
      <w:proofErr w:type="spellEnd"/>
      <w:r>
        <w:rPr>
          <w:color w:val="auto"/>
          <w:lang w:val="en-US"/>
        </w:rPr>
        <w:t xml:space="preserve"> Context) </w:t>
      </w:r>
      <w:proofErr w:type="spellStart"/>
      <w:r>
        <w:rPr>
          <w:color w:val="auto"/>
          <w:lang w:val="en-US"/>
        </w:rPr>
        <w:t>trên</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bộ</w:t>
      </w:r>
      <w:proofErr w:type="spellEnd"/>
      <w:r>
        <w:rPr>
          <w:color w:val="auto"/>
          <w:lang w:val="en-US"/>
        </w:rPr>
        <w:t xml:space="preserve"> 198 events </w:t>
      </w:r>
      <w:proofErr w:type="spellStart"/>
      <w:r>
        <w:rPr>
          <w:color w:val="auto"/>
          <w:lang w:val="en-US"/>
        </w:rPr>
        <w:t>cho</w:t>
      </w:r>
      <w:proofErr w:type="spellEnd"/>
      <w:r>
        <w:rPr>
          <w:color w:val="auto"/>
          <w:lang w:val="en-US"/>
        </w:rPr>
        <w:t xml:space="preserve"> </w:t>
      </w:r>
      <w:proofErr w:type="spellStart"/>
      <w:r>
        <w:rPr>
          <w:color w:val="auto"/>
          <w:lang w:val="en-US"/>
        </w:rPr>
        <w:t>thấy</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5 </w:t>
      </w:r>
      <w:proofErr w:type="spellStart"/>
      <w:r>
        <w:rPr>
          <w:color w:val="auto"/>
          <w:lang w:val="en-US"/>
        </w:rPr>
        <w:t>chiều</w:t>
      </w:r>
      <w:proofErr w:type="spellEnd"/>
      <w:r>
        <w:rPr>
          <w:color w:val="auto"/>
          <w:lang w:val="en-US"/>
        </w:rPr>
        <w:t xml:space="preserve"> </w:t>
      </w:r>
      <w:proofErr w:type="spellStart"/>
      <w:r>
        <w:rPr>
          <w:color w:val="auto"/>
          <w:lang w:val="en-US"/>
        </w:rPr>
        <w:t>đạt</w:t>
      </w:r>
      <w:proofErr w:type="spellEnd"/>
      <w:r>
        <w:rPr>
          <w:color w:val="auto"/>
          <w:lang w:val="en-US"/>
        </w:rPr>
        <w:t xml:space="preserve"> accuracy 100% </w:t>
      </w:r>
      <w:proofErr w:type="spellStart"/>
      <w:r>
        <w:rPr>
          <w:color w:val="auto"/>
          <w:lang w:val="en-US"/>
        </w:rPr>
        <w:t>trong</w:t>
      </w:r>
      <w:proofErr w:type="spellEnd"/>
      <w:r>
        <w:rPr>
          <w:color w:val="auto"/>
          <w:lang w:val="en-US"/>
        </w:rPr>
        <w:t xml:space="preserve"> </w:t>
      </w:r>
      <w:proofErr w:type="spellStart"/>
      <w:r>
        <w:rPr>
          <w:color w:val="auto"/>
          <w:lang w:val="en-US"/>
        </w:rPr>
        <w:t>khi</w:t>
      </w:r>
      <w:proofErr w:type="spellEnd"/>
      <w:r>
        <w:rPr>
          <w:color w:val="auto"/>
          <w:lang w:val="en-US"/>
        </w:rPr>
        <w:t xml:space="preserve"> 3 </w:t>
      </w:r>
      <w:proofErr w:type="spellStart"/>
      <w:r>
        <w:rPr>
          <w:color w:val="auto"/>
          <w:lang w:val="en-US"/>
        </w:rPr>
        <w:t>chiều</w:t>
      </w:r>
      <w:proofErr w:type="spellEnd"/>
      <w:r>
        <w:rPr>
          <w:color w:val="auto"/>
          <w:lang w:val="en-US"/>
        </w:rPr>
        <w:t xml:space="preserve"> </w:t>
      </w:r>
      <w:proofErr w:type="spellStart"/>
      <w:r>
        <w:rPr>
          <w:color w:val="auto"/>
          <w:lang w:val="en-US"/>
        </w:rPr>
        <w:t>chỉ</w:t>
      </w:r>
      <w:proofErr w:type="spellEnd"/>
      <w:r>
        <w:rPr>
          <w:color w:val="auto"/>
          <w:lang w:val="en-US"/>
        </w:rPr>
        <w:t xml:space="preserve"> </w:t>
      </w:r>
      <w:proofErr w:type="spellStart"/>
      <w:r>
        <w:rPr>
          <w:color w:val="auto"/>
          <w:lang w:val="en-US"/>
        </w:rPr>
        <w:t>đạt</w:t>
      </w:r>
      <w:proofErr w:type="spellEnd"/>
      <w:r>
        <w:rPr>
          <w:color w:val="auto"/>
          <w:lang w:val="en-US"/>
        </w:rPr>
        <w:t xml:space="preserve"> 98.48% (3 events heal </w:t>
      </w:r>
      <w:proofErr w:type="spellStart"/>
      <w:r>
        <w:rPr>
          <w:color w:val="auto"/>
          <w:lang w:val="en-US"/>
        </w:rPr>
        <w:t>sai</w:t>
      </w:r>
      <w:proofErr w:type="spellEnd"/>
      <w:r>
        <w:rPr>
          <w:color w:val="auto"/>
          <w:lang w:val="en-US"/>
        </w:rPr>
        <w:t xml:space="preserve">). </w:t>
      </w:r>
      <w:proofErr w:type="spellStart"/>
      <w:r>
        <w:rPr>
          <w:color w:val="auto"/>
          <w:lang w:val="en-US"/>
        </w:rPr>
        <w:t>Kết</w:t>
      </w:r>
      <w:proofErr w:type="spellEnd"/>
      <w:r>
        <w:rPr>
          <w:color w:val="auto"/>
          <w:lang w:val="en-US"/>
        </w:rPr>
        <w:t xml:space="preserve"> </w:t>
      </w:r>
      <w:proofErr w:type="spellStart"/>
      <w:r>
        <w:rPr>
          <w:color w:val="auto"/>
          <w:lang w:val="en-US"/>
        </w:rPr>
        <w:t>quả</w:t>
      </w:r>
      <w:proofErr w:type="spellEnd"/>
      <w:r>
        <w:rPr>
          <w:color w:val="auto"/>
          <w:lang w:val="en-US"/>
        </w:rPr>
        <w:t xml:space="preserve"> </w:t>
      </w:r>
      <w:proofErr w:type="spellStart"/>
      <w:r>
        <w:rPr>
          <w:color w:val="auto"/>
          <w:lang w:val="en-US"/>
        </w:rPr>
        <w:t>khẳng</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tầm</w:t>
      </w:r>
      <w:proofErr w:type="spellEnd"/>
      <w:r>
        <w:rPr>
          <w:color w:val="auto"/>
          <w:lang w:val="en-US"/>
        </w:rPr>
        <w:t xml:space="preserve"> </w:t>
      </w:r>
      <w:proofErr w:type="spellStart"/>
      <w:r>
        <w:rPr>
          <w:color w:val="auto"/>
          <w:lang w:val="en-US"/>
        </w:rPr>
        <w:t>quan</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của</w:t>
      </w:r>
      <w:proofErr w:type="spellEnd"/>
      <w:r>
        <w:rPr>
          <w:color w:val="auto"/>
          <w:lang w:val="en-US"/>
        </w:rPr>
        <w:t xml:space="preserve"> </w:t>
      </w:r>
      <w:proofErr w:type="spellStart"/>
      <w:r>
        <w:rPr>
          <w:color w:val="auto"/>
          <w:lang w:val="en-US"/>
        </w:rPr>
        <w:t>thông</w:t>
      </w:r>
      <w:proofErr w:type="spellEnd"/>
      <w:r>
        <w:rPr>
          <w:color w:val="auto"/>
          <w:lang w:val="en-US"/>
        </w:rPr>
        <w:t xml:space="preserve"> tin </w:t>
      </w:r>
      <w:proofErr w:type="spellStart"/>
      <w:r>
        <w:rPr>
          <w:color w:val="auto"/>
          <w:lang w:val="en-US"/>
        </w:rPr>
        <w:t>trực</w:t>
      </w:r>
      <w:proofErr w:type="spellEnd"/>
      <w:r>
        <w:rPr>
          <w:color w:val="auto"/>
          <w:lang w:val="en-US"/>
        </w:rPr>
        <w:t xml:space="preserve"> </w:t>
      </w:r>
      <w:proofErr w:type="spellStart"/>
      <w:r>
        <w:rPr>
          <w:color w:val="auto"/>
          <w:lang w:val="en-US"/>
        </w:rPr>
        <w:t>quan</w:t>
      </w:r>
      <w:proofErr w:type="spellEnd"/>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ngữ</w:t>
      </w:r>
      <w:proofErr w:type="spellEnd"/>
      <w:r>
        <w:rPr>
          <w:color w:val="auto"/>
          <w:lang w:val="en-US"/>
        </w:rPr>
        <w:t xml:space="preserve"> </w:t>
      </w:r>
      <w:proofErr w:type="spellStart"/>
      <w:r>
        <w:rPr>
          <w:color w:val="auto"/>
          <w:lang w:val="en-US"/>
        </w:rPr>
        <w:t>cảnh</w:t>
      </w:r>
      <w:proofErr w:type="spellEnd"/>
      <w:r>
        <w:rPr>
          <w:color w:val="auto"/>
          <w:lang w:val="en-US"/>
        </w:rPr>
        <w:t xml:space="preserve"> </w:t>
      </w:r>
      <w:proofErr w:type="spellStart"/>
      <w:r>
        <w:rPr>
          <w:color w:val="auto"/>
          <w:lang w:val="en-US"/>
        </w:rPr>
        <w:t>trong</w:t>
      </w:r>
      <w:proofErr w:type="spellEnd"/>
      <w:r>
        <w:rPr>
          <w:color w:val="auto"/>
          <w:lang w:val="en-US"/>
        </w:rPr>
        <w:t xml:space="preserve"> </w:t>
      </w:r>
      <w:proofErr w:type="spellStart"/>
      <w:r>
        <w:rPr>
          <w:color w:val="auto"/>
          <w:lang w:val="en-US"/>
        </w:rPr>
        <w:t>việc</w:t>
      </w:r>
      <w:proofErr w:type="spellEnd"/>
      <w:r>
        <w:rPr>
          <w:color w:val="auto"/>
          <w:lang w:val="en-US"/>
        </w:rPr>
        <w:t xml:space="preserve"> </w:t>
      </w:r>
      <w:proofErr w:type="spellStart"/>
      <w:r>
        <w:rPr>
          <w:color w:val="auto"/>
          <w:lang w:val="en-US"/>
        </w:rPr>
        <w:t>nhận</w:t>
      </w:r>
      <w:proofErr w:type="spellEnd"/>
      <w:r>
        <w:rPr>
          <w:color w:val="auto"/>
          <w:lang w:val="en-US"/>
        </w:rPr>
        <w:t xml:space="preserve"> </w:t>
      </w:r>
      <w:proofErr w:type="spellStart"/>
      <w:r>
        <w:rPr>
          <w:color w:val="auto"/>
          <w:lang w:val="en-US"/>
        </w:rPr>
        <w:t>diện</w:t>
      </w:r>
      <w:proofErr w:type="spellEnd"/>
      <w:r>
        <w:rPr>
          <w:color w:val="auto"/>
          <w:lang w:val="en-US"/>
        </w:rPr>
        <w:t xml:space="preserve"> </w:t>
      </w:r>
      <w:proofErr w:type="spellStart"/>
      <w:r>
        <w:rPr>
          <w:color w:val="auto"/>
          <w:lang w:val="en-US"/>
        </w:rPr>
        <w:t>phần</w:t>
      </w:r>
      <w:proofErr w:type="spellEnd"/>
      <w:r>
        <w:rPr>
          <w:color w:val="auto"/>
          <w:lang w:val="en-US"/>
        </w:rPr>
        <w:t xml:space="preserve"> </w:t>
      </w:r>
      <w:proofErr w:type="spellStart"/>
      <w:r>
        <w:rPr>
          <w:color w:val="auto"/>
          <w:lang w:val="en-US"/>
        </w:rPr>
        <w:t>tử</w:t>
      </w:r>
      <w:proofErr w:type="spellEnd"/>
      <w:r>
        <w:rPr>
          <w:color w:val="auto"/>
          <w:lang w:val="en-US"/>
        </w:rPr>
        <w:t>.</w:t>
      </w:r>
    </w:p>
    <w:p w14:paraId="68D422CB" w14:textId="77777777" w:rsidR="00645374" w:rsidRDefault="00000000">
      <w:pPr>
        <w:pStyle w:val="Style1"/>
        <w:rPr>
          <w:color w:val="auto"/>
        </w:rPr>
      </w:pPr>
      <w:r>
        <w:rPr>
          <w:color w:val="auto"/>
        </w:rPr>
        <w:t>Hạn chế của hệ thống: hiện tại, hệ thống chỉ được triển khai trên 1 ứng dụng demo đơn lẻ với dữ liệu nhỏ chưa có tính khái quát sang ứng dụng thực tế khác. Các kết quả nghiên cứu chỉ dựa trên dữ liệu thu thập được trên ứng dụng demo này.</w:t>
      </w:r>
    </w:p>
    <w:p w14:paraId="2D47BDB5" w14:textId="77777777" w:rsidR="00645374" w:rsidRDefault="00000000">
      <w:pPr>
        <w:spacing w:after="0" w:line="240" w:lineRule="auto"/>
        <w:rPr>
          <w:color w:val="auto"/>
          <w:lang w:val="vi-VN"/>
        </w:rPr>
      </w:pPr>
      <w:r>
        <w:rPr>
          <w:color w:val="auto"/>
        </w:rPr>
        <w:br w:type="page"/>
      </w:r>
    </w:p>
    <w:p w14:paraId="34459B2D" w14:textId="77777777" w:rsidR="00645374" w:rsidRDefault="00000000">
      <w:pPr>
        <w:pStyle w:val="Style1"/>
        <w:ind w:firstLine="0"/>
        <w:jc w:val="center"/>
        <w:rPr>
          <w:b/>
          <w:bCs/>
          <w:color w:val="auto"/>
        </w:rPr>
      </w:pPr>
      <w:r>
        <w:rPr>
          <w:b/>
          <w:bCs/>
          <w:color w:val="auto"/>
        </w:rPr>
        <w:lastRenderedPageBreak/>
        <w:t>DANH MỤC CÁC CHỮ VIẾT TẮT</w:t>
      </w:r>
    </w:p>
    <w:tbl>
      <w:tblPr>
        <w:tblStyle w:val="LightGrid"/>
        <w:tblW w:w="0" w:type="auto"/>
        <w:tblLook w:val="04A0" w:firstRow="1" w:lastRow="0" w:firstColumn="1" w:lastColumn="0" w:noHBand="0" w:noVBand="1"/>
      </w:tblPr>
      <w:tblGrid>
        <w:gridCol w:w="3190"/>
        <w:gridCol w:w="6132"/>
      </w:tblGrid>
      <w:tr w:rsidR="00645374" w14:paraId="1F5524A6"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90" w:type="dxa"/>
            <w:shd w:val="clear" w:color="auto" w:fill="F2F2F2" w:themeFill="background1" w:themeFillShade="F2"/>
          </w:tcPr>
          <w:p w14:paraId="6D5EDFB1"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Viết tắt</w:t>
            </w:r>
          </w:p>
        </w:tc>
        <w:tc>
          <w:tcPr>
            <w:tcW w:w="6132" w:type="dxa"/>
            <w:shd w:val="clear" w:color="auto" w:fill="F2F2F2" w:themeFill="background1" w:themeFillShade="F2"/>
          </w:tcPr>
          <w:p w14:paraId="6BB87B0A"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auto"/>
                <w:szCs w:val="20"/>
              </w:rPr>
            </w:pPr>
            <w:r>
              <w:rPr>
                <w:rFonts w:eastAsiaTheme="majorEastAsia" w:cstheme="majorBidi"/>
                <w:color w:val="auto"/>
                <w:szCs w:val="20"/>
              </w:rPr>
              <w:t>Nghĩa đầy đủ</w:t>
            </w:r>
          </w:p>
        </w:tc>
      </w:tr>
      <w:tr w:rsidR="00645374" w14:paraId="4F8C2418"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206BAB14"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AI</w:t>
            </w:r>
          </w:p>
        </w:tc>
        <w:tc>
          <w:tcPr>
            <w:tcW w:w="6132" w:type="dxa"/>
          </w:tcPr>
          <w:p w14:paraId="5D8EEFA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Artificial Intelligence - Trí tuệ nhân tạo</w:t>
            </w:r>
          </w:p>
        </w:tc>
      </w:tr>
      <w:tr w:rsidR="00645374" w14:paraId="33C0A90C"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4E518B6D"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AHP</w:t>
            </w:r>
          </w:p>
        </w:tc>
        <w:tc>
          <w:tcPr>
            <w:tcW w:w="6132" w:type="dxa"/>
          </w:tcPr>
          <w:p w14:paraId="295EC53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Analytic Hierarchy Process - Phân tích thứ bậc</w:t>
            </w:r>
          </w:p>
        </w:tc>
      </w:tr>
      <w:tr w:rsidR="00645374" w14:paraId="63CF884F"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0121F194"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API</w:t>
            </w:r>
          </w:p>
        </w:tc>
        <w:tc>
          <w:tcPr>
            <w:tcW w:w="6132" w:type="dxa"/>
          </w:tcPr>
          <w:p w14:paraId="0E3D616F"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Application Programming Interface - Giao diện lập trình ứng dụng</w:t>
            </w:r>
          </w:p>
        </w:tc>
      </w:tr>
      <w:tr w:rsidR="00645374" w14:paraId="605D737F"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2BAD31C1"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DOM</w:t>
            </w:r>
          </w:p>
        </w:tc>
        <w:tc>
          <w:tcPr>
            <w:tcW w:w="6132" w:type="dxa"/>
          </w:tcPr>
          <w:p w14:paraId="2E5A7C4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Document Object Model - Mô hình đối tượng tài liệu</w:t>
            </w:r>
          </w:p>
        </w:tc>
      </w:tr>
      <w:tr w:rsidR="00645374" w14:paraId="49878B2C"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7C24BD94"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JSX</w:t>
            </w:r>
          </w:p>
        </w:tc>
        <w:tc>
          <w:tcPr>
            <w:tcW w:w="6132" w:type="dxa"/>
          </w:tcPr>
          <w:p w14:paraId="2889CCE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JavaScript XML - Cú pháp mở rộng JavaScript trong React</w:t>
            </w:r>
          </w:p>
        </w:tc>
      </w:tr>
      <w:tr w:rsidR="00645374" w14:paraId="54762BFF"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6FF2E01D"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HTML</w:t>
            </w:r>
          </w:p>
        </w:tc>
        <w:tc>
          <w:tcPr>
            <w:tcW w:w="6132" w:type="dxa"/>
          </w:tcPr>
          <w:p w14:paraId="538C9D2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HyperText Markup Language - Ngôn ngữ đánh dấu siêu văn bản</w:t>
            </w:r>
          </w:p>
        </w:tc>
      </w:tr>
      <w:tr w:rsidR="00645374" w14:paraId="1EC1E46A"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5482CA60"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SAW</w:t>
            </w:r>
          </w:p>
        </w:tc>
        <w:tc>
          <w:tcPr>
            <w:tcW w:w="6132" w:type="dxa"/>
          </w:tcPr>
          <w:p w14:paraId="389A9E9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Simple Additive Weighting - Tổng hợp tuyến tính có trọng số</w:t>
            </w:r>
          </w:p>
        </w:tc>
      </w:tr>
      <w:tr w:rsidR="00645374" w14:paraId="5989D45C"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0F6471C8"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KB</w:t>
            </w:r>
          </w:p>
        </w:tc>
        <w:tc>
          <w:tcPr>
            <w:tcW w:w="6132" w:type="dxa"/>
          </w:tcPr>
          <w:p w14:paraId="1B6DACC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Knowledge Base - Cơ sở tri thức</w:t>
            </w:r>
          </w:p>
        </w:tc>
      </w:tr>
      <w:tr w:rsidR="00645374" w14:paraId="49FA5192"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17A4C29D"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LR</w:t>
            </w:r>
          </w:p>
        </w:tc>
        <w:tc>
          <w:tcPr>
            <w:tcW w:w="6132" w:type="dxa"/>
          </w:tcPr>
          <w:p w14:paraId="26CAB7CF"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Logistic Regression - Hồi quy Logistic</w:t>
            </w:r>
          </w:p>
        </w:tc>
      </w:tr>
      <w:tr w:rsidR="00645374" w14:paraId="17F766E3"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231831EC"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ML</w:t>
            </w:r>
          </w:p>
        </w:tc>
        <w:tc>
          <w:tcPr>
            <w:tcW w:w="6132" w:type="dxa"/>
          </w:tcPr>
          <w:p w14:paraId="723FE314"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Machine Learning - Học máy</w:t>
            </w:r>
          </w:p>
        </w:tc>
      </w:tr>
      <w:tr w:rsidR="00645374" w14:paraId="27BD8BA9"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0932C63E"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SQLite</w:t>
            </w:r>
          </w:p>
        </w:tc>
        <w:tc>
          <w:tcPr>
            <w:tcW w:w="6132" w:type="dxa"/>
          </w:tcPr>
          <w:p w14:paraId="7BEBFFB4"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Lightweight Relational Database (dạng file)</w:t>
            </w:r>
          </w:p>
        </w:tc>
      </w:tr>
      <w:tr w:rsidR="00645374" w14:paraId="7567A6A2"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2DA3A232"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ROC-AUC</w:t>
            </w:r>
          </w:p>
        </w:tc>
        <w:tc>
          <w:tcPr>
            <w:tcW w:w="6132" w:type="dxa"/>
          </w:tcPr>
          <w:p w14:paraId="79921CCC"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Receiver Operating Characteristic - Area Under Curve - Đường cong đặc tính hoạt động – Diện tích dưới đường cong</w:t>
            </w:r>
          </w:p>
        </w:tc>
      </w:tr>
      <w:tr w:rsidR="00645374" w14:paraId="25E8BCDA"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24707DAE"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UI</w:t>
            </w:r>
          </w:p>
        </w:tc>
        <w:tc>
          <w:tcPr>
            <w:tcW w:w="6132" w:type="dxa"/>
          </w:tcPr>
          <w:p w14:paraId="0A92343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User Interface - Giao diện người dùng</w:t>
            </w:r>
          </w:p>
        </w:tc>
      </w:tr>
      <w:tr w:rsidR="00645374" w14:paraId="6E8F8786"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6CA1BF80"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Xpath</w:t>
            </w:r>
          </w:p>
        </w:tc>
        <w:tc>
          <w:tcPr>
            <w:tcW w:w="6132" w:type="dxa"/>
          </w:tcPr>
          <w:p w14:paraId="143C763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rPr>
            </w:pPr>
            <w:r>
              <w:rPr>
                <w:rFonts w:eastAsiaTheme="minorEastAsia"/>
                <w:color w:val="auto"/>
                <w:szCs w:val="26"/>
              </w:rPr>
              <w:t>XML Path Language - Ngôn ngữ định vị phần tử XML/HTML</w:t>
            </w:r>
          </w:p>
        </w:tc>
      </w:tr>
      <w:tr w:rsidR="00645374" w14:paraId="7457ADF8"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134F0955"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CI/CD</w:t>
            </w:r>
          </w:p>
        </w:tc>
        <w:tc>
          <w:tcPr>
            <w:tcW w:w="6132" w:type="dxa"/>
          </w:tcPr>
          <w:p w14:paraId="5A25B9D9" w14:textId="77777777" w:rsidR="00645374" w:rsidRDefault="00000000">
            <w:pPr>
              <w:spacing w:line="273"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 xml:space="preserve">Continuous Integration/Continuous Deployment </w:t>
            </w:r>
            <w:r>
              <w:rPr>
                <w:rFonts w:eastAsiaTheme="minorEastAsia"/>
                <w:color w:val="auto"/>
                <w:szCs w:val="26"/>
                <w:lang w:val="vi-VN"/>
              </w:rPr>
              <w:t>-</w:t>
            </w:r>
            <w:r>
              <w:rPr>
                <w:rFonts w:eastAsiaTheme="minorEastAsia"/>
                <w:color w:val="auto"/>
                <w:szCs w:val="26"/>
                <w:lang w:val="en-US"/>
              </w:rPr>
              <w:t xml:space="preserve"> </w:t>
            </w:r>
            <w:proofErr w:type="spellStart"/>
            <w:r>
              <w:rPr>
                <w:rFonts w:eastAsiaTheme="minorEastAsia"/>
                <w:color w:val="auto"/>
                <w:szCs w:val="26"/>
                <w:lang w:val="en-US"/>
              </w:rPr>
              <w:t>Tích</w:t>
            </w:r>
            <w:proofErr w:type="spellEnd"/>
            <w:r>
              <w:rPr>
                <w:rFonts w:eastAsiaTheme="minorEastAsia"/>
                <w:color w:val="auto"/>
                <w:szCs w:val="26"/>
                <w:lang w:val="en-US"/>
              </w:rPr>
              <w:t xml:space="preserve"> </w:t>
            </w:r>
            <w:proofErr w:type="spellStart"/>
            <w:r>
              <w:rPr>
                <w:rFonts w:eastAsiaTheme="minorEastAsia"/>
                <w:color w:val="auto"/>
                <w:szCs w:val="26"/>
                <w:lang w:val="en-US"/>
              </w:rPr>
              <w:t>hợp</w:t>
            </w:r>
            <w:proofErr w:type="spellEnd"/>
            <w:r>
              <w:rPr>
                <w:rFonts w:eastAsiaTheme="minorEastAsia"/>
                <w:color w:val="auto"/>
                <w:szCs w:val="26"/>
                <w:lang w:val="en-US"/>
              </w:rPr>
              <w:t xml:space="preserve"> </w:t>
            </w:r>
            <w:proofErr w:type="spellStart"/>
            <w:r>
              <w:rPr>
                <w:rFonts w:eastAsiaTheme="minorEastAsia"/>
                <w:color w:val="auto"/>
                <w:szCs w:val="26"/>
                <w:lang w:val="en-US"/>
              </w:rPr>
              <w:t>và</w:t>
            </w:r>
            <w:proofErr w:type="spellEnd"/>
            <w:r>
              <w:rPr>
                <w:rFonts w:eastAsiaTheme="minorEastAsia"/>
                <w:color w:val="auto"/>
                <w:szCs w:val="26"/>
                <w:lang w:val="en-US"/>
              </w:rPr>
              <w:t xml:space="preserve"> </w:t>
            </w:r>
            <w:proofErr w:type="spellStart"/>
            <w:r>
              <w:rPr>
                <w:rFonts w:eastAsiaTheme="minorEastAsia"/>
                <w:color w:val="auto"/>
                <w:szCs w:val="26"/>
                <w:lang w:val="en-US"/>
              </w:rPr>
              <w:t>triển</w:t>
            </w:r>
            <w:proofErr w:type="spellEnd"/>
            <w:r>
              <w:rPr>
                <w:rFonts w:eastAsiaTheme="minorEastAsia"/>
                <w:color w:val="auto"/>
                <w:szCs w:val="26"/>
                <w:lang w:val="en-US"/>
              </w:rPr>
              <w:t xml:space="preserve"> </w:t>
            </w:r>
            <w:proofErr w:type="spellStart"/>
            <w:r>
              <w:rPr>
                <w:rFonts w:eastAsiaTheme="minorEastAsia"/>
                <w:color w:val="auto"/>
                <w:szCs w:val="26"/>
                <w:lang w:val="en-US"/>
              </w:rPr>
              <w:t>khai</w:t>
            </w:r>
            <w:proofErr w:type="spellEnd"/>
            <w:r>
              <w:rPr>
                <w:rFonts w:eastAsiaTheme="minorEastAsia"/>
                <w:color w:val="auto"/>
                <w:szCs w:val="26"/>
                <w:lang w:val="en-US"/>
              </w:rPr>
              <w:t xml:space="preserve"> </w:t>
            </w:r>
            <w:proofErr w:type="spellStart"/>
            <w:r>
              <w:rPr>
                <w:rFonts w:eastAsiaTheme="minorEastAsia"/>
                <w:color w:val="auto"/>
                <w:szCs w:val="26"/>
                <w:lang w:val="en-US"/>
              </w:rPr>
              <w:t>liên</w:t>
            </w:r>
            <w:proofErr w:type="spellEnd"/>
            <w:r>
              <w:rPr>
                <w:rFonts w:eastAsiaTheme="minorEastAsia"/>
                <w:color w:val="auto"/>
                <w:szCs w:val="26"/>
                <w:lang w:val="en-US"/>
              </w:rPr>
              <w:t xml:space="preserve"> </w:t>
            </w:r>
            <w:proofErr w:type="spellStart"/>
            <w:r>
              <w:rPr>
                <w:rFonts w:eastAsiaTheme="minorEastAsia"/>
                <w:color w:val="auto"/>
                <w:szCs w:val="26"/>
                <w:lang w:val="en-US"/>
              </w:rPr>
              <w:t>tục</w:t>
            </w:r>
            <w:proofErr w:type="spellEnd"/>
          </w:p>
        </w:tc>
      </w:tr>
      <w:tr w:rsidR="00645374" w14:paraId="53AA5500"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62B9F1C3"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lastRenderedPageBreak/>
              <w:t>CSS</w:t>
            </w:r>
          </w:p>
        </w:tc>
        <w:tc>
          <w:tcPr>
            <w:tcW w:w="6132" w:type="dxa"/>
          </w:tcPr>
          <w:p w14:paraId="127CAA9F" w14:textId="77777777" w:rsidR="00645374" w:rsidRDefault="00000000">
            <w:pPr>
              <w:spacing w:line="273"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 xml:space="preserve">Cascading Style Sheets </w:t>
            </w:r>
            <w:r>
              <w:rPr>
                <w:rFonts w:eastAsiaTheme="minorEastAsia"/>
                <w:color w:val="auto"/>
                <w:szCs w:val="26"/>
                <w:lang w:val="vi-VN"/>
              </w:rPr>
              <w:t xml:space="preserve">- </w:t>
            </w:r>
            <w:proofErr w:type="spellStart"/>
            <w:r>
              <w:rPr>
                <w:rFonts w:eastAsiaTheme="minorEastAsia"/>
                <w:color w:val="auto"/>
                <w:szCs w:val="26"/>
                <w:lang w:val="en-US"/>
              </w:rPr>
              <w:t>Ngôn</w:t>
            </w:r>
            <w:proofErr w:type="spellEnd"/>
            <w:r>
              <w:rPr>
                <w:rFonts w:eastAsiaTheme="minorEastAsia"/>
                <w:color w:val="auto"/>
                <w:szCs w:val="26"/>
                <w:lang w:val="en-US"/>
              </w:rPr>
              <w:t xml:space="preserve"> </w:t>
            </w:r>
            <w:proofErr w:type="spellStart"/>
            <w:r>
              <w:rPr>
                <w:rFonts w:eastAsiaTheme="minorEastAsia"/>
                <w:color w:val="auto"/>
                <w:szCs w:val="26"/>
                <w:lang w:val="en-US"/>
              </w:rPr>
              <w:t>ngữ</w:t>
            </w:r>
            <w:proofErr w:type="spellEnd"/>
            <w:r>
              <w:rPr>
                <w:rFonts w:eastAsiaTheme="minorEastAsia"/>
                <w:color w:val="auto"/>
                <w:szCs w:val="26"/>
                <w:lang w:val="en-US"/>
              </w:rPr>
              <w:t xml:space="preserve"> </w:t>
            </w:r>
            <w:proofErr w:type="spellStart"/>
            <w:r>
              <w:rPr>
                <w:rFonts w:eastAsiaTheme="minorEastAsia"/>
                <w:color w:val="auto"/>
                <w:szCs w:val="26"/>
                <w:lang w:val="en-US"/>
              </w:rPr>
              <w:t>định</w:t>
            </w:r>
            <w:proofErr w:type="spellEnd"/>
            <w:r>
              <w:rPr>
                <w:rFonts w:eastAsiaTheme="minorEastAsia"/>
                <w:color w:val="auto"/>
                <w:szCs w:val="26"/>
                <w:lang w:val="en-US"/>
              </w:rPr>
              <w:t xml:space="preserve"> </w:t>
            </w:r>
            <w:proofErr w:type="spellStart"/>
            <w:r>
              <w:rPr>
                <w:rFonts w:eastAsiaTheme="minorEastAsia"/>
                <w:color w:val="auto"/>
                <w:szCs w:val="26"/>
                <w:lang w:val="en-US"/>
              </w:rPr>
              <w:t>dạng</w:t>
            </w:r>
            <w:proofErr w:type="spellEnd"/>
            <w:r>
              <w:rPr>
                <w:rFonts w:eastAsiaTheme="minorEastAsia"/>
                <w:color w:val="auto"/>
                <w:szCs w:val="26"/>
                <w:lang w:val="en-US"/>
              </w:rPr>
              <w:t xml:space="preserve"> </w:t>
            </w:r>
            <w:proofErr w:type="spellStart"/>
            <w:r>
              <w:rPr>
                <w:rFonts w:eastAsiaTheme="minorEastAsia"/>
                <w:color w:val="auto"/>
                <w:szCs w:val="26"/>
                <w:lang w:val="en-US"/>
              </w:rPr>
              <w:t>trang</w:t>
            </w:r>
            <w:proofErr w:type="spellEnd"/>
            <w:r>
              <w:rPr>
                <w:rFonts w:eastAsiaTheme="minorEastAsia"/>
                <w:color w:val="auto"/>
                <w:szCs w:val="26"/>
                <w:lang w:val="en-US"/>
              </w:rPr>
              <w:t xml:space="preserve"> web</w:t>
            </w:r>
          </w:p>
        </w:tc>
      </w:tr>
      <w:tr w:rsidR="00645374" w14:paraId="40CC81A0"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488BC687"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SPA</w:t>
            </w:r>
          </w:p>
        </w:tc>
        <w:tc>
          <w:tcPr>
            <w:tcW w:w="6132" w:type="dxa"/>
          </w:tcPr>
          <w:p w14:paraId="354C079A" w14:textId="77777777" w:rsidR="00645374" w:rsidRDefault="00000000">
            <w:pPr>
              <w:spacing w:line="273"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 xml:space="preserve">Single Page Application </w:t>
            </w:r>
            <w:r>
              <w:rPr>
                <w:rFonts w:eastAsiaTheme="minorEastAsia"/>
                <w:color w:val="auto"/>
                <w:szCs w:val="26"/>
                <w:lang w:val="vi-VN"/>
              </w:rPr>
              <w:t xml:space="preserve">- </w:t>
            </w:r>
            <w:proofErr w:type="spellStart"/>
            <w:r>
              <w:rPr>
                <w:rFonts w:eastAsiaTheme="minorEastAsia"/>
                <w:color w:val="auto"/>
                <w:szCs w:val="26"/>
                <w:lang w:val="en-US"/>
              </w:rPr>
              <w:t>Ứng</w:t>
            </w:r>
            <w:proofErr w:type="spellEnd"/>
            <w:r>
              <w:rPr>
                <w:rFonts w:eastAsiaTheme="minorEastAsia"/>
                <w:color w:val="auto"/>
                <w:szCs w:val="26"/>
                <w:lang w:val="en-US"/>
              </w:rPr>
              <w:t xml:space="preserve"> </w:t>
            </w:r>
            <w:proofErr w:type="spellStart"/>
            <w:r>
              <w:rPr>
                <w:rFonts w:eastAsiaTheme="minorEastAsia"/>
                <w:color w:val="auto"/>
                <w:szCs w:val="26"/>
                <w:lang w:val="en-US"/>
              </w:rPr>
              <w:t>dụng</w:t>
            </w:r>
            <w:proofErr w:type="spellEnd"/>
            <w:r>
              <w:rPr>
                <w:rFonts w:eastAsiaTheme="minorEastAsia"/>
                <w:color w:val="auto"/>
                <w:szCs w:val="26"/>
                <w:lang w:val="en-US"/>
              </w:rPr>
              <w:t xml:space="preserve"> </w:t>
            </w:r>
            <w:proofErr w:type="spellStart"/>
            <w:r>
              <w:rPr>
                <w:rFonts w:eastAsiaTheme="minorEastAsia"/>
                <w:color w:val="auto"/>
                <w:szCs w:val="26"/>
                <w:lang w:val="en-US"/>
              </w:rPr>
              <w:t>trang</w:t>
            </w:r>
            <w:proofErr w:type="spellEnd"/>
            <w:r>
              <w:rPr>
                <w:rFonts w:eastAsiaTheme="minorEastAsia"/>
                <w:color w:val="auto"/>
                <w:szCs w:val="26"/>
                <w:lang w:val="en-US"/>
              </w:rPr>
              <w:t xml:space="preserve"> </w:t>
            </w:r>
            <w:proofErr w:type="spellStart"/>
            <w:r>
              <w:rPr>
                <w:rFonts w:eastAsiaTheme="minorEastAsia"/>
                <w:color w:val="auto"/>
                <w:szCs w:val="26"/>
                <w:lang w:val="en-US"/>
              </w:rPr>
              <w:t>đơn</w:t>
            </w:r>
            <w:proofErr w:type="spellEnd"/>
          </w:p>
        </w:tc>
      </w:tr>
      <w:tr w:rsidR="00645374" w14:paraId="57609774" w14:textId="77777777" w:rsidTr="00645374">
        <w:tc>
          <w:tcPr>
            <w:cnfStyle w:val="001000000000" w:firstRow="0" w:lastRow="0" w:firstColumn="1" w:lastColumn="0" w:oddVBand="0" w:evenVBand="0" w:oddHBand="0" w:evenHBand="0" w:firstRowFirstColumn="0" w:firstRowLastColumn="0" w:lastRowFirstColumn="0" w:lastRowLastColumn="0"/>
            <w:tcW w:w="3190" w:type="dxa"/>
          </w:tcPr>
          <w:p w14:paraId="0095B96F" w14:textId="77777777" w:rsidR="00645374" w:rsidRDefault="00000000">
            <w:pPr>
              <w:pStyle w:val="Style1"/>
              <w:ind w:firstLine="0"/>
              <w:jc w:val="center"/>
              <w:rPr>
                <w:rFonts w:eastAsiaTheme="majorEastAsia" w:cstheme="majorBidi"/>
                <w:b w:val="0"/>
                <w:bCs w:val="0"/>
                <w:color w:val="auto"/>
                <w:szCs w:val="20"/>
              </w:rPr>
            </w:pPr>
            <w:r>
              <w:rPr>
                <w:rFonts w:eastAsiaTheme="majorEastAsia" w:cstheme="majorBidi"/>
                <w:color w:val="auto"/>
                <w:szCs w:val="20"/>
              </w:rPr>
              <w:t>NLP</w:t>
            </w:r>
          </w:p>
        </w:tc>
        <w:tc>
          <w:tcPr>
            <w:tcW w:w="6132" w:type="dxa"/>
          </w:tcPr>
          <w:p w14:paraId="0AF796CB" w14:textId="77777777" w:rsidR="00645374" w:rsidRDefault="00000000">
            <w:pPr>
              <w:spacing w:line="273" w:lineRule="auto"/>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Natural Language Processing</w:t>
            </w:r>
            <w:r>
              <w:rPr>
                <w:rFonts w:eastAsiaTheme="minorEastAsia"/>
                <w:color w:val="auto"/>
                <w:szCs w:val="26"/>
                <w:lang w:val="vi-VN"/>
              </w:rPr>
              <w:t xml:space="preserve"> -  Xử lý ngôn ngữ tự nhiên</w:t>
            </w:r>
          </w:p>
        </w:tc>
      </w:tr>
    </w:tbl>
    <w:p w14:paraId="2F9F1AD7" w14:textId="77777777" w:rsidR="00645374" w:rsidRDefault="00645374">
      <w:pPr>
        <w:spacing w:after="0" w:line="240" w:lineRule="auto"/>
        <w:jc w:val="center"/>
        <w:rPr>
          <w:rFonts w:cs="Times New Roman"/>
          <w:b/>
          <w:bCs/>
          <w:color w:val="auto"/>
          <w:sz w:val="32"/>
          <w:szCs w:val="28"/>
          <w:lang w:val="vi-VN"/>
        </w:rPr>
      </w:pPr>
    </w:p>
    <w:p w14:paraId="05D5763D" w14:textId="77777777" w:rsidR="00645374" w:rsidRDefault="00000000">
      <w:pPr>
        <w:spacing w:before="0" w:after="160" w:line="259" w:lineRule="auto"/>
        <w:jc w:val="left"/>
        <w:rPr>
          <w:rFonts w:cs="Times New Roman"/>
          <w:b/>
          <w:bCs/>
          <w:color w:val="auto"/>
          <w:sz w:val="32"/>
          <w:szCs w:val="28"/>
          <w:lang w:val="vi-VN"/>
        </w:rPr>
      </w:pPr>
      <w:r>
        <w:rPr>
          <w:rFonts w:cs="Times New Roman"/>
          <w:b/>
          <w:bCs/>
          <w:color w:val="auto"/>
          <w:sz w:val="32"/>
          <w:szCs w:val="28"/>
          <w:lang w:val="vi-VN"/>
        </w:rPr>
        <w:br w:type="page"/>
      </w:r>
    </w:p>
    <w:p w14:paraId="6925A440" w14:textId="77777777" w:rsidR="00645374" w:rsidRDefault="00000000">
      <w:pPr>
        <w:spacing w:after="0" w:line="240" w:lineRule="auto"/>
        <w:jc w:val="center"/>
        <w:rPr>
          <w:rFonts w:cs="Times New Roman"/>
          <w:b/>
          <w:bCs/>
          <w:color w:val="auto"/>
          <w:sz w:val="32"/>
          <w:szCs w:val="28"/>
          <w:lang w:val="vi-VN"/>
        </w:rPr>
      </w:pPr>
      <w:r>
        <w:rPr>
          <w:rFonts w:cs="Times New Roman"/>
          <w:b/>
          <w:bCs/>
          <w:color w:val="auto"/>
          <w:sz w:val="32"/>
          <w:szCs w:val="28"/>
          <w:lang w:val="vi-VN"/>
        </w:rPr>
        <w:lastRenderedPageBreak/>
        <w:t>Mục lục</w:t>
      </w:r>
    </w:p>
    <w:sdt>
      <w:sdtPr>
        <w:rPr>
          <w:rFonts w:eastAsia="Times New Roman" w:cstheme="minorBidi"/>
          <w:color w:val="auto"/>
          <w:sz w:val="26"/>
          <w:szCs w:val="22"/>
          <w:lang w:val="en-SG"/>
        </w:rPr>
        <w:id w:val="-589853859"/>
        <w:docPartObj>
          <w:docPartGallery w:val="Table of Contents"/>
          <w:docPartUnique/>
        </w:docPartObj>
      </w:sdtPr>
      <w:sdtEndPr>
        <w:rPr>
          <w:rFonts w:eastAsiaTheme="minorHAnsi"/>
          <w:b/>
          <w:bCs/>
        </w:rPr>
      </w:sdtEndPr>
      <w:sdtContent>
        <w:p w14:paraId="641B1DE3" w14:textId="77777777" w:rsidR="00645374" w:rsidRDefault="00645374">
          <w:pPr>
            <w:pStyle w:val="TOCHeading1"/>
            <w:rPr>
              <w:color w:val="auto"/>
              <w:lang w:val="vi-VN"/>
            </w:rPr>
          </w:pPr>
        </w:p>
        <w:p w14:paraId="64FF3649" w14:textId="3D5B6A50" w:rsidR="008275A9" w:rsidRDefault="00000000">
          <w:pPr>
            <w:pStyle w:val="TOC1"/>
            <w:tabs>
              <w:tab w:val="left" w:pos="1920"/>
              <w:tab w:val="right" w:leader="dot" w:pos="9344"/>
            </w:tabs>
            <w:rPr>
              <w:rFonts w:asciiTheme="minorHAnsi" w:eastAsiaTheme="minorEastAsia" w:hAnsiTheme="minorHAnsi"/>
              <w:b w:val="0"/>
              <w:caps w:val="0"/>
              <w:noProof/>
              <w:color w:val="auto"/>
              <w:kern w:val="2"/>
              <w:sz w:val="24"/>
              <w:szCs w:val="24"/>
              <w:lang w:val="en-US"/>
              <w14:ligatures w14:val="standardContextual"/>
            </w:rPr>
          </w:pPr>
          <w:r>
            <w:rPr>
              <w:b w:val="0"/>
              <w:color w:val="auto"/>
            </w:rPr>
            <w:fldChar w:fldCharType="begin"/>
          </w:r>
          <w:r>
            <w:rPr>
              <w:color w:val="auto"/>
            </w:rPr>
            <w:instrText xml:space="preserve"> TOC \o "1-3" \h \z \u </w:instrText>
          </w:r>
          <w:r>
            <w:rPr>
              <w:b w:val="0"/>
              <w:color w:val="auto"/>
            </w:rPr>
            <w:fldChar w:fldCharType="separate"/>
          </w:r>
          <w:hyperlink w:anchor="_Toc231647404" w:history="1">
            <w:r w:rsidR="008275A9" w:rsidRPr="008F314B">
              <w:rPr>
                <w:rStyle w:val="Hyperlink"/>
                <w:noProof/>
              </w:rPr>
              <w:t>CHƯƠNG 1.</w:t>
            </w:r>
            <w:r w:rsidR="008275A9">
              <w:rPr>
                <w:rFonts w:asciiTheme="minorHAnsi" w:eastAsiaTheme="minorEastAsia" w:hAnsiTheme="minorHAnsi"/>
                <w:b w:val="0"/>
                <w:caps w:val="0"/>
                <w:noProof/>
                <w:color w:val="auto"/>
                <w:kern w:val="2"/>
                <w:sz w:val="24"/>
                <w:szCs w:val="24"/>
                <w:lang w:val="en-US"/>
                <w14:ligatures w14:val="standardContextual"/>
              </w:rPr>
              <w:tab/>
            </w:r>
            <w:r w:rsidR="008275A9" w:rsidRPr="008F314B">
              <w:rPr>
                <w:rStyle w:val="Hyperlink"/>
                <w:noProof/>
              </w:rPr>
              <w:t>GIỚI THIỆU</w:t>
            </w:r>
            <w:r w:rsidR="008275A9">
              <w:rPr>
                <w:noProof/>
                <w:webHidden/>
              </w:rPr>
              <w:tab/>
            </w:r>
            <w:r w:rsidR="008275A9">
              <w:rPr>
                <w:noProof/>
                <w:webHidden/>
              </w:rPr>
              <w:fldChar w:fldCharType="begin"/>
            </w:r>
            <w:r w:rsidR="008275A9">
              <w:rPr>
                <w:noProof/>
                <w:webHidden/>
              </w:rPr>
              <w:instrText xml:space="preserve"> PAGEREF _Toc231647404 \h </w:instrText>
            </w:r>
            <w:r w:rsidR="008275A9">
              <w:rPr>
                <w:noProof/>
                <w:webHidden/>
              </w:rPr>
            </w:r>
            <w:r w:rsidR="008275A9">
              <w:rPr>
                <w:noProof/>
                <w:webHidden/>
              </w:rPr>
              <w:fldChar w:fldCharType="separate"/>
            </w:r>
            <w:r w:rsidR="008275A9">
              <w:rPr>
                <w:noProof/>
                <w:webHidden/>
              </w:rPr>
              <w:t>1</w:t>
            </w:r>
            <w:r w:rsidR="008275A9">
              <w:rPr>
                <w:noProof/>
                <w:webHidden/>
              </w:rPr>
              <w:fldChar w:fldCharType="end"/>
            </w:r>
          </w:hyperlink>
        </w:p>
        <w:p w14:paraId="2DD26CDB" w14:textId="5F66B11A"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05" w:history="1">
            <w:r w:rsidRPr="008F314B">
              <w:rPr>
                <w:rStyle w:val="Hyperlink"/>
                <w:noProof/>
              </w:rPr>
              <w:t>1.1</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Sự cấp thiết của bài toán/đề tài</w:t>
            </w:r>
            <w:r>
              <w:rPr>
                <w:noProof/>
                <w:webHidden/>
              </w:rPr>
              <w:tab/>
            </w:r>
            <w:r>
              <w:rPr>
                <w:noProof/>
                <w:webHidden/>
              </w:rPr>
              <w:fldChar w:fldCharType="begin"/>
            </w:r>
            <w:r>
              <w:rPr>
                <w:noProof/>
                <w:webHidden/>
              </w:rPr>
              <w:instrText xml:space="preserve"> PAGEREF _Toc231647405 \h </w:instrText>
            </w:r>
            <w:r>
              <w:rPr>
                <w:noProof/>
                <w:webHidden/>
              </w:rPr>
            </w:r>
            <w:r>
              <w:rPr>
                <w:noProof/>
                <w:webHidden/>
              </w:rPr>
              <w:fldChar w:fldCharType="separate"/>
            </w:r>
            <w:r>
              <w:rPr>
                <w:noProof/>
                <w:webHidden/>
              </w:rPr>
              <w:t>1</w:t>
            </w:r>
            <w:r>
              <w:rPr>
                <w:noProof/>
                <w:webHidden/>
              </w:rPr>
              <w:fldChar w:fldCharType="end"/>
            </w:r>
          </w:hyperlink>
        </w:p>
        <w:p w14:paraId="7CA6DB55" w14:textId="368CBEE5"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06" w:history="1">
            <w:r w:rsidRPr="008F314B">
              <w:rPr>
                <w:rStyle w:val="Hyperlink"/>
                <w:noProof/>
              </w:rPr>
              <w:t>1.2</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Mục tiêu nghiên cứu</w:t>
            </w:r>
            <w:r>
              <w:rPr>
                <w:noProof/>
                <w:webHidden/>
              </w:rPr>
              <w:tab/>
            </w:r>
            <w:r>
              <w:rPr>
                <w:noProof/>
                <w:webHidden/>
              </w:rPr>
              <w:fldChar w:fldCharType="begin"/>
            </w:r>
            <w:r>
              <w:rPr>
                <w:noProof/>
                <w:webHidden/>
              </w:rPr>
              <w:instrText xml:space="preserve"> PAGEREF _Toc231647406 \h </w:instrText>
            </w:r>
            <w:r>
              <w:rPr>
                <w:noProof/>
                <w:webHidden/>
              </w:rPr>
            </w:r>
            <w:r>
              <w:rPr>
                <w:noProof/>
                <w:webHidden/>
              </w:rPr>
              <w:fldChar w:fldCharType="separate"/>
            </w:r>
            <w:r>
              <w:rPr>
                <w:noProof/>
                <w:webHidden/>
              </w:rPr>
              <w:t>1</w:t>
            </w:r>
            <w:r>
              <w:rPr>
                <w:noProof/>
                <w:webHidden/>
              </w:rPr>
              <w:fldChar w:fldCharType="end"/>
            </w:r>
          </w:hyperlink>
        </w:p>
        <w:p w14:paraId="28393A8D" w14:textId="7A4E5D8E"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07" w:history="1">
            <w:r w:rsidRPr="008F314B">
              <w:rPr>
                <w:rStyle w:val="Hyperlink"/>
                <w:noProof/>
              </w:rPr>
              <w:t>1.3</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Phạm vi nghiên cứu</w:t>
            </w:r>
            <w:r>
              <w:rPr>
                <w:noProof/>
                <w:webHidden/>
              </w:rPr>
              <w:tab/>
            </w:r>
            <w:r>
              <w:rPr>
                <w:noProof/>
                <w:webHidden/>
              </w:rPr>
              <w:fldChar w:fldCharType="begin"/>
            </w:r>
            <w:r>
              <w:rPr>
                <w:noProof/>
                <w:webHidden/>
              </w:rPr>
              <w:instrText xml:space="preserve"> PAGEREF _Toc231647407 \h </w:instrText>
            </w:r>
            <w:r>
              <w:rPr>
                <w:noProof/>
                <w:webHidden/>
              </w:rPr>
            </w:r>
            <w:r>
              <w:rPr>
                <w:noProof/>
                <w:webHidden/>
              </w:rPr>
              <w:fldChar w:fldCharType="separate"/>
            </w:r>
            <w:r>
              <w:rPr>
                <w:noProof/>
                <w:webHidden/>
              </w:rPr>
              <w:t>2</w:t>
            </w:r>
            <w:r>
              <w:rPr>
                <w:noProof/>
                <w:webHidden/>
              </w:rPr>
              <w:fldChar w:fldCharType="end"/>
            </w:r>
          </w:hyperlink>
        </w:p>
        <w:p w14:paraId="3687F1A4" w14:textId="538C795E"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08" w:history="1">
            <w:r w:rsidRPr="008F314B">
              <w:rPr>
                <w:rStyle w:val="Hyperlink"/>
                <w:noProof/>
              </w:rPr>
              <w:t>1.4</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Phương pháp tiếp cận</w:t>
            </w:r>
            <w:r>
              <w:rPr>
                <w:noProof/>
                <w:webHidden/>
              </w:rPr>
              <w:tab/>
            </w:r>
            <w:r>
              <w:rPr>
                <w:noProof/>
                <w:webHidden/>
              </w:rPr>
              <w:fldChar w:fldCharType="begin"/>
            </w:r>
            <w:r>
              <w:rPr>
                <w:noProof/>
                <w:webHidden/>
              </w:rPr>
              <w:instrText xml:space="preserve"> PAGEREF _Toc231647408 \h </w:instrText>
            </w:r>
            <w:r>
              <w:rPr>
                <w:noProof/>
                <w:webHidden/>
              </w:rPr>
            </w:r>
            <w:r>
              <w:rPr>
                <w:noProof/>
                <w:webHidden/>
              </w:rPr>
              <w:fldChar w:fldCharType="separate"/>
            </w:r>
            <w:r>
              <w:rPr>
                <w:noProof/>
                <w:webHidden/>
              </w:rPr>
              <w:t>3</w:t>
            </w:r>
            <w:r>
              <w:rPr>
                <w:noProof/>
                <w:webHidden/>
              </w:rPr>
              <w:fldChar w:fldCharType="end"/>
            </w:r>
          </w:hyperlink>
        </w:p>
        <w:p w14:paraId="184DDFD2" w14:textId="0843B907"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09" w:history="1">
            <w:r w:rsidRPr="008F314B">
              <w:rPr>
                <w:rStyle w:val="Hyperlink"/>
                <w:noProof/>
              </w:rPr>
              <w:t>1.5</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Đóng góp của khóa luận</w:t>
            </w:r>
            <w:r>
              <w:rPr>
                <w:noProof/>
                <w:webHidden/>
              </w:rPr>
              <w:tab/>
            </w:r>
            <w:r>
              <w:rPr>
                <w:noProof/>
                <w:webHidden/>
              </w:rPr>
              <w:fldChar w:fldCharType="begin"/>
            </w:r>
            <w:r>
              <w:rPr>
                <w:noProof/>
                <w:webHidden/>
              </w:rPr>
              <w:instrText xml:space="preserve"> PAGEREF _Toc231647409 \h </w:instrText>
            </w:r>
            <w:r>
              <w:rPr>
                <w:noProof/>
                <w:webHidden/>
              </w:rPr>
            </w:r>
            <w:r>
              <w:rPr>
                <w:noProof/>
                <w:webHidden/>
              </w:rPr>
              <w:fldChar w:fldCharType="separate"/>
            </w:r>
            <w:r>
              <w:rPr>
                <w:noProof/>
                <w:webHidden/>
              </w:rPr>
              <w:t>3</w:t>
            </w:r>
            <w:r>
              <w:rPr>
                <w:noProof/>
                <w:webHidden/>
              </w:rPr>
              <w:fldChar w:fldCharType="end"/>
            </w:r>
          </w:hyperlink>
        </w:p>
        <w:p w14:paraId="7E903A73" w14:textId="7C537DBC"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10" w:history="1">
            <w:r w:rsidRPr="008F314B">
              <w:rPr>
                <w:rStyle w:val="Hyperlink"/>
                <w:noProof/>
              </w:rPr>
              <w:t>1.6</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Cấu trúc khóa luận</w:t>
            </w:r>
            <w:r>
              <w:rPr>
                <w:noProof/>
                <w:webHidden/>
              </w:rPr>
              <w:tab/>
            </w:r>
            <w:r>
              <w:rPr>
                <w:noProof/>
                <w:webHidden/>
              </w:rPr>
              <w:fldChar w:fldCharType="begin"/>
            </w:r>
            <w:r>
              <w:rPr>
                <w:noProof/>
                <w:webHidden/>
              </w:rPr>
              <w:instrText xml:space="preserve"> PAGEREF _Toc231647410 \h </w:instrText>
            </w:r>
            <w:r>
              <w:rPr>
                <w:noProof/>
                <w:webHidden/>
              </w:rPr>
            </w:r>
            <w:r>
              <w:rPr>
                <w:noProof/>
                <w:webHidden/>
              </w:rPr>
              <w:fldChar w:fldCharType="separate"/>
            </w:r>
            <w:r>
              <w:rPr>
                <w:noProof/>
                <w:webHidden/>
              </w:rPr>
              <w:t>3</w:t>
            </w:r>
            <w:r>
              <w:rPr>
                <w:noProof/>
                <w:webHidden/>
              </w:rPr>
              <w:fldChar w:fldCharType="end"/>
            </w:r>
          </w:hyperlink>
        </w:p>
        <w:p w14:paraId="7E1F52B2" w14:textId="1B5EAB36" w:rsidR="008275A9" w:rsidRDefault="008275A9">
          <w:pPr>
            <w:pStyle w:val="TOC1"/>
            <w:tabs>
              <w:tab w:val="left" w:pos="1920"/>
              <w:tab w:val="right" w:leader="dot" w:pos="9344"/>
            </w:tabs>
            <w:rPr>
              <w:rFonts w:asciiTheme="minorHAnsi" w:eastAsiaTheme="minorEastAsia" w:hAnsiTheme="minorHAnsi"/>
              <w:b w:val="0"/>
              <w:caps w:val="0"/>
              <w:noProof/>
              <w:color w:val="auto"/>
              <w:kern w:val="2"/>
              <w:sz w:val="24"/>
              <w:szCs w:val="24"/>
              <w:lang w:val="en-US"/>
              <w14:ligatures w14:val="standardContextual"/>
            </w:rPr>
          </w:pPr>
          <w:hyperlink w:anchor="_Toc231647411" w:history="1">
            <w:r w:rsidRPr="008F314B">
              <w:rPr>
                <w:rStyle w:val="Hyperlink"/>
                <w:noProof/>
              </w:rPr>
              <w:t>CHƯƠNG 2.</w:t>
            </w:r>
            <w:r>
              <w:rPr>
                <w:rFonts w:asciiTheme="minorHAnsi" w:eastAsiaTheme="minorEastAsia" w:hAnsiTheme="minorHAnsi"/>
                <w:b w:val="0"/>
                <w:caps w:val="0"/>
                <w:noProof/>
                <w:color w:val="auto"/>
                <w:kern w:val="2"/>
                <w:sz w:val="24"/>
                <w:szCs w:val="24"/>
                <w:lang w:val="en-US"/>
                <w14:ligatures w14:val="standardContextual"/>
              </w:rPr>
              <w:tab/>
            </w:r>
            <w:r w:rsidRPr="008F314B">
              <w:rPr>
                <w:rStyle w:val="Hyperlink"/>
                <w:noProof/>
              </w:rPr>
              <w:t>CƠ SỞ LÝ THUYẾT VÀ CÁC PHƯƠNG PHÁP LIÊN QUAN</w:t>
            </w:r>
            <w:r>
              <w:rPr>
                <w:noProof/>
                <w:webHidden/>
              </w:rPr>
              <w:tab/>
            </w:r>
            <w:r>
              <w:rPr>
                <w:noProof/>
                <w:webHidden/>
              </w:rPr>
              <w:fldChar w:fldCharType="begin"/>
            </w:r>
            <w:r>
              <w:rPr>
                <w:noProof/>
                <w:webHidden/>
              </w:rPr>
              <w:instrText xml:space="preserve"> PAGEREF _Toc231647411 \h </w:instrText>
            </w:r>
            <w:r>
              <w:rPr>
                <w:noProof/>
                <w:webHidden/>
              </w:rPr>
            </w:r>
            <w:r>
              <w:rPr>
                <w:noProof/>
                <w:webHidden/>
              </w:rPr>
              <w:fldChar w:fldCharType="separate"/>
            </w:r>
            <w:r>
              <w:rPr>
                <w:noProof/>
                <w:webHidden/>
              </w:rPr>
              <w:t>5</w:t>
            </w:r>
            <w:r>
              <w:rPr>
                <w:noProof/>
                <w:webHidden/>
              </w:rPr>
              <w:fldChar w:fldCharType="end"/>
            </w:r>
          </w:hyperlink>
        </w:p>
        <w:p w14:paraId="12B47FDC" w14:textId="7E398D8D"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12" w:history="1">
            <w:r w:rsidRPr="008F314B">
              <w:rPr>
                <w:rStyle w:val="Hyperlink"/>
                <w:noProof/>
              </w:rPr>
              <w:t>2.1</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Cơ sở lý thuyết</w:t>
            </w:r>
            <w:r>
              <w:rPr>
                <w:noProof/>
                <w:webHidden/>
              </w:rPr>
              <w:tab/>
            </w:r>
            <w:r>
              <w:rPr>
                <w:noProof/>
                <w:webHidden/>
              </w:rPr>
              <w:fldChar w:fldCharType="begin"/>
            </w:r>
            <w:r>
              <w:rPr>
                <w:noProof/>
                <w:webHidden/>
              </w:rPr>
              <w:instrText xml:space="preserve"> PAGEREF _Toc231647412 \h </w:instrText>
            </w:r>
            <w:r>
              <w:rPr>
                <w:noProof/>
                <w:webHidden/>
              </w:rPr>
            </w:r>
            <w:r>
              <w:rPr>
                <w:noProof/>
                <w:webHidden/>
              </w:rPr>
              <w:fldChar w:fldCharType="separate"/>
            </w:r>
            <w:r>
              <w:rPr>
                <w:noProof/>
                <w:webHidden/>
              </w:rPr>
              <w:t>5</w:t>
            </w:r>
            <w:r>
              <w:rPr>
                <w:noProof/>
                <w:webHidden/>
              </w:rPr>
              <w:fldChar w:fldCharType="end"/>
            </w:r>
          </w:hyperlink>
        </w:p>
        <w:p w14:paraId="3199E4E1" w14:textId="526FBC3E"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3" w:history="1">
            <w:r w:rsidRPr="008F314B">
              <w:rPr>
                <w:rStyle w:val="Hyperlink"/>
                <w:noProof/>
                <w:lang w:val="vi-VN"/>
              </w:rPr>
              <w:t>2.1.1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Học máy có giám sát</w:t>
            </w:r>
            <w:r>
              <w:rPr>
                <w:noProof/>
                <w:webHidden/>
              </w:rPr>
              <w:tab/>
            </w:r>
            <w:r>
              <w:rPr>
                <w:noProof/>
                <w:webHidden/>
              </w:rPr>
              <w:fldChar w:fldCharType="begin"/>
            </w:r>
            <w:r>
              <w:rPr>
                <w:noProof/>
                <w:webHidden/>
              </w:rPr>
              <w:instrText xml:space="preserve"> PAGEREF _Toc231647413 \h </w:instrText>
            </w:r>
            <w:r>
              <w:rPr>
                <w:noProof/>
                <w:webHidden/>
              </w:rPr>
            </w:r>
            <w:r>
              <w:rPr>
                <w:noProof/>
                <w:webHidden/>
              </w:rPr>
              <w:fldChar w:fldCharType="separate"/>
            </w:r>
            <w:r>
              <w:rPr>
                <w:noProof/>
                <w:webHidden/>
              </w:rPr>
              <w:t>5</w:t>
            </w:r>
            <w:r>
              <w:rPr>
                <w:noProof/>
                <w:webHidden/>
              </w:rPr>
              <w:fldChar w:fldCharType="end"/>
            </w:r>
          </w:hyperlink>
        </w:p>
        <w:p w14:paraId="77EE49ED" w14:textId="39A7FE88"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4" w:history="1">
            <w:r w:rsidRPr="008F314B">
              <w:rPr>
                <w:rStyle w:val="Hyperlink"/>
                <w:noProof/>
                <w:lang w:val="vi-VN"/>
              </w:rPr>
              <w:t>2.1.2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Kiểm thử giao diện người dùng</w:t>
            </w:r>
            <w:r>
              <w:rPr>
                <w:noProof/>
                <w:webHidden/>
              </w:rPr>
              <w:tab/>
            </w:r>
            <w:r>
              <w:rPr>
                <w:noProof/>
                <w:webHidden/>
              </w:rPr>
              <w:fldChar w:fldCharType="begin"/>
            </w:r>
            <w:r>
              <w:rPr>
                <w:noProof/>
                <w:webHidden/>
              </w:rPr>
              <w:instrText xml:space="preserve"> PAGEREF _Toc231647414 \h </w:instrText>
            </w:r>
            <w:r>
              <w:rPr>
                <w:noProof/>
                <w:webHidden/>
              </w:rPr>
            </w:r>
            <w:r>
              <w:rPr>
                <w:noProof/>
                <w:webHidden/>
              </w:rPr>
              <w:fldChar w:fldCharType="separate"/>
            </w:r>
            <w:r>
              <w:rPr>
                <w:noProof/>
                <w:webHidden/>
              </w:rPr>
              <w:t>5</w:t>
            </w:r>
            <w:r>
              <w:rPr>
                <w:noProof/>
                <w:webHidden/>
              </w:rPr>
              <w:fldChar w:fldCharType="end"/>
            </w:r>
          </w:hyperlink>
        </w:p>
        <w:p w14:paraId="0B97002A" w14:textId="2FAAFE57"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5" w:history="1">
            <w:r w:rsidRPr="008F314B">
              <w:rPr>
                <w:rStyle w:val="Hyperlink"/>
                <w:noProof/>
                <w:lang w:val="vi-VN"/>
              </w:rPr>
              <w:t>2.1.3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Self</w:t>
            </w:r>
            <w:r w:rsidRPr="008F314B">
              <w:rPr>
                <w:rStyle w:val="Hyperlink"/>
                <w:noProof/>
                <w:lang w:val="vi-VN"/>
              </w:rPr>
              <w:t xml:space="preserve"> Healing Test – Khái niệm lịch sử</w:t>
            </w:r>
            <w:r>
              <w:rPr>
                <w:noProof/>
                <w:webHidden/>
              </w:rPr>
              <w:tab/>
            </w:r>
            <w:r>
              <w:rPr>
                <w:noProof/>
                <w:webHidden/>
              </w:rPr>
              <w:fldChar w:fldCharType="begin"/>
            </w:r>
            <w:r>
              <w:rPr>
                <w:noProof/>
                <w:webHidden/>
              </w:rPr>
              <w:instrText xml:space="preserve"> PAGEREF _Toc231647415 \h </w:instrText>
            </w:r>
            <w:r>
              <w:rPr>
                <w:noProof/>
                <w:webHidden/>
              </w:rPr>
            </w:r>
            <w:r>
              <w:rPr>
                <w:noProof/>
                <w:webHidden/>
              </w:rPr>
              <w:fldChar w:fldCharType="separate"/>
            </w:r>
            <w:r>
              <w:rPr>
                <w:noProof/>
                <w:webHidden/>
              </w:rPr>
              <w:t>5</w:t>
            </w:r>
            <w:r>
              <w:rPr>
                <w:noProof/>
                <w:webHidden/>
              </w:rPr>
              <w:fldChar w:fldCharType="end"/>
            </w:r>
          </w:hyperlink>
        </w:p>
        <w:p w14:paraId="3AEDF07F" w14:textId="756F6992"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6" w:history="1">
            <w:r w:rsidRPr="008F314B">
              <w:rPr>
                <w:rStyle w:val="Hyperlink"/>
                <w:noProof/>
                <w:lang w:val="vi-VN"/>
              </w:rPr>
              <w:t>2.1.4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Khái</w:t>
            </w:r>
            <w:r w:rsidRPr="008F314B">
              <w:rPr>
                <w:rStyle w:val="Hyperlink"/>
                <w:noProof/>
                <w:lang w:val="vi-VN"/>
              </w:rPr>
              <w:t xml:space="preserve"> niệm về </w:t>
            </w:r>
            <w:r w:rsidRPr="008F314B">
              <w:rPr>
                <w:rStyle w:val="Hyperlink"/>
                <w:noProof/>
              </w:rPr>
              <w:t>Selenium WebDriver</w:t>
            </w:r>
            <w:r>
              <w:rPr>
                <w:noProof/>
                <w:webHidden/>
              </w:rPr>
              <w:tab/>
            </w:r>
            <w:r>
              <w:rPr>
                <w:noProof/>
                <w:webHidden/>
              </w:rPr>
              <w:fldChar w:fldCharType="begin"/>
            </w:r>
            <w:r>
              <w:rPr>
                <w:noProof/>
                <w:webHidden/>
              </w:rPr>
              <w:instrText xml:space="preserve"> PAGEREF _Toc231647416 \h </w:instrText>
            </w:r>
            <w:r>
              <w:rPr>
                <w:noProof/>
                <w:webHidden/>
              </w:rPr>
            </w:r>
            <w:r>
              <w:rPr>
                <w:noProof/>
                <w:webHidden/>
              </w:rPr>
              <w:fldChar w:fldCharType="separate"/>
            </w:r>
            <w:r>
              <w:rPr>
                <w:noProof/>
                <w:webHidden/>
              </w:rPr>
              <w:t>6</w:t>
            </w:r>
            <w:r>
              <w:rPr>
                <w:noProof/>
                <w:webHidden/>
              </w:rPr>
              <w:fldChar w:fldCharType="end"/>
            </w:r>
          </w:hyperlink>
        </w:p>
        <w:p w14:paraId="55301C8A" w14:textId="6D29ACAB"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7" w:history="1">
            <w:r w:rsidRPr="008F314B">
              <w:rPr>
                <w:rStyle w:val="Hyperlink"/>
                <w:noProof/>
                <w:lang w:val="vi-VN"/>
              </w:rPr>
              <w:t>2.1.5</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Khái</w:t>
            </w:r>
            <w:r w:rsidRPr="008F314B">
              <w:rPr>
                <w:rStyle w:val="Hyperlink"/>
                <w:noProof/>
                <w:lang w:val="vi-VN"/>
              </w:rPr>
              <w:t xml:space="preserve"> niệm về DOM và locator</w:t>
            </w:r>
            <w:r>
              <w:rPr>
                <w:noProof/>
                <w:webHidden/>
              </w:rPr>
              <w:tab/>
            </w:r>
            <w:r>
              <w:rPr>
                <w:noProof/>
                <w:webHidden/>
              </w:rPr>
              <w:fldChar w:fldCharType="begin"/>
            </w:r>
            <w:r>
              <w:rPr>
                <w:noProof/>
                <w:webHidden/>
              </w:rPr>
              <w:instrText xml:space="preserve"> PAGEREF _Toc231647417 \h </w:instrText>
            </w:r>
            <w:r>
              <w:rPr>
                <w:noProof/>
                <w:webHidden/>
              </w:rPr>
            </w:r>
            <w:r>
              <w:rPr>
                <w:noProof/>
                <w:webHidden/>
              </w:rPr>
              <w:fldChar w:fldCharType="separate"/>
            </w:r>
            <w:r>
              <w:rPr>
                <w:noProof/>
                <w:webHidden/>
              </w:rPr>
              <w:t>7</w:t>
            </w:r>
            <w:r>
              <w:rPr>
                <w:noProof/>
                <w:webHidden/>
              </w:rPr>
              <w:fldChar w:fldCharType="end"/>
            </w:r>
          </w:hyperlink>
        </w:p>
        <w:p w14:paraId="31C3C342" w14:textId="001CDEC5"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18" w:history="1">
            <w:r w:rsidRPr="008F314B">
              <w:rPr>
                <w:rStyle w:val="Hyperlink"/>
                <w:noProof/>
              </w:rPr>
              <w:t>2.2</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Các phương pháp tiếp cận</w:t>
            </w:r>
            <w:r>
              <w:rPr>
                <w:noProof/>
                <w:webHidden/>
              </w:rPr>
              <w:tab/>
            </w:r>
            <w:r>
              <w:rPr>
                <w:noProof/>
                <w:webHidden/>
              </w:rPr>
              <w:fldChar w:fldCharType="begin"/>
            </w:r>
            <w:r>
              <w:rPr>
                <w:noProof/>
                <w:webHidden/>
              </w:rPr>
              <w:instrText xml:space="preserve"> PAGEREF _Toc231647418 \h </w:instrText>
            </w:r>
            <w:r>
              <w:rPr>
                <w:noProof/>
                <w:webHidden/>
              </w:rPr>
            </w:r>
            <w:r>
              <w:rPr>
                <w:noProof/>
                <w:webHidden/>
              </w:rPr>
              <w:fldChar w:fldCharType="separate"/>
            </w:r>
            <w:r>
              <w:rPr>
                <w:noProof/>
                <w:webHidden/>
              </w:rPr>
              <w:t>8</w:t>
            </w:r>
            <w:r>
              <w:rPr>
                <w:noProof/>
                <w:webHidden/>
              </w:rPr>
              <w:fldChar w:fldCharType="end"/>
            </w:r>
          </w:hyperlink>
        </w:p>
        <w:p w14:paraId="3E268EBF" w14:textId="46C77688"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19" w:history="1">
            <w:r w:rsidRPr="008F314B">
              <w:rPr>
                <w:rStyle w:val="Hyperlink"/>
                <w:noProof/>
                <w:lang w:val="vi-VN"/>
              </w:rPr>
              <w:t>2.2.1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Tổng</w:t>
            </w:r>
            <w:r w:rsidRPr="008F314B">
              <w:rPr>
                <w:rStyle w:val="Hyperlink"/>
                <w:noProof/>
                <w:lang w:val="vi-VN"/>
              </w:rPr>
              <w:t xml:space="preserve"> quan về SAW và AHP</w:t>
            </w:r>
            <w:r>
              <w:rPr>
                <w:noProof/>
                <w:webHidden/>
              </w:rPr>
              <w:tab/>
            </w:r>
            <w:r>
              <w:rPr>
                <w:noProof/>
                <w:webHidden/>
              </w:rPr>
              <w:fldChar w:fldCharType="begin"/>
            </w:r>
            <w:r>
              <w:rPr>
                <w:noProof/>
                <w:webHidden/>
              </w:rPr>
              <w:instrText xml:space="preserve"> PAGEREF _Toc231647419 \h </w:instrText>
            </w:r>
            <w:r>
              <w:rPr>
                <w:noProof/>
                <w:webHidden/>
              </w:rPr>
            </w:r>
            <w:r>
              <w:rPr>
                <w:noProof/>
                <w:webHidden/>
              </w:rPr>
              <w:fldChar w:fldCharType="separate"/>
            </w:r>
            <w:r>
              <w:rPr>
                <w:noProof/>
                <w:webHidden/>
              </w:rPr>
              <w:t>8</w:t>
            </w:r>
            <w:r>
              <w:rPr>
                <w:noProof/>
                <w:webHidden/>
              </w:rPr>
              <w:fldChar w:fldCharType="end"/>
            </w:r>
          </w:hyperlink>
        </w:p>
        <w:p w14:paraId="683F1212" w14:textId="43371C79"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20" w:history="1">
            <w:r w:rsidRPr="008F314B">
              <w:rPr>
                <w:rStyle w:val="Hyperlink"/>
                <w:noProof/>
                <w:lang w:val="vi-VN"/>
              </w:rPr>
              <w:t>2.2.2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Các phương pháp đo tương đồng văn bản và chuỗi</w:t>
            </w:r>
            <w:r>
              <w:rPr>
                <w:noProof/>
                <w:webHidden/>
              </w:rPr>
              <w:tab/>
            </w:r>
            <w:r>
              <w:rPr>
                <w:noProof/>
                <w:webHidden/>
              </w:rPr>
              <w:fldChar w:fldCharType="begin"/>
            </w:r>
            <w:r>
              <w:rPr>
                <w:noProof/>
                <w:webHidden/>
              </w:rPr>
              <w:instrText xml:space="preserve"> PAGEREF _Toc231647420 \h </w:instrText>
            </w:r>
            <w:r>
              <w:rPr>
                <w:noProof/>
                <w:webHidden/>
              </w:rPr>
            </w:r>
            <w:r>
              <w:rPr>
                <w:noProof/>
                <w:webHidden/>
              </w:rPr>
              <w:fldChar w:fldCharType="separate"/>
            </w:r>
            <w:r>
              <w:rPr>
                <w:noProof/>
                <w:webHidden/>
              </w:rPr>
              <w:t>10</w:t>
            </w:r>
            <w:r>
              <w:rPr>
                <w:noProof/>
                <w:webHidden/>
              </w:rPr>
              <w:fldChar w:fldCharType="end"/>
            </w:r>
          </w:hyperlink>
        </w:p>
        <w:p w14:paraId="56A530D4" w14:textId="69070A20"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21" w:history="1">
            <w:r w:rsidRPr="008F314B">
              <w:rPr>
                <w:rStyle w:val="Hyperlink"/>
                <w:noProof/>
                <w:lang w:val="vi-VN"/>
              </w:rPr>
              <w:t>2.2.3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Các</w:t>
            </w:r>
            <w:r w:rsidRPr="008F314B">
              <w:rPr>
                <w:rStyle w:val="Hyperlink"/>
                <w:noProof/>
                <w:lang w:val="vi-VN"/>
              </w:rPr>
              <w:t xml:space="preserve"> kiến trúc hệ thống self-healing phổ biến</w:t>
            </w:r>
            <w:r>
              <w:rPr>
                <w:noProof/>
                <w:webHidden/>
              </w:rPr>
              <w:tab/>
            </w:r>
            <w:r>
              <w:rPr>
                <w:noProof/>
                <w:webHidden/>
              </w:rPr>
              <w:fldChar w:fldCharType="begin"/>
            </w:r>
            <w:r>
              <w:rPr>
                <w:noProof/>
                <w:webHidden/>
              </w:rPr>
              <w:instrText xml:space="preserve"> PAGEREF _Toc231647421 \h </w:instrText>
            </w:r>
            <w:r>
              <w:rPr>
                <w:noProof/>
                <w:webHidden/>
              </w:rPr>
            </w:r>
            <w:r>
              <w:rPr>
                <w:noProof/>
                <w:webHidden/>
              </w:rPr>
              <w:fldChar w:fldCharType="separate"/>
            </w:r>
            <w:r>
              <w:rPr>
                <w:noProof/>
                <w:webHidden/>
              </w:rPr>
              <w:t>10</w:t>
            </w:r>
            <w:r>
              <w:rPr>
                <w:noProof/>
                <w:webHidden/>
              </w:rPr>
              <w:fldChar w:fldCharType="end"/>
            </w:r>
          </w:hyperlink>
        </w:p>
        <w:p w14:paraId="1A4F0B43" w14:textId="2EA0A9E3"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22" w:history="1">
            <w:r w:rsidRPr="008F314B">
              <w:rPr>
                <w:rStyle w:val="Hyperlink"/>
                <w:noProof/>
                <w:lang w:val="vi-VN"/>
              </w:rPr>
              <w:t>2.2.4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Các hệ thống tương tự</w:t>
            </w:r>
            <w:r>
              <w:rPr>
                <w:noProof/>
                <w:webHidden/>
              </w:rPr>
              <w:tab/>
            </w:r>
            <w:r>
              <w:rPr>
                <w:noProof/>
                <w:webHidden/>
              </w:rPr>
              <w:fldChar w:fldCharType="begin"/>
            </w:r>
            <w:r>
              <w:rPr>
                <w:noProof/>
                <w:webHidden/>
              </w:rPr>
              <w:instrText xml:space="preserve"> PAGEREF _Toc231647422 \h </w:instrText>
            </w:r>
            <w:r>
              <w:rPr>
                <w:noProof/>
                <w:webHidden/>
              </w:rPr>
            </w:r>
            <w:r>
              <w:rPr>
                <w:noProof/>
                <w:webHidden/>
              </w:rPr>
              <w:fldChar w:fldCharType="separate"/>
            </w:r>
            <w:r>
              <w:rPr>
                <w:noProof/>
                <w:webHidden/>
              </w:rPr>
              <w:t>11</w:t>
            </w:r>
            <w:r>
              <w:rPr>
                <w:noProof/>
                <w:webHidden/>
              </w:rPr>
              <w:fldChar w:fldCharType="end"/>
            </w:r>
          </w:hyperlink>
        </w:p>
        <w:p w14:paraId="656FBF70" w14:textId="3C20057F"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23" w:history="1">
            <w:r w:rsidRPr="008F314B">
              <w:rPr>
                <w:rStyle w:val="Hyperlink"/>
                <w:noProof/>
                <w:lang w:val="vi-VN"/>
              </w:rPr>
              <w:t>2.2.5</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Hạn chế của các nghiên cứu trước</w:t>
            </w:r>
            <w:r>
              <w:rPr>
                <w:noProof/>
                <w:webHidden/>
              </w:rPr>
              <w:tab/>
            </w:r>
            <w:r>
              <w:rPr>
                <w:noProof/>
                <w:webHidden/>
              </w:rPr>
              <w:fldChar w:fldCharType="begin"/>
            </w:r>
            <w:r>
              <w:rPr>
                <w:noProof/>
                <w:webHidden/>
              </w:rPr>
              <w:instrText xml:space="preserve"> PAGEREF _Toc231647423 \h </w:instrText>
            </w:r>
            <w:r>
              <w:rPr>
                <w:noProof/>
                <w:webHidden/>
              </w:rPr>
            </w:r>
            <w:r>
              <w:rPr>
                <w:noProof/>
                <w:webHidden/>
              </w:rPr>
              <w:fldChar w:fldCharType="separate"/>
            </w:r>
            <w:r>
              <w:rPr>
                <w:noProof/>
                <w:webHidden/>
              </w:rPr>
              <w:t>11</w:t>
            </w:r>
            <w:r>
              <w:rPr>
                <w:noProof/>
                <w:webHidden/>
              </w:rPr>
              <w:fldChar w:fldCharType="end"/>
            </w:r>
          </w:hyperlink>
        </w:p>
        <w:p w14:paraId="0B100B13" w14:textId="44ABB65F"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24" w:history="1">
            <w:r w:rsidRPr="008F314B">
              <w:rPr>
                <w:rStyle w:val="Hyperlink"/>
                <w:noProof/>
              </w:rPr>
              <w:t>2.3</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Các mô hình AI liên quan</w:t>
            </w:r>
            <w:r>
              <w:rPr>
                <w:noProof/>
                <w:webHidden/>
              </w:rPr>
              <w:tab/>
            </w:r>
            <w:r>
              <w:rPr>
                <w:noProof/>
                <w:webHidden/>
              </w:rPr>
              <w:fldChar w:fldCharType="begin"/>
            </w:r>
            <w:r>
              <w:rPr>
                <w:noProof/>
                <w:webHidden/>
              </w:rPr>
              <w:instrText xml:space="preserve"> PAGEREF _Toc231647424 \h </w:instrText>
            </w:r>
            <w:r>
              <w:rPr>
                <w:noProof/>
                <w:webHidden/>
              </w:rPr>
            </w:r>
            <w:r>
              <w:rPr>
                <w:noProof/>
                <w:webHidden/>
              </w:rPr>
              <w:fldChar w:fldCharType="separate"/>
            </w:r>
            <w:r>
              <w:rPr>
                <w:noProof/>
                <w:webHidden/>
              </w:rPr>
              <w:t>11</w:t>
            </w:r>
            <w:r>
              <w:rPr>
                <w:noProof/>
                <w:webHidden/>
              </w:rPr>
              <w:fldChar w:fldCharType="end"/>
            </w:r>
          </w:hyperlink>
        </w:p>
        <w:p w14:paraId="01859426" w14:textId="749BA466"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25" w:history="1">
            <w:r w:rsidRPr="008F314B">
              <w:rPr>
                <w:rStyle w:val="Hyperlink"/>
                <w:noProof/>
                <w:lang w:val="vi-VN"/>
              </w:rPr>
              <w:t>2.3.1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Logistic Regression</w:t>
            </w:r>
            <w:r>
              <w:rPr>
                <w:noProof/>
                <w:webHidden/>
              </w:rPr>
              <w:tab/>
            </w:r>
            <w:r>
              <w:rPr>
                <w:noProof/>
                <w:webHidden/>
              </w:rPr>
              <w:fldChar w:fldCharType="begin"/>
            </w:r>
            <w:r>
              <w:rPr>
                <w:noProof/>
                <w:webHidden/>
              </w:rPr>
              <w:instrText xml:space="preserve"> PAGEREF _Toc231647425 \h </w:instrText>
            </w:r>
            <w:r>
              <w:rPr>
                <w:noProof/>
                <w:webHidden/>
              </w:rPr>
            </w:r>
            <w:r>
              <w:rPr>
                <w:noProof/>
                <w:webHidden/>
              </w:rPr>
              <w:fldChar w:fldCharType="separate"/>
            </w:r>
            <w:r>
              <w:rPr>
                <w:noProof/>
                <w:webHidden/>
              </w:rPr>
              <w:t>11</w:t>
            </w:r>
            <w:r>
              <w:rPr>
                <w:noProof/>
                <w:webHidden/>
              </w:rPr>
              <w:fldChar w:fldCharType="end"/>
            </w:r>
          </w:hyperlink>
        </w:p>
        <w:p w14:paraId="7C912AC7" w14:textId="75F46754"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26" w:history="1">
            <w:r w:rsidRPr="008F314B">
              <w:rPr>
                <w:rStyle w:val="Hyperlink"/>
                <w:noProof/>
              </w:rPr>
              <w:t>2.4</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Hướng tiếp cận của khóa luận</w:t>
            </w:r>
            <w:r>
              <w:rPr>
                <w:noProof/>
                <w:webHidden/>
              </w:rPr>
              <w:tab/>
            </w:r>
            <w:r>
              <w:rPr>
                <w:noProof/>
                <w:webHidden/>
              </w:rPr>
              <w:fldChar w:fldCharType="begin"/>
            </w:r>
            <w:r>
              <w:rPr>
                <w:noProof/>
                <w:webHidden/>
              </w:rPr>
              <w:instrText xml:space="preserve"> PAGEREF _Toc231647426 \h </w:instrText>
            </w:r>
            <w:r>
              <w:rPr>
                <w:noProof/>
                <w:webHidden/>
              </w:rPr>
            </w:r>
            <w:r>
              <w:rPr>
                <w:noProof/>
                <w:webHidden/>
              </w:rPr>
              <w:fldChar w:fldCharType="separate"/>
            </w:r>
            <w:r>
              <w:rPr>
                <w:noProof/>
                <w:webHidden/>
              </w:rPr>
              <w:t>13</w:t>
            </w:r>
            <w:r>
              <w:rPr>
                <w:noProof/>
                <w:webHidden/>
              </w:rPr>
              <w:fldChar w:fldCharType="end"/>
            </w:r>
          </w:hyperlink>
        </w:p>
        <w:p w14:paraId="6822FE3E" w14:textId="2515281D" w:rsidR="008275A9" w:rsidRDefault="008275A9">
          <w:pPr>
            <w:pStyle w:val="TOC1"/>
            <w:tabs>
              <w:tab w:val="left" w:pos="1920"/>
              <w:tab w:val="right" w:leader="dot" w:pos="9344"/>
            </w:tabs>
            <w:rPr>
              <w:rFonts w:asciiTheme="minorHAnsi" w:eastAsiaTheme="minorEastAsia" w:hAnsiTheme="minorHAnsi"/>
              <w:b w:val="0"/>
              <w:caps w:val="0"/>
              <w:noProof/>
              <w:color w:val="auto"/>
              <w:kern w:val="2"/>
              <w:sz w:val="24"/>
              <w:szCs w:val="24"/>
              <w:lang w:val="en-US"/>
              <w14:ligatures w14:val="standardContextual"/>
            </w:rPr>
          </w:pPr>
          <w:hyperlink w:anchor="_Toc231647427" w:history="1">
            <w:r w:rsidRPr="008F314B">
              <w:rPr>
                <w:rStyle w:val="Hyperlink"/>
                <w:noProof/>
              </w:rPr>
              <w:t>CHƯƠNG 3.</w:t>
            </w:r>
            <w:r>
              <w:rPr>
                <w:rFonts w:asciiTheme="minorHAnsi" w:eastAsiaTheme="minorEastAsia" w:hAnsiTheme="minorHAnsi"/>
                <w:b w:val="0"/>
                <w:caps w:val="0"/>
                <w:noProof/>
                <w:color w:val="auto"/>
                <w:kern w:val="2"/>
                <w:sz w:val="24"/>
                <w:szCs w:val="24"/>
                <w:lang w:val="en-US"/>
                <w14:ligatures w14:val="standardContextual"/>
              </w:rPr>
              <w:tab/>
            </w:r>
            <w:r w:rsidRPr="008F314B">
              <w:rPr>
                <w:rStyle w:val="Hyperlink"/>
                <w:noProof/>
              </w:rPr>
              <w:t>PHƯƠNG PHÁP ĐỀ XUẤT</w:t>
            </w:r>
            <w:r>
              <w:rPr>
                <w:noProof/>
                <w:webHidden/>
              </w:rPr>
              <w:tab/>
            </w:r>
            <w:r>
              <w:rPr>
                <w:noProof/>
                <w:webHidden/>
              </w:rPr>
              <w:fldChar w:fldCharType="begin"/>
            </w:r>
            <w:r>
              <w:rPr>
                <w:noProof/>
                <w:webHidden/>
              </w:rPr>
              <w:instrText xml:space="preserve"> PAGEREF _Toc231647427 \h </w:instrText>
            </w:r>
            <w:r>
              <w:rPr>
                <w:noProof/>
                <w:webHidden/>
              </w:rPr>
            </w:r>
            <w:r>
              <w:rPr>
                <w:noProof/>
                <w:webHidden/>
              </w:rPr>
              <w:fldChar w:fldCharType="separate"/>
            </w:r>
            <w:r>
              <w:rPr>
                <w:noProof/>
                <w:webHidden/>
              </w:rPr>
              <w:t>14</w:t>
            </w:r>
            <w:r>
              <w:rPr>
                <w:noProof/>
                <w:webHidden/>
              </w:rPr>
              <w:fldChar w:fldCharType="end"/>
            </w:r>
          </w:hyperlink>
        </w:p>
        <w:p w14:paraId="21806FC2" w14:textId="0EDA09DB"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28" w:history="1">
            <w:r w:rsidRPr="008F314B">
              <w:rPr>
                <w:rStyle w:val="Hyperlink"/>
                <w:noProof/>
              </w:rPr>
              <w:t>3.1</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Mô tả quy trình nghiệp vụ</w:t>
            </w:r>
            <w:r>
              <w:rPr>
                <w:noProof/>
                <w:webHidden/>
              </w:rPr>
              <w:tab/>
            </w:r>
            <w:r>
              <w:rPr>
                <w:noProof/>
                <w:webHidden/>
              </w:rPr>
              <w:fldChar w:fldCharType="begin"/>
            </w:r>
            <w:r>
              <w:rPr>
                <w:noProof/>
                <w:webHidden/>
              </w:rPr>
              <w:instrText xml:space="preserve"> PAGEREF _Toc231647428 \h </w:instrText>
            </w:r>
            <w:r>
              <w:rPr>
                <w:noProof/>
                <w:webHidden/>
              </w:rPr>
            </w:r>
            <w:r>
              <w:rPr>
                <w:noProof/>
                <w:webHidden/>
              </w:rPr>
              <w:fldChar w:fldCharType="separate"/>
            </w:r>
            <w:r>
              <w:rPr>
                <w:noProof/>
                <w:webHidden/>
              </w:rPr>
              <w:t>14</w:t>
            </w:r>
            <w:r>
              <w:rPr>
                <w:noProof/>
                <w:webHidden/>
              </w:rPr>
              <w:fldChar w:fldCharType="end"/>
            </w:r>
          </w:hyperlink>
        </w:p>
        <w:p w14:paraId="574C3A25" w14:textId="16FA581F"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29" w:history="1">
            <w:r w:rsidRPr="008F314B">
              <w:rPr>
                <w:rStyle w:val="Hyperlink"/>
                <w:noProof/>
              </w:rPr>
              <w:t>3.2</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Kiến trúc tổng thể hệ thống</w:t>
            </w:r>
            <w:r>
              <w:rPr>
                <w:noProof/>
                <w:webHidden/>
              </w:rPr>
              <w:tab/>
            </w:r>
            <w:r>
              <w:rPr>
                <w:noProof/>
                <w:webHidden/>
              </w:rPr>
              <w:fldChar w:fldCharType="begin"/>
            </w:r>
            <w:r>
              <w:rPr>
                <w:noProof/>
                <w:webHidden/>
              </w:rPr>
              <w:instrText xml:space="preserve"> PAGEREF _Toc231647429 \h </w:instrText>
            </w:r>
            <w:r>
              <w:rPr>
                <w:noProof/>
                <w:webHidden/>
              </w:rPr>
            </w:r>
            <w:r>
              <w:rPr>
                <w:noProof/>
                <w:webHidden/>
              </w:rPr>
              <w:fldChar w:fldCharType="separate"/>
            </w:r>
            <w:r>
              <w:rPr>
                <w:noProof/>
                <w:webHidden/>
              </w:rPr>
              <w:t>14</w:t>
            </w:r>
            <w:r>
              <w:rPr>
                <w:noProof/>
                <w:webHidden/>
              </w:rPr>
              <w:fldChar w:fldCharType="end"/>
            </w:r>
          </w:hyperlink>
        </w:p>
        <w:p w14:paraId="225F8106" w14:textId="0D09A66D"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30" w:history="1">
            <w:r w:rsidRPr="008F314B">
              <w:rPr>
                <w:rStyle w:val="Hyperlink"/>
                <w:noProof/>
              </w:rPr>
              <w:t>3.3</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Module 1 – Exception Interceptor</w:t>
            </w:r>
            <w:r>
              <w:rPr>
                <w:noProof/>
                <w:webHidden/>
              </w:rPr>
              <w:tab/>
            </w:r>
            <w:r>
              <w:rPr>
                <w:noProof/>
                <w:webHidden/>
              </w:rPr>
              <w:fldChar w:fldCharType="begin"/>
            </w:r>
            <w:r>
              <w:rPr>
                <w:noProof/>
                <w:webHidden/>
              </w:rPr>
              <w:instrText xml:space="preserve"> PAGEREF _Toc231647430 \h </w:instrText>
            </w:r>
            <w:r>
              <w:rPr>
                <w:noProof/>
                <w:webHidden/>
              </w:rPr>
            </w:r>
            <w:r>
              <w:rPr>
                <w:noProof/>
                <w:webHidden/>
              </w:rPr>
              <w:fldChar w:fldCharType="separate"/>
            </w:r>
            <w:r>
              <w:rPr>
                <w:noProof/>
                <w:webHidden/>
              </w:rPr>
              <w:t>15</w:t>
            </w:r>
            <w:r>
              <w:rPr>
                <w:noProof/>
                <w:webHidden/>
              </w:rPr>
              <w:fldChar w:fldCharType="end"/>
            </w:r>
          </w:hyperlink>
        </w:p>
        <w:p w14:paraId="44E58604" w14:textId="793BAF45"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31" w:history="1">
            <w:r w:rsidRPr="008F314B">
              <w:rPr>
                <w:rStyle w:val="Hyperlink"/>
                <w:noProof/>
              </w:rPr>
              <w:t>3.4</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Module 2 – Snapshot Store</w:t>
            </w:r>
            <w:r>
              <w:rPr>
                <w:noProof/>
                <w:webHidden/>
              </w:rPr>
              <w:tab/>
            </w:r>
            <w:r>
              <w:rPr>
                <w:noProof/>
                <w:webHidden/>
              </w:rPr>
              <w:fldChar w:fldCharType="begin"/>
            </w:r>
            <w:r>
              <w:rPr>
                <w:noProof/>
                <w:webHidden/>
              </w:rPr>
              <w:instrText xml:space="preserve"> PAGEREF _Toc231647431 \h </w:instrText>
            </w:r>
            <w:r>
              <w:rPr>
                <w:noProof/>
                <w:webHidden/>
              </w:rPr>
            </w:r>
            <w:r>
              <w:rPr>
                <w:noProof/>
                <w:webHidden/>
              </w:rPr>
              <w:fldChar w:fldCharType="separate"/>
            </w:r>
            <w:r>
              <w:rPr>
                <w:noProof/>
                <w:webHidden/>
              </w:rPr>
              <w:t>16</w:t>
            </w:r>
            <w:r>
              <w:rPr>
                <w:noProof/>
                <w:webHidden/>
              </w:rPr>
              <w:fldChar w:fldCharType="end"/>
            </w:r>
          </w:hyperlink>
        </w:p>
        <w:p w14:paraId="34532231" w14:textId="3ACD47EA"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32" w:history="1">
            <w:r w:rsidRPr="008F314B">
              <w:rPr>
                <w:rStyle w:val="Hyperlink"/>
                <w:noProof/>
              </w:rPr>
              <w:t>3.5</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Module 3 – Similarity Engine</w:t>
            </w:r>
            <w:r>
              <w:rPr>
                <w:noProof/>
                <w:webHidden/>
              </w:rPr>
              <w:tab/>
            </w:r>
            <w:r>
              <w:rPr>
                <w:noProof/>
                <w:webHidden/>
              </w:rPr>
              <w:fldChar w:fldCharType="begin"/>
            </w:r>
            <w:r>
              <w:rPr>
                <w:noProof/>
                <w:webHidden/>
              </w:rPr>
              <w:instrText xml:space="preserve"> PAGEREF _Toc231647432 \h </w:instrText>
            </w:r>
            <w:r>
              <w:rPr>
                <w:noProof/>
                <w:webHidden/>
              </w:rPr>
            </w:r>
            <w:r>
              <w:rPr>
                <w:noProof/>
                <w:webHidden/>
              </w:rPr>
              <w:fldChar w:fldCharType="separate"/>
            </w:r>
            <w:r>
              <w:rPr>
                <w:noProof/>
                <w:webHidden/>
              </w:rPr>
              <w:t>17</w:t>
            </w:r>
            <w:r>
              <w:rPr>
                <w:noProof/>
                <w:webHidden/>
              </w:rPr>
              <w:fldChar w:fldCharType="end"/>
            </w:r>
          </w:hyperlink>
        </w:p>
        <w:p w14:paraId="74538A5D" w14:textId="4939D665"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3" w:history="1">
            <w:r w:rsidRPr="008F314B">
              <w:rPr>
                <w:rStyle w:val="Hyperlink"/>
                <w:noProof/>
                <w:lang w:val="vi-VN"/>
              </w:rPr>
              <w:t>3.5.1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Chiều</w:t>
            </w:r>
            <w:r w:rsidRPr="008F314B">
              <w:rPr>
                <w:rStyle w:val="Hyperlink"/>
                <w:noProof/>
                <w:lang w:val="vi-VN"/>
              </w:rPr>
              <w:t xml:space="preserve"> 1 – Attribute Score</w:t>
            </w:r>
            <w:r>
              <w:rPr>
                <w:noProof/>
                <w:webHidden/>
              </w:rPr>
              <w:tab/>
            </w:r>
            <w:r>
              <w:rPr>
                <w:noProof/>
                <w:webHidden/>
              </w:rPr>
              <w:fldChar w:fldCharType="begin"/>
            </w:r>
            <w:r>
              <w:rPr>
                <w:noProof/>
                <w:webHidden/>
              </w:rPr>
              <w:instrText xml:space="preserve"> PAGEREF _Toc231647433 \h </w:instrText>
            </w:r>
            <w:r>
              <w:rPr>
                <w:noProof/>
                <w:webHidden/>
              </w:rPr>
            </w:r>
            <w:r>
              <w:rPr>
                <w:noProof/>
                <w:webHidden/>
              </w:rPr>
              <w:fldChar w:fldCharType="separate"/>
            </w:r>
            <w:r>
              <w:rPr>
                <w:noProof/>
                <w:webHidden/>
              </w:rPr>
              <w:t>17</w:t>
            </w:r>
            <w:r>
              <w:rPr>
                <w:noProof/>
                <w:webHidden/>
              </w:rPr>
              <w:fldChar w:fldCharType="end"/>
            </w:r>
          </w:hyperlink>
        </w:p>
        <w:p w14:paraId="43F00673" w14:textId="78DB30E6"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4" w:history="1">
            <w:r w:rsidRPr="008F314B">
              <w:rPr>
                <w:rStyle w:val="Hyperlink"/>
                <w:noProof/>
                <w:lang w:val="vi-VN"/>
              </w:rPr>
              <w:t>3.5.2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Chiều</w:t>
            </w:r>
            <w:r w:rsidRPr="008F314B">
              <w:rPr>
                <w:rStyle w:val="Hyperlink"/>
                <w:noProof/>
                <w:lang w:val="vi-VN"/>
              </w:rPr>
              <w:t xml:space="preserve"> 2 – Semantic Score</w:t>
            </w:r>
            <w:r>
              <w:rPr>
                <w:noProof/>
                <w:webHidden/>
              </w:rPr>
              <w:tab/>
            </w:r>
            <w:r>
              <w:rPr>
                <w:noProof/>
                <w:webHidden/>
              </w:rPr>
              <w:fldChar w:fldCharType="begin"/>
            </w:r>
            <w:r>
              <w:rPr>
                <w:noProof/>
                <w:webHidden/>
              </w:rPr>
              <w:instrText xml:space="preserve"> PAGEREF _Toc231647434 \h </w:instrText>
            </w:r>
            <w:r>
              <w:rPr>
                <w:noProof/>
                <w:webHidden/>
              </w:rPr>
            </w:r>
            <w:r>
              <w:rPr>
                <w:noProof/>
                <w:webHidden/>
              </w:rPr>
              <w:fldChar w:fldCharType="separate"/>
            </w:r>
            <w:r>
              <w:rPr>
                <w:noProof/>
                <w:webHidden/>
              </w:rPr>
              <w:t>18</w:t>
            </w:r>
            <w:r>
              <w:rPr>
                <w:noProof/>
                <w:webHidden/>
              </w:rPr>
              <w:fldChar w:fldCharType="end"/>
            </w:r>
          </w:hyperlink>
        </w:p>
        <w:p w14:paraId="6A343C92" w14:textId="0EEDFFF7"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5" w:history="1">
            <w:r w:rsidRPr="008F314B">
              <w:rPr>
                <w:rStyle w:val="Hyperlink"/>
                <w:noProof/>
                <w:lang w:val="vi-VN"/>
              </w:rPr>
              <w:t>3.5.3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Chiều 3 – Structure Score</w:t>
            </w:r>
            <w:r>
              <w:rPr>
                <w:noProof/>
                <w:webHidden/>
              </w:rPr>
              <w:tab/>
            </w:r>
            <w:r>
              <w:rPr>
                <w:noProof/>
                <w:webHidden/>
              </w:rPr>
              <w:fldChar w:fldCharType="begin"/>
            </w:r>
            <w:r>
              <w:rPr>
                <w:noProof/>
                <w:webHidden/>
              </w:rPr>
              <w:instrText xml:space="preserve"> PAGEREF _Toc231647435 \h </w:instrText>
            </w:r>
            <w:r>
              <w:rPr>
                <w:noProof/>
                <w:webHidden/>
              </w:rPr>
            </w:r>
            <w:r>
              <w:rPr>
                <w:noProof/>
                <w:webHidden/>
              </w:rPr>
              <w:fldChar w:fldCharType="separate"/>
            </w:r>
            <w:r>
              <w:rPr>
                <w:noProof/>
                <w:webHidden/>
              </w:rPr>
              <w:t>19</w:t>
            </w:r>
            <w:r>
              <w:rPr>
                <w:noProof/>
                <w:webHidden/>
              </w:rPr>
              <w:fldChar w:fldCharType="end"/>
            </w:r>
          </w:hyperlink>
        </w:p>
        <w:p w14:paraId="7104A239" w14:textId="0F45B436"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6" w:history="1">
            <w:r w:rsidRPr="008F314B">
              <w:rPr>
                <w:rStyle w:val="Hyperlink"/>
                <w:noProof/>
                <w:lang w:val="vi-VN"/>
              </w:rPr>
              <w:t>3.5.4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Chiều 4 – Visual Score</w:t>
            </w:r>
            <w:r>
              <w:rPr>
                <w:noProof/>
                <w:webHidden/>
              </w:rPr>
              <w:tab/>
            </w:r>
            <w:r>
              <w:rPr>
                <w:noProof/>
                <w:webHidden/>
              </w:rPr>
              <w:fldChar w:fldCharType="begin"/>
            </w:r>
            <w:r>
              <w:rPr>
                <w:noProof/>
                <w:webHidden/>
              </w:rPr>
              <w:instrText xml:space="preserve"> PAGEREF _Toc231647436 \h </w:instrText>
            </w:r>
            <w:r>
              <w:rPr>
                <w:noProof/>
                <w:webHidden/>
              </w:rPr>
            </w:r>
            <w:r>
              <w:rPr>
                <w:noProof/>
                <w:webHidden/>
              </w:rPr>
              <w:fldChar w:fldCharType="separate"/>
            </w:r>
            <w:r>
              <w:rPr>
                <w:noProof/>
                <w:webHidden/>
              </w:rPr>
              <w:t>19</w:t>
            </w:r>
            <w:r>
              <w:rPr>
                <w:noProof/>
                <w:webHidden/>
              </w:rPr>
              <w:fldChar w:fldCharType="end"/>
            </w:r>
          </w:hyperlink>
        </w:p>
        <w:p w14:paraId="59D06834" w14:textId="4647A9EF"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7" w:history="1">
            <w:r w:rsidRPr="008F314B">
              <w:rPr>
                <w:rStyle w:val="Hyperlink"/>
                <w:noProof/>
                <w:lang w:val="vi-VN"/>
              </w:rPr>
              <w:t>3.5.5</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Chiều</w:t>
            </w:r>
            <w:r w:rsidRPr="008F314B">
              <w:rPr>
                <w:rStyle w:val="Hyperlink"/>
                <w:noProof/>
                <w:lang w:val="vi-VN"/>
              </w:rPr>
              <w:t xml:space="preserve"> 5 – Context Score</w:t>
            </w:r>
            <w:r>
              <w:rPr>
                <w:noProof/>
                <w:webHidden/>
              </w:rPr>
              <w:tab/>
            </w:r>
            <w:r>
              <w:rPr>
                <w:noProof/>
                <w:webHidden/>
              </w:rPr>
              <w:fldChar w:fldCharType="begin"/>
            </w:r>
            <w:r>
              <w:rPr>
                <w:noProof/>
                <w:webHidden/>
              </w:rPr>
              <w:instrText xml:space="preserve"> PAGEREF _Toc231647437 \h </w:instrText>
            </w:r>
            <w:r>
              <w:rPr>
                <w:noProof/>
                <w:webHidden/>
              </w:rPr>
            </w:r>
            <w:r>
              <w:rPr>
                <w:noProof/>
                <w:webHidden/>
              </w:rPr>
              <w:fldChar w:fldCharType="separate"/>
            </w:r>
            <w:r>
              <w:rPr>
                <w:noProof/>
                <w:webHidden/>
              </w:rPr>
              <w:t>20</w:t>
            </w:r>
            <w:r>
              <w:rPr>
                <w:noProof/>
                <w:webHidden/>
              </w:rPr>
              <w:fldChar w:fldCharType="end"/>
            </w:r>
          </w:hyperlink>
        </w:p>
        <w:p w14:paraId="2B3A8AB4" w14:textId="647191C9"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38" w:history="1">
            <w:r w:rsidRPr="008F314B">
              <w:rPr>
                <w:rStyle w:val="Hyperlink"/>
                <w:noProof/>
                <w:lang w:val="vi-VN"/>
              </w:rPr>
              <w:t>3.5.6</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Công</w:t>
            </w:r>
            <w:r w:rsidRPr="008F314B">
              <w:rPr>
                <w:rStyle w:val="Hyperlink"/>
                <w:noProof/>
                <w:lang w:val="vi-VN"/>
              </w:rPr>
              <w:t xml:space="preserve"> thức tổng hợp SAW</w:t>
            </w:r>
            <w:r>
              <w:rPr>
                <w:noProof/>
                <w:webHidden/>
              </w:rPr>
              <w:tab/>
            </w:r>
            <w:r>
              <w:rPr>
                <w:noProof/>
                <w:webHidden/>
              </w:rPr>
              <w:fldChar w:fldCharType="begin"/>
            </w:r>
            <w:r>
              <w:rPr>
                <w:noProof/>
                <w:webHidden/>
              </w:rPr>
              <w:instrText xml:space="preserve"> PAGEREF _Toc231647438 \h </w:instrText>
            </w:r>
            <w:r>
              <w:rPr>
                <w:noProof/>
                <w:webHidden/>
              </w:rPr>
            </w:r>
            <w:r>
              <w:rPr>
                <w:noProof/>
                <w:webHidden/>
              </w:rPr>
              <w:fldChar w:fldCharType="separate"/>
            </w:r>
            <w:r>
              <w:rPr>
                <w:noProof/>
                <w:webHidden/>
              </w:rPr>
              <w:t>21</w:t>
            </w:r>
            <w:r>
              <w:rPr>
                <w:noProof/>
                <w:webHidden/>
              </w:rPr>
              <w:fldChar w:fldCharType="end"/>
            </w:r>
          </w:hyperlink>
        </w:p>
        <w:p w14:paraId="7FE7DFDF" w14:textId="41303F4E"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39" w:history="1">
            <w:r w:rsidRPr="008F314B">
              <w:rPr>
                <w:rStyle w:val="Hyperlink"/>
                <w:noProof/>
              </w:rPr>
              <w:t>3.6</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Module 4 – Candidate Ranker</w:t>
            </w:r>
            <w:r>
              <w:rPr>
                <w:noProof/>
                <w:webHidden/>
              </w:rPr>
              <w:tab/>
            </w:r>
            <w:r>
              <w:rPr>
                <w:noProof/>
                <w:webHidden/>
              </w:rPr>
              <w:fldChar w:fldCharType="begin"/>
            </w:r>
            <w:r>
              <w:rPr>
                <w:noProof/>
                <w:webHidden/>
              </w:rPr>
              <w:instrText xml:space="preserve"> PAGEREF _Toc231647439 \h </w:instrText>
            </w:r>
            <w:r>
              <w:rPr>
                <w:noProof/>
                <w:webHidden/>
              </w:rPr>
            </w:r>
            <w:r>
              <w:rPr>
                <w:noProof/>
                <w:webHidden/>
              </w:rPr>
              <w:fldChar w:fldCharType="separate"/>
            </w:r>
            <w:r>
              <w:rPr>
                <w:noProof/>
                <w:webHidden/>
              </w:rPr>
              <w:t>28</w:t>
            </w:r>
            <w:r>
              <w:rPr>
                <w:noProof/>
                <w:webHidden/>
              </w:rPr>
              <w:fldChar w:fldCharType="end"/>
            </w:r>
          </w:hyperlink>
        </w:p>
        <w:p w14:paraId="7D846EF6" w14:textId="67BB538D"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40" w:history="1">
            <w:r w:rsidRPr="008F314B">
              <w:rPr>
                <w:rStyle w:val="Hyperlink"/>
                <w:noProof/>
              </w:rPr>
              <w:t>3.7</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Module 5 – Knowledge Base</w:t>
            </w:r>
            <w:r>
              <w:rPr>
                <w:noProof/>
                <w:webHidden/>
              </w:rPr>
              <w:tab/>
            </w:r>
            <w:r>
              <w:rPr>
                <w:noProof/>
                <w:webHidden/>
              </w:rPr>
              <w:fldChar w:fldCharType="begin"/>
            </w:r>
            <w:r>
              <w:rPr>
                <w:noProof/>
                <w:webHidden/>
              </w:rPr>
              <w:instrText xml:space="preserve"> PAGEREF _Toc231647440 \h </w:instrText>
            </w:r>
            <w:r>
              <w:rPr>
                <w:noProof/>
                <w:webHidden/>
              </w:rPr>
            </w:r>
            <w:r>
              <w:rPr>
                <w:noProof/>
                <w:webHidden/>
              </w:rPr>
              <w:fldChar w:fldCharType="separate"/>
            </w:r>
            <w:r>
              <w:rPr>
                <w:noProof/>
                <w:webHidden/>
              </w:rPr>
              <w:t>28</w:t>
            </w:r>
            <w:r>
              <w:rPr>
                <w:noProof/>
                <w:webHidden/>
              </w:rPr>
              <w:fldChar w:fldCharType="end"/>
            </w:r>
          </w:hyperlink>
        </w:p>
        <w:p w14:paraId="5CA1C46F" w14:textId="2DEA8724"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41" w:history="1">
            <w:r w:rsidRPr="008F314B">
              <w:rPr>
                <w:rStyle w:val="Hyperlink"/>
                <w:noProof/>
              </w:rPr>
              <w:t>3.8</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Thiết kế cơ chế tối ưu trọng số bằng Logistic Regression</w:t>
            </w:r>
            <w:r>
              <w:rPr>
                <w:noProof/>
                <w:webHidden/>
              </w:rPr>
              <w:tab/>
            </w:r>
            <w:r>
              <w:rPr>
                <w:noProof/>
                <w:webHidden/>
              </w:rPr>
              <w:fldChar w:fldCharType="begin"/>
            </w:r>
            <w:r>
              <w:rPr>
                <w:noProof/>
                <w:webHidden/>
              </w:rPr>
              <w:instrText xml:space="preserve"> PAGEREF _Toc231647441 \h </w:instrText>
            </w:r>
            <w:r>
              <w:rPr>
                <w:noProof/>
                <w:webHidden/>
              </w:rPr>
            </w:r>
            <w:r>
              <w:rPr>
                <w:noProof/>
                <w:webHidden/>
              </w:rPr>
              <w:fldChar w:fldCharType="separate"/>
            </w:r>
            <w:r>
              <w:rPr>
                <w:noProof/>
                <w:webHidden/>
              </w:rPr>
              <w:t>29</w:t>
            </w:r>
            <w:r>
              <w:rPr>
                <w:noProof/>
                <w:webHidden/>
              </w:rPr>
              <w:fldChar w:fldCharType="end"/>
            </w:r>
          </w:hyperlink>
        </w:p>
        <w:p w14:paraId="44F9B3E9" w14:textId="0E587623"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2" w:history="1">
            <w:r w:rsidRPr="008F314B">
              <w:rPr>
                <w:rStyle w:val="Hyperlink"/>
                <w:noProof/>
                <w:lang w:val="vi-VN"/>
              </w:rPr>
              <w:t>3.8.1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Chuẩn bị dữ liệu</w:t>
            </w:r>
            <w:r>
              <w:rPr>
                <w:noProof/>
                <w:webHidden/>
              </w:rPr>
              <w:tab/>
            </w:r>
            <w:r>
              <w:rPr>
                <w:noProof/>
                <w:webHidden/>
              </w:rPr>
              <w:fldChar w:fldCharType="begin"/>
            </w:r>
            <w:r>
              <w:rPr>
                <w:noProof/>
                <w:webHidden/>
              </w:rPr>
              <w:instrText xml:space="preserve"> PAGEREF _Toc231647442 \h </w:instrText>
            </w:r>
            <w:r>
              <w:rPr>
                <w:noProof/>
                <w:webHidden/>
              </w:rPr>
            </w:r>
            <w:r>
              <w:rPr>
                <w:noProof/>
                <w:webHidden/>
              </w:rPr>
              <w:fldChar w:fldCharType="separate"/>
            </w:r>
            <w:r>
              <w:rPr>
                <w:noProof/>
                <w:webHidden/>
              </w:rPr>
              <w:t>29</w:t>
            </w:r>
            <w:r>
              <w:rPr>
                <w:noProof/>
                <w:webHidden/>
              </w:rPr>
              <w:fldChar w:fldCharType="end"/>
            </w:r>
          </w:hyperlink>
        </w:p>
        <w:p w14:paraId="3A77C677" w14:textId="38C12655"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3" w:history="1">
            <w:r w:rsidRPr="008F314B">
              <w:rPr>
                <w:rStyle w:val="Hyperlink"/>
                <w:noProof/>
              </w:rPr>
              <w:t>3.8.2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Phân chia dữ liệu</w:t>
            </w:r>
            <w:r>
              <w:rPr>
                <w:noProof/>
                <w:webHidden/>
              </w:rPr>
              <w:tab/>
            </w:r>
            <w:r>
              <w:rPr>
                <w:noProof/>
                <w:webHidden/>
              </w:rPr>
              <w:fldChar w:fldCharType="begin"/>
            </w:r>
            <w:r>
              <w:rPr>
                <w:noProof/>
                <w:webHidden/>
              </w:rPr>
              <w:instrText xml:space="preserve"> PAGEREF _Toc231647443 \h </w:instrText>
            </w:r>
            <w:r>
              <w:rPr>
                <w:noProof/>
                <w:webHidden/>
              </w:rPr>
            </w:r>
            <w:r>
              <w:rPr>
                <w:noProof/>
                <w:webHidden/>
              </w:rPr>
              <w:fldChar w:fldCharType="separate"/>
            </w:r>
            <w:r>
              <w:rPr>
                <w:noProof/>
                <w:webHidden/>
              </w:rPr>
              <w:t>30</w:t>
            </w:r>
            <w:r>
              <w:rPr>
                <w:noProof/>
                <w:webHidden/>
              </w:rPr>
              <w:fldChar w:fldCharType="end"/>
            </w:r>
          </w:hyperlink>
        </w:p>
        <w:p w14:paraId="20058E63" w14:textId="42F6B24F"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4" w:history="1">
            <w:r w:rsidRPr="008F314B">
              <w:rPr>
                <w:rStyle w:val="Hyperlink"/>
                <w:noProof/>
              </w:rPr>
              <w:t>3.8.3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Huấn luyện mô hình</w:t>
            </w:r>
            <w:r>
              <w:rPr>
                <w:noProof/>
                <w:webHidden/>
              </w:rPr>
              <w:tab/>
            </w:r>
            <w:r>
              <w:rPr>
                <w:noProof/>
                <w:webHidden/>
              </w:rPr>
              <w:fldChar w:fldCharType="begin"/>
            </w:r>
            <w:r>
              <w:rPr>
                <w:noProof/>
                <w:webHidden/>
              </w:rPr>
              <w:instrText xml:space="preserve"> PAGEREF _Toc231647444 \h </w:instrText>
            </w:r>
            <w:r>
              <w:rPr>
                <w:noProof/>
                <w:webHidden/>
              </w:rPr>
            </w:r>
            <w:r>
              <w:rPr>
                <w:noProof/>
                <w:webHidden/>
              </w:rPr>
              <w:fldChar w:fldCharType="separate"/>
            </w:r>
            <w:r>
              <w:rPr>
                <w:noProof/>
                <w:webHidden/>
              </w:rPr>
              <w:t>30</w:t>
            </w:r>
            <w:r>
              <w:rPr>
                <w:noProof/>
                <w:webHidden/>
              </w:rPr>
              <w:fldChar w:fldCharType="end"/>
            </w:r>
          </w:hyperlink>
        </w:p>
        <w:p w14:paraId="10342690" w14:textId="1F5DFCEE"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5" w:history="1">
            <w:r w:rsidRPr="008F314B">
              <w:rPr>
                <w:rStyle w:val="Hyperlink"/>
                <w:noProof/>
                <w:lang w:val="vi-VN"/>
              </w:rPr>
              <w:t>3.8.4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Chuyển đổi sang trọng</w:t>
            </w:r>
            <w:r w:rsidRPr="008F314B">
              <w:rPr>
                <w:rStyle w:val="Hyperlink"/>
                <w:noProof/>
                <w:lang w:val="vi-VN"/>
              </w:rPr>
              <w:t xml:space="preserve"> số</w:t>
            </w:r>
            <w:r w:rsidRPr="008F314B">
              <w:rPr>
                <w:rStyle w:val="Hyperlink"/>
                <w:noProof/>
              </w:rPr>
              <w:t xml:space="preserve"> tối ưu</w:t>
            </w:r>
            <w:r>
              <w:rPr>
                <w:noProof/>
                <w:webHidden/>
              </w:rPr>
              <w:tab/>
            </w:r>
            <w:r>
              <w:rPr>
                <w:noProof/>
                <w:webHidden/>
              </w:rPr>
              <w:fldChar w:fldCharType="begin"/>
            </w:r>
            <w:r>
              <w:rPr>
                <w:noProof/>
                <w:webHidden/>
              </w:rPr>
              <w:instrText xml:space="preserve"> PAGEREF _Toc231647445 \h </w:instrText>
            </w:r>
            <w:r>
              <w:rPr>
                <w:noProof/>
                <w:webHidden/>
              </w:rPr>
            </w:r>
            <w:r>
              <w:rPr>
                <w:noProof/>
                <w:webHidden/>
              </w:rPr>
              <w:fldChar w:fldCharType="separate"/>
            </w:r>
            <w:r>
              <w:rPr>
                <w:noProof/>
                <w:webHidden/>
              </w:rPr>
              <w:t>31</w:t>
            </w:r>
            <w:r>
              <w:rPr>
                <w:noProof/>
                <w:webHidden/>
              </w:rPr>
              <w:fldChar w:fldCharType="end"/>
            </w:r>
          </w:hyperlink>
        </w:p>
        <w:p w14:paraId="3BB81770" w14:textId="32B4DEDC"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46" w:history="1">
            <w:r w:rsidRPr="008F314B">
              <w:rPr>
                <w:rStyle w:val="Hyperlink"/>
                <w:noProof/>
              </w:rPr>
              <w:t>3.9</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Thiết kế ngưỡng quyết định</w:t>
            </w:r>
            <w:r>
              <w:rPr>
                <w:noProof/>
                <w:webHidden/>
              </w:rPr>
              <w:tab/>
            </w:r>
            <w:r>
              <w:rPr>
                <w:noProof/>
                <w:webHidden/>
              </w:rPr>
              <w:fldChar w:fldCharType="begin"/>
            </w:r>
            <w:r>
              <w:rPr>
                <w:noProof/>
                <w:webHidden/>
              </w:rPr>
              <w:instrText xml:space="preserve"> PAGEREF _Toc231647446 \h </w:instrText>
            </w:r>
            <w:r>
              <w:rPr>
                <w:noProof/>
                <w:webHidden/>
              </w:rPr>
            </w:r>
            <w:r>
              <w:rPr>
                <w:noProof/>
                <w:webHidden/>
              </w:rPr>
              <w:fldChar w:fldCharType="separate"/>
            </w:r>
            <w:r>
              <w:rPr>
                <w:noProof/>
                <w:webHidden/>
              </w:rPr>
              <w:t>31</w:t>
            </w:r>
            <w:r>
              <w:rPr>
                <w:noProof/>
                <w:webHidden/>
              </w:rPr>
              <w:fldChar w:fldCharType="end"/>
            </w:r>
          </w:hyperlink>
        </w:p>
        <w:p w14:paraId="2067F536" w14:textId="3F0B648D"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7" w:history="1">
            <w:r w:rsidRPr="008F314B">
              <w:rPr>
                <w:rStyle w:val="Hyperlink"/>
                <w:noProof/>
                <w:lang w:val="vi-VN"/>
              </w:rPr>
              <w:t>3.9.1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Bộ dữ liệu phân tích</w:t>
            </w:r>
            <w:r>
              <w:rPr>
                <w:noProof/>
                <w:webHidden/>
              </w:rPr>
              <w:tab/>
            </w:r>
            <w:r>
              <w:rPr>
                <w:noProof/>
                <w:webHidden/>
              </w:rPr>
              <w:fldChar w:fldCharType="begin"/>
            </w:r>
            <w:r>
              <w:rPr>
                <w:noProof/>
                <w:webHidden/>
              </w:rPr>
              <w:instrText xml:space="preserve"> PAGEREF _Toc231647447 \h </w:instrText>
            </w:r>
            <w:r>
              <w:rPr>
                <w:noProof/>
                <w:webHidden/>
              </w:rPr>
            </w:r>
            <w:r>
              <w:rPr>
                <w:noProof/>
                <w:webHidden/>
              </w:rPr>
              <w:fldChar w:fldCharType="separate"/>
            </w:r>
            <w:r>
              <w:rPr>
                <w:noProof/>
                <w:webHidden/>
              </w:rPr>
              <w:t>31</w:t>
            </w:r>
            <w:r>
              <w:rPr>
                <w:noProof/>
                <w:webHidden/>
              </w:rPr>
              <w:fldChar w:fldCharType="end"/>
            </w:r>
          </w:hyperlink>
        </w:p>
        <w:p w14:paraId="4F36E412" w14:textId="051BB9C0"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8" w:history="1">
            <w:r w:rsidRPr="008F314B">
              <w:rPr>
                <w:rStyle w:val="Hyperlink"/>
                <w:noProof/>
                <w:lang w:val="vi-VN"/>
              </w:rPr>
              <w:t>3.9.2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Phân</w:t>
            </w:r>
            <w:r w:rsidRPr="008F314B">
              <w:rPr>
                <w:rStyle w:val="Hyperlink"/>
                <w:noProof/>
                <w:lang w:val="vi-VN"/>
              </w:rPr>
              <w:t xml:space="preserve"> tích khả năng phân tách</w:t>
            </w:r>
            <w:r>
              <w:rPr>
                <w:noProof/>
                <w:webHidden/>
              </w:rPr>
              <w:tab/>
            </w:r>
            <w:r>
              <w:rPr>
                <w:noProof/>
                <w:webHidden/>
              </w:rPr>
              <w:fldChar w:fldCharType="begin"/>
            </w:r>
            <w:r>
              <w:rPr>
                <w:noProof/>
                <w:webHidden/>
              </w:rPr>
              <w:instrText xml:space="preserve"> PAGEREF _Toc231647448 \h </w:instrText>
            </w:r>
            <w:r>
              <w:rPr>
                <w:noProof/>
                <w:webHidden/>
              </w:rPr>
            </w:r>
            <w:r>
              <w:rPr>
                <w:noProof/>
                <w:webHidden/>
              </w:rPr>
              <w:fldChar w:fldCharType="separate"/>
            </w:r>
            <w:r>
              <w:rPr>
                <w:noProof/>
                <w:webHidden/>
              </w:rPr>
              <w:t>31</w:t>
            </w:r>
            <w:r>
              <w:rPr>
                <w:noProof/>
                <w:webHidden/>
              </w:rPr>
              <w:fldChar w:fldCharType="end"/>
            </w:r>
          </w:hyperlink>
        </w:p>
        <w:p w14:paraId="07D85D03" w14:textId="20874EFD"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49" w:history="1">
            <w:r w:rsidRPr="008F314B">
              <w:rPr>
                <w:rStyle w:val="Hyperlink"/>
                <w:noProof/>
                <w:lang w:val="vi-VN"/>
              </w:rPr>
              <w:t>3.9.3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Phân</w:t>
            </w:r>
            <w:r w:rsidRPr="008F314B">
              <w:rPr>
                <w:rStyle w:val="Hyperlink"/>
                <w:noProof/>
                <w:lang w:val="vi-VN"/>
              </w:rPr>
              <w:t xml:space="preserve"> tích phân phối điểm số</w:t>
            </w:r>
            <w:r>
              <w:rPr>
                <w:noProof/>
                <w:webHidden/>
              </w:rPr>
              <w:tab/>
            </w:r>
            <w:r>
              <w:rPr>
                <w:noProof/>
                <w:webHidden/>
              </w:rPr>
              <w:fldChar w:fldCharType="begin"/>
            </w:r>
            <w:r>
              <w:rPr>
                <w:noProof/>
                <w:webHidden/>
              </w:rPr>
              <w:instrText xml:space="preserve"> PAGEREF _Toc231647449 \h </w:instrText>
            </w:r>
            <w:r>
              <w:rPr>
                <w:noProof/>
                <w:webHidden/>
              </w:rPr>
            </w:r>
            <w:r>
              <w:rPr>
                <w:noProof/>
                <w:webHidden/>
              </w:rPr>
              <w:fldChar w:fldCharType="separate"/>
            </w:r>
            <w:r>
              <w:rPr>
                <w:noProof/>
                <w:webHidden/>
              </w:rPr>
              <w:t>32</w:t>
            </w:r>
            <w:r>
              <w:rPr>
                <w:noProof/>
                <w:webHidden/>
              </w:rPr>
              <w:fldChar w:fldCharType="end"/>
            </w:r>
          </w:hyperlink>
        </w:p>
        <w:p w14:paraId="1274E0BC" w14:textId="234B0FDC"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50" w:history="1">
            <w:r w:rsidRPr="008F314B">
              <w:rPr>
                <w:rStyle w:val="Hyperlink"/>
                <w:noProof/>
                <w:lang w:val="vi-VN"/>
              </w:rPr>
              <w:t>3.9.4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Lựa</w:t>
            </w:r>
            <w:r w:rsidRPr="008F314B">
              <w:rPr>
                <w:rStyle w:val="Hyperlink"/>
                <w:noProof/>
                <w:lang w:val="vi-VN"/>
              </w:rPr>
              <w:t xml:space="preserve"> chọn ngưỡng</w:t>
            </w:r>
            <w:r>
              <w:rPr>
                <w:noProof/>
                <w:webHidden/>
              </w:rPr>
              <w:tab/>
            </w:r>
            <w:r>
              <w:rPr>
                <w:noProof/>
                <w:webHidden/>
              </w:rPr>
              <w:fldChar w:fldCharType="begin"/>
            </w:r>
            <w:r>
              <w:rPr>
                <w:noProof/>
                <w:webHidden/>
              </w:rPr>
              <w:instrText xml:space="preserve"> PAGEREF _Toc231647450 \h </w:instrText>
            </w:r>
            <w:r>
              <w:rPr>
                <w:noProof/>
                <w:webHidden/>
              </w:rPr>
            </w:r>
            <w:r>
              <w:rPr>
                <w:noProof/>
                <w:webHidden/>
              </w:rPr>
              <w:fldChar w:fldCharType="separate"/>
            </w:r>
            <w:r>
              <w:rPr>
                <w:noProof/>
                <w:webHidden/>
              </w:rPr>
              <w:t>32</w:t>
            </w:r>
            <w:r>
              <w:rPr>
                <w:noProof/>
                <w:webHidden/>
              </w:rPr>
              <w:fldChar w:fldCharType="end"/>
            </w:r>
          </w:hyperlink>
        </w:p>
        <w:p w14:paraId="28DE38F5" w14:textId="1583FBCC" w:rsidR="008275A9" w:rsidRDefault="008275A9">
          <w:pPr>
            <w:pStyle w:val="TOC2"/>
            <w:tabs>
              <w:tab w:val="left" w:pos="1276"/>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1" w:history="1">
            <w:r w:rsidRPr="008F314B">
              <w:rPr>
                <w:rStyle w:val="Hyperlink"/>
                <w:noProof/>
              </w:rPr>
              <w:t>3.10</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Thiết kế cơ sở dữ liệu</w:t>
            </w:r>
            <w:r>
              <w:rPr>
                <w:noProof/>
                <w:webHidden/>
              </w:rPr>
              <w:tab/>
            </w:r>
            <w:r>
              <w:rPr>
                <w:noProof/>
                <w:webHidden/>
              </w:rPr>
              <w:fldChar w:fldCharType="begin"/>
            </w:r>
            <w:r>
              <w:rPr>
                <w:noProof/>
                <w:webHidden/>
              </w:rPr>
              <w:instrText xml:space="preserve"> PAGEREF _Toc231647451 \h </w:instrText>
            </w:r>
            <w:r>
              <w:rPr>
                <w:noProof/>
                <w:webHidden/>
              </w:rPr>
            </w:r>
            <w:r>
              <w:rPr>
                <w:noProof/>
                <w:webHidden/>
              </w:rPr>
              <w:fldChar w:fldCharType="separate"/>
            </w:r>
            <w:r>
              <w:rPr>
                <w:noProof/>
                <w:webHidden/>
              </w:rPr>
              <w:t>34</w:t>
            </w:r>
            <w:r>
              <w:rPr>
                <w:noProof/>
                <w:webHidden/>
              </w:rPr>
              <w:fldChar w:fldCharType="end"/>
            </w:r>
          </w:hyperlink>
        </w:p>
        <w:p w14:paraId="703BCC5E" w14:textId="03302BD4" w:rsidR="008275A9" w:rsidRDefault="008275A9">
          <w:pPr>
            <w:pStyle w:val="TOC1"/>
            <w:tabs>
              <w:tab w:val="left" w:pos="1920"/>
              <w:tab w:val="right" w:leader="dot" w:pos="9344"/>
            </w:tabs>
            <w:rPr>
              <w:rFonts w:asciiTheme="minorHAnsi" w:eastAsiaTheme="minorEastAsia" w:hAnsiTheme="minorHAnsi"/>
              <w:b w:val="0"/>
              <w:caps w:val="0"/>
              <w:noProof/>
              <w:color w:val="auto"/>
              <w:kern w:val="2"/>
              <w:sz w:val="24"/>
              <w:szCs w:val="24"/>
              <w:lang w:val="en-US"/>
              <w14:ligatures w14:val="standardContextual"/>
            </w:rPr>
          </w:pPr>
          <w:hyperlink w:anchor="_Toc231647452" w:history="1">
            <w:r w:rsidRPr="008F314B">
              <w:rPr>
                <w:rStyle w:val="Hyperlink"/>
                <w:noProof/>
              </w:rPr>
              <w:t>CHƯƠNG 4.</w:t>
            </w:r>
            <w:r>
              <w:rPr>
                <w:rFonts w:asciiTheme="minorHAnsi" w:eastAsiaTheme="minorEastAsia" w:hAnsiTheme="minorHAnsi"/>
                <w:b w:val="0"/>
                <w:caps w:val="0"/>
                <w:noProof/>
                <w:color w:val="auto"/>
                <w:kern w:val="2"/>
                <w:sz w:val="24"/>
                <w:szCs w:val="24"/>
                <w:lang w:val="en-US"/>
                <w14:ligatures w14:val="standardContextual"/>
              </w:rPr>
              <w:tab/>
            </w:r>
            <w:r w:rsidRPr="008F314B">
              <w:rPr>
                <w:rStyle w:val="Hyperlink"/>
                <w:noProof/>
              </w:rPr>
              <w:t>THỰC NGHIỆM VÀ ĐÁNH GIÁ</w:t>
            </w:r>
            <w:r>
              <w:rPr>
                <w:noProof/>
                <w:webHidden/>
              </w:rPr>
              <w:tab/>
            </w:r>
            <w:r>
              <w:rPr>
                <w:noProof/>
                <w:webHidden/>
              </w:rPr>
              <w:fldChar w:fldCharType="begin"/>
            </w:r>
            <w:r>
              <w:rPr>
                <w:noProof/>
                <w:webHidden/>
              </w:rPr>
              <w:instrText xml:space="preserve"> PAGEREF _Toc231647452 \h </w:instrText>
            </w:r>
            <w:r>
              <w:rPr>
                <w:noProof/>
                <w:webHidden/>
              </w:rPr>
            </w:r>
            <w:r>
              <w:rPr>
                <w:noProof/>
                <w:webHidden/>
              </w:rPr>
              <w:fldChar w:fldCharType="separate"/>
            </w:r>
            <w:r>
              <w:rPr>
                <w:noProof/>
                <w:webHidden/>
              </w:rPr>
              <w:t>35</w:t>
            </w:r>
            <w:r>
              <w:rPr>
                <w:noProof/>
                <w:webHidden/>
              </w:rPr>
              <w:fldChar w:fldCharType="end"/>
            </w:r>
          </w:hyperlink>
        </w:p>
        <w:p w14:paraId="411C2949" w14:textId="3885BB83"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3" w:history="1">
            <w:r w:rsidRPr="008F314B">
              <w:rPr>
                <w:rStyle w:val="Hyperlink"/>
                <w:noProof/>
              </w:rPr>
              <w:t>4.1</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Môi trường thực nghiệm</w:t>
            </w:r>
            <w:r>
              <w:rPr>
                <w:noProof/>
                <w:webHidden/>
              </w:rPr>
              <w:tab/>
            </w:r>
            <w:r>
              <w:rPr>
                <w:noProof/>
                <w:webHidden/>
              </w:rPr>
              <w:fldChar w:fldCharType="begin"/>
            </w:r>
            <w:r>
              <w:rPr>
                <w:noProof/>
                <w:webHidden/>
              </w:rPr>
              <w:instrText xml:space="preserve"> PAGEREF _Toc231647453 \h </w:instrText>
            </w:r>
            <w:r>
              <w:rPr>
                <w:noProof/>
                <w:webHidden/>
              </w:rPr>
            </w:r>
            <w:r>
              <w:rPr>
                <w:noProof/>
                <w:webHidden/>
              </w:rPr>
              <w:fldChar w:fldCharType="separate"/>
            </w:r>
            <w:r>
              <w:rPr>
                <w:noProof/>
                <w:webHidden/>
              </w:rPr>
              <w:t>35</w:t>
            </w:r>
            <w:r>
              <w:rPr>
                <w:noProof/>
                <w:webHidden/>
              </w:rPr>
              <w:fldChar w:fldCharType="end"/>
            </w:r>
          </w:hyperlink>
        </w:p>
        <w:p w14:paraId="7068A82A" w14:textId="65FEF4E0"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4" w:history="1">
            <w:r w:rsidRPr="008F314B">
              <w:rPr>
                <w:rStyle w:val="Hyperlink"/>
                <w:noProof/>
              </w:rPr>
              <w:t>4.2</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Ứng dụng web thực nghiệm</w:t>
            </w:r>
            <w:r>
              <w:rPr>
                <w:noProof/>
                <w:webHidden/>
              </w:rPr>
              <w:tab/>
            </w:r>
            <w:r>
              <w:rPr>
                <w:noProof/>
                <w:webHidden/>
              </w:rPr>
              <w:fldChar w:fldCharType="begin"/>
            </w:r>
            <w:r>
              <w:rPr>
                <w:noProof/>
                <w:webHidden/>
              </w:rPr>
              <w:instrText xml:space="preserve"> PAGEREF _Toc231647454 \h </w:instrText>
            </w:r>
            <w:r>
              <w:rPr>
                <w:noProof/>
                <w:webHidden/>
              </w:rPr>
            </w:r>
            <w:r>
              <w:rPr>
                <w:noProof/>
                <w:webHidden/>
              </w:rPr>
              <w:fldChar w:fldCharType="separate"/>
            </w:r>
            <w:r>
              <w:rPr>
                <w:noProof/>
                <w:webHidden/>
              </w:rPr>
              <w:t>35</w:t>
            </w:r>
            <w:r>
              <w:rPr>
                <w:noProof/>
                <w:webHidden/>
              </w:rPr>
              <w:fldChar w:fldCharType="end"/>
            </w:r>
          </w:hyperlink>
        </w:p>
        <w:p w14:paraId="7A083A81" w14:textId="3F7DC518"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5" w:history="1">
            <w:r w:rsidRPr="008F314B">
              <w:rPr>
                <w:rStyle w:val="Hyperlink"/>
                <w:noProof/>
              </w:rPr>
              <w:t>4.3</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Bộ dữ liệu thực nghiệm</w:t>
            </w:r>
            <w:r>
              <w:rPr>
                <w:noProof/>
                <w:webHidden/>
              </w:rPr>
              <w:tab/>
            </w:r>
            <w:r>
              <w:rPr>
                <w:noProof/>
                <w:webHidden/>
              </w:rPr>
              <w:fldChar w:fldCharType="begin"/>
            </w:r>
            <w:r>
              <w:rPr>
                <w:noProof/>
                <w:webHidden/>
              </w:rPr>
              <w:instrText xml:space="preserve"> PAGEREF _Toc231647455 \h </w:instrText>
            </w:r>
            <w:r>
              <w:rPr>
                <w:noProof/>
                <w:webHidden/>
              </w:rPr>
            </w:r>
            <w:r>
              <w:rPr>
                <w:noProof/>
                <w:webHidden/>
              </w:rPr>
              <w:fldChar w:fldCharType="separate"/>
            </w:r>
            <w:r>
              <w:rPr>
                <w:noProof/>
                <w:webHidden/>
              </w:rPr>
              <w:t>35</w:t>
            </w:r>
            <w:r>
              <w:rPr>
                <w:noProof/>
                <w:webHidden/>
              </w:rPr>
              <w:fldChar w:fldCharType="end"/>
            </w:r>
          </w:hyperlink>
        </w:p>
        <w:p w14:paraId="28B972C2" w14:textId="0F63ABA9"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6" w:history="1">
            <w:r w:rsidRPr="008F314B">
              <w:rPr>
                <w:rStyle w:val="Hyperlink"/>
                <w:noProof/>
              </w:rPr>
              <w:t>4.4</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Các phiên bản mutation UI</w:t>
            </w:r>
            <w:r>
              <w:rPr>
                <w:noProof/>
                <w:webHidden/>
              </w:rPr>
              <w:tab/>
            </w:r>
            <w:r>
              <w:rPr>
                <w:noProof/>
                <w:webHidden/>
              </w:rPr>
              <w:fldChar w:fldCharType="begin"/>
            </w:r>
            <w:r>
              <w:rPr>
                <w:noProof/>
                <w:webHidden/>
              </w:rPr>
              <w:instrText xml:space="preserve"> PAGEREF _Toc231647456 \h </w:instrText>
            </w:r>
            <w:r>
              <w:rPr>
                <w:noProof/>
                <w:webHidden/>
              </w:rPr>
            </w:r>
            <w:r>
              <w:rPr>
                <w:noProof/>
                <w:webHidden/>
              </w:rPr>
              <w:fldChar w:fldCharType="separate"/>
            </w:r>
            <w:r>
              <w:rPr>
                <w:noProof/>
                <w:webHidden/>
              </w:rPr>
              <w:t>36</w:t>
            </w:r>
            <w:r>
              <w:rPr>
                <w:noProof/>
                <w:webHidden/>
              </w:rPr>
              <w:fldChar w:fldCharType="end"/>
            </w:r>
          </w:hyperlink>
        </w:p>
        <w:p w14:paraId="6D7434BF" w14:textId="5AD31FA9"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7" w:history="1">
            <w:r w:rsidRPr="008F314B">
              <w:rPr>
                <w:rStyle w:val="Hyperlink"/>
                <w:noProof/>
              </w:rPr>
              <w:t>4.5</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Chỉ số đánh giá</w:t>
            </w:r>
            <w:r>
              <w:rPr>
                <w:noProof/>
                <w:webHidden/>
              </w:rPr>
              <w:tab/>
            </w:r>
            <w:r>
              <w:rPr>
                <w:noProof/>
                <w:webHidden/>
              </w:rPr>
              <w:fldChar w:fldCharType="begin"/>
            </w:r>
            <w:r>
              <w:rPr>
                <w:noProof/>
                <w:webHidden/>
              </w:rPr>
              <w:instrText xml:space="preserve"> PAGEREF _Toc231647457 \h </w:instrText>
            </w:r>
            <w:r>
              <w:rPr>
                <w:noProof/>
                <w:webHidden/>
              </w:rPr>
            </w:r>
            <w:r>
              <w:rPr>
                <w:noProof/>
                <w:webHidden/>
              </w:rPr>
              <w:fldChar w:fldCharType="separate"/>
            </w:r>
            <w:r>
              <w:rPr>
                <w:noProof/>
                <w:webHidden/>
              </w:rPr>
              <w:t>37</w:t>
            </w:r>
            <w:r>
              <w:rPr>
                <w:noProof/>
                <w:webHidden/>
              </w:rPr>
              <w:fldChar w:fldCharType="end"/>
            </w:r>
          </w:hyperlink>
        </w:p>
        <w:p w14:paraId="1E186D0A" w14:textId="70D584A4"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58" w:history="1">
            <w:r w:rsidRPr="008F314B">
              <w:rPr>
                <w:rStyle w:val="Hyperlink"/>
                <w:noProof/>
              </w:rPr>
              <w:t>4.6</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Huấn luyện mô hình tối ưu trọng số</w:t>
            </w:r>
            <w:r>
              <w:rPr>
                <w:noProof/>
                <w:webHidden/>
              </w:rPr>
              <w:tab/>
            </w:r>
            <w:r>
              <w:rPr>
                <w:noProof/>
                <w:webHidden/>
              </w:rPr>
              <w:fldChar w:fldCharType="begin"/>
            </w:r>
            <w:r>
              <w:rPr>
                <w:noProof/>
                <w:webHidden/>
              </w:rPr>
              <w:instrText xml:space="preserve"> PAGEREF _Toc231647458 \h </w:instrText>
            </w:r>
            <w:r>
              <w:rPr>
                <w:noProof/>
                <w:webHidden/>
              </w:rPr>
            </w:r>
            <w:r>
              <w:rPr>
                <w:noProof/>
                <w:webHidden/>
              </w:rPr>
              <w:fldChar w:fldCharType="separate"/>
            </w:r>
            <w:r>
              <w:rPr>
                <w:noProof/>
                <w:webHidden/>
              </w:rPr>
              <w:t>37</w:t>
            </w:r>
            <w:r>
              <w:rPr>
                <w:noProof/>
                <w:webHidden/>
              </w:rPr>
              <w:fldChar w:fldCharType="end"/>
            </w:r>
          </w:hyperlink>
        </w:p>
        <w:p w14:paraId="2A1BD09B" w14:textId="3DA5847A"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59" w:history="1">
            <w:r w:rsidRPr="008F314B">
              <w:rPr>
                <w:rStyle w:val="Hyperlink"/>
                <w:noProof/>
                <w:lang w:val="vi-VN"/>
              </w:rPr>
              <w:t>4.6.1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Dataset</w:t>
            </w:r>
            <w:r w:rsidRPr="008F314B">
              <w:rPr>
                <w:rStyle w:val="Hyperlink"/>
                <w:noProof/>
                <w:lang w:val="vi-VN"/>
              </w:rPr>
              <w:t xml:space="preserve"> sử dụng</w:t>
            </w:r>
            <w:r>
              <w:rPr>
                <w:noProof/>
                <w:webHidden/>
              </w:rPr>
              <w:tab/>
            </w:r>
            <w:r>
              <w:rPr>
                <w:noProof/>
                <w:webHidden/>
              </w:rPr>
              <w:fldChar w:fldCharType="begin"/>
            </w:r>
            <w:r>
              <w:rPr>
                <w:noProof/>
                <w:webHidden/>
              </w:rPr>
              <w:instrText xml:space="preserve"> PAGEREF _Toc231647459 \h </w:instrText>
            </w:r>
            <w:r>
              <w:rPr>
                <w:noProof/>
                <w:webHidden/>
              </w:rPr>
            </w:r>
            <w:r>
              <w:rPr>
                <w:noProof/>
                <w:webHidden/>
              </w:rPr>
              <w:fldChar w:fldCharType="separate"/>
            </w:r>
            <w:r>
              <w:rPr>
                <w:noProof/>
                <w:webHidden/>
              </w:rPr>
              <w:t>37</w:t>
            </w:r>
            <w:r>
              <w:rPr>
                <w:noProof/>
                <w:webHidden/>
              </w:rPr>
              <w:fldChar w:fldCharType="end"/>
            </w:r>
          </w:hyperlink>
        </w:p>
        <w:p w14:paraId="081E9817" w14:textId="2B668297"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60" w:history="1">
            <w:r w:rsidRPr="008F314B">
              <w:rPr>
                <w:rStyle w:val="Hyperlink"/>
                <w:noProof/>
                <w:lang w:val="vi-VN"/>
              </w:rPr>
              <w:t>4.6.2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Xây</w:t>
            </w:r>
            <w:r w:rsidRPr="008F314B">
              <w:rPr>
                <w:rStyle w:val="Hyperlink"/>
                <w:noProof/>
                <w:lang w:val="vi-VN"/>
              </w:rPr>
              <w:t xml:space="preserve"> dựng dữ liệu huấn luyện</w:t>
            </w:r>
            <w:r>
              <w:rPr>
                <w:noProof/>
                <w:webHidden/>
              </w:rPr>
              <w:tab/>
            </w:r>
            <w:r>
              <w:rPr>
                <w:noProof/>
                <w:webHidden/>
              </w:rPr>
              <w:fldChar w:fldCharType="begin"/>
            </w:r>
            <w:r>
              <w:rPr>
                <w:noProof/>
                <w:webHidden/>
              </w:rPr>
              <w:instrText xml:space="preserve"> PAGEREF _Toc231647460 \h </w:instrText>
            </w:r>
            <w:r>
              <w:rPr>
                <w:noProof/>
                <w:webHidden/>
              </w:rPr>
            </w:r>
            <w:r>
              <w:rPr>
                <w:noProof/>
                <w:webHidden/>
              </w:rPr>
              <w:fldChar w:fldCharType="separate"/>
            </w:r>
            <w:r>
              <w:rPr>
                <w:noProof/>
                <w:webHidden/>
              </w:rPr>
              <w:t>38</w:t>
            </w:r>
            <w:r>
              <w:rPr>
                <w:noProof/>
                <w:webHidden/>
              </w:rPr>
              <w:fldChar w:fldCharType="end"/>
            </w:r>
          </w:hyperlink>
        </w:p>
        <w:p w14:paraId="18BD4C4D" w14:textId="7AF03E95"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61" w:history="1">
            <w:r w:rsidRPr="008F314B">
              <w:rPr>
                <w:rStyle w:val="Hyperlink"/>
                <w:noProof/>
                <w:lang w:val="vi-VN"/>
              </w:rPr>
              <w:t>4.6.3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lang w:val="vi-VN"/>
              </w:rPr>
              <w:t>Lựa chọn mô hình</w:t>
            </w:r>
            <w:r>
              <w:rPr>
                <w:noProof/>
                <w:webHidden/>
              </w:rPr>
              <w:tab/>
            </w:r>
            <w:r>
              <w:rPr>
                <w:noProof/>
                <w:webHidden/>
              </w:rPr>
              <w:fldChar w:fldCharType="begin"/>
            </w:r>
            <w:r>
              <w:rPr>
                <w:noProof/>
                <w:webHidden/>
              </w:rPr>
              <w:instrText xml:space="preserve"> PAGEREF _Toc231647461 \h </w:instrText>
            </w:r>
            <w:r>
              <w:rPr>
                <w:noProof/>
                <w:webHidden/>
              </w:rPr>
            </w:r>
            <w:r>
              <w:rPr>
                <w:noProof/>
                <w:webHidden/>
              </w:rPr>
              <w:fldChar w:fldCharType="separate"/>
            </w:r>
            <w:r>
              <w:rPr>
                <w:noProof/>
                <w:webHidden/>
              </w:rPr>
              <w:t>38</w:t>
            </w:r>
            <w:r>
              <w:rPr>
                <w:noProof/>
                <w:webHidden/>
              </w:rPr>
              <w:fldChar w:fldCharType="end"/>
            </w:r>
          </w:hyperlink>
        </w:p>
        <w:p w14:paraId="3124E450" w14:textId="5B12E91B"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62" w:history="1">
            <w:r w:rsidRPr="008F314B">
              <w:rPr>
                <w:rStyle w:val="Hyperlink"/>
                <w:noProof/>
                <w:lang w:val="vi-VN"/>
              </w:rPr>
              <w:t>4.6.4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Huấn</w:t>
            </w:r>
            <w:r w:rsidRPr="008F314B">
              <w:rPr>
                <w:rStyle w:val="Hyperlink"/>
                <w:noProof/>
                <w:lang w:val="vi-VN"/>
              </w:rPr>
              <w:t xml:space="preserve"> luyện và tính trọng số tối ưu</w:t>
            </w:r>
            <w:r>
              <w:rPr>
                <w:noProof/>
                <w:webHidden/>
              </w:rPr>
              <w:tab/>
            </w:r>
            <w:r>
              <w:rPr>
                <w:noProof/>
                <w:webHidden/>
              </w:rPr>
              <w:fldChar w:fldCharType="begin"/>
            </w:r>
            <w:r>
              <w:rPr>
                <w:noProof/>
                <w:webHidden/>
              </w:rPr>
              <w:instrText xml:space="preserve"> PAGEREF _Toc231647462 \h </w:instrText>
            </w:r>
            <w:r>
              <w:rPr>
                <w:noProof/>
                <w:webHidden/>
              </w:rPr>
            </w:r>
            <w:r>
              <w:rPr>
                <w:noProof/>
                <w:webHidden/>
              </w:rPr>
              <w:fldChar w:fldCharType="separate"/>
            </w:r>
            <w:r>
              <w:rPr>
                <w:noProof/>
                <w:webHidden/>
              </w:rPr>
              <w:t>39</w:t>
            </w:r>
            <w:r>
              <w:rPr>
                <w:noProof/>
                <w:webHidden/>
              </w:rPr>
              <w:fldChar w:fldCharType="end"/>
            </w:r>
          </w:hyperlink>
        </w:p>
        <w:p w14:paraId="6F57AFB2" w14:textId="43133DBC"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63" w:history="1">
            <w:r w:rsidRPr="008F314B">
              <w:rPr>
                <w:rStyle w:val="Hyperlink"/>
                <w:noProof/>
              </w:rPr>
              <w:t>4.7</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So sánh hệ thống sử dụng trọng số tĩnh (SAW/AHP) và hệ thống khi sử dụng trọng số được tối ưu bằng mô hình học máy</w:t>
            </w:r>
            <w:r>
              <w:rPr>
                <w:noProof/>
                <w:webHidden/>
              </w:rPr>
              <w:tab/>
            </w:r>
            <w:r>
              <w:rPr>
                <w:noProof/>
                <w:webHidden/>
              </w:rPr>
              <w:fldChar w:fldCharType="begin"/>
            </w:r>
            <w:r>
              <w:rPr>
                <w:noProof/>
                <w:webHidden/>
              </w:rPr>
              <w:instrText xml:space="preserve"> PAGEREF _Toc231647463 \h </w:instrText>
            </w:r>
            <w:r>
              <w:rPr>
                <w:noProof/>
                <w:webHidden/>
              </w:rPr>
            </w:r>
            <w:r>
              <w:rPr>
                <w:noProof/>
                <w:webHidden/>
              </w:rPr>
              <w:fldChar w:fldCharType="separate"/>
            </w:r>
            <w:r>
              <w:rPr>
                <w:noProof/>
                <w:webHidden/>
              </w:rPr>
              <w:t>40</w:t>
            </w:r>
            <w:r>
              <w:rPr>
                <w:noProof/>
                <w:webHidden/>
              </w:rPr>
              <w:fldChar w:fldCharType="end"/>
            </w:r>
          </w:hyperlink>
        </w:p>
        <w:p w14:paraId="11FC2951" w14:textId="6E384375"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64" w:history="1">
            <w:r w:rsidRPr="008F314B">
              <w:rPr>
                <w:rStyle w:val="Hyperlink"/>
                <w:noProof/>
              </w:rPr>
              <w:t>4.8</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So sánh mô hình 5 chiều và mô hình 3 chiều</w:t>
            </w:r>
            <w:r>
              <w:rPr>
                <w:noProof/>
                <w:webHidden/>
              </w:rPr>
              <w:tab/>
            </w:r>
            <w:r>
              <w:rPr>
                <w:noProof/>
                <w:webHidden/>
              </w:rPr>
              <w:fldChar w:fldCharType="begin"/>
            </w:r>
            <w:r>
              <w:rPr>
                <w:noProof/>
                <w:webHidden/>
              </w:rPr>
              <w:instrText xml:space="preserve"> PAGEREF _Toc231647464 \h </w:instrText>
            </w:r>
            <w:r>
              <w:rPr>
                <w:noProof/>
                <w:webHidden/>
              </w:rPr>
            </w:r>
            <w:r>
              <w:rPr>
                <w:noProof/>
                <w:webHidden/>
              </w:rPr>
              <w:fldChar w:fldCharType="separate"/>
            </w:r>
            <w:r>
              <w:rPr>
                <w:noProof/>
                <w:webHidden/>
              </w:rPr>
              <w:t>43</w:t>
            </w:r>
            <w:r>
              <w:rPr>
                <w:noProof/>
                <w:webHidden/>
              </w:rPr>
              <w:fldChar w:fldCharType="end"/>
            </w:r>
          </w:hyperlink>
        </w:p>
        <w:p w14:paraId="11C9C066" w14:textId="0BF0CD13" w:rsidR="008275A9" w:rsidRDefault="008275A9">
          <w:pPr>
            <w:pStyle w:val="TOC1"/>
            <w:tabs>
              <w:tab w:val="left" w:pos="1920"/>
              <w:tab w:val="right" w:leader="dot" w:pos="9344"/>
            </w:tabs>
            <w:rPr>
              <w:rFonts w:asciiTheme="minorHAnsi" w:eastAsiaTheme="minorEastAsia" w:hAnsiTheme="minorHAnsi"/>
              <w:b w:val="0"/>
              <w:caps w:val="0"/>
              <w:noProof/>
              <w:color w:val="auto"/>
              <w:kern w:val="2"/>
              <w:sz w:val="24"/>
              <w:szCs w:val="24"/>
              <w:lang w:val="en-US"/>
              <w14:ligatures w14:val="standardContextual"/>
            </w:rPr>
          </w:pPr>
          <w:hyperlink w:anchor="_Toc231647465" w:history="1">
            <w:r w:rsidRPr="008F314B">
              <w:rPr>
                <w:rStyle w:val="Hyperlink"/>
                <w:noProof/>
              </w:rPr>
              <w:t>CHƯƠNG 5.</w:t>
            </w:r>
            <w:r>
              <w:rPr>
                <w:rFonts w:asciiTheme="minorHAnsi" w:eastAsiaTheme="minorEastAsia" w:hAnsiTheme="minorHAnsi"/>
                <w:b w:val="0"/>
                <w:caps w:val="0"/>
                <w:noProof/>
                <w:color w:val="auto"/>
                <w:kern w:val="2"/>
                <w:sz w:val="24"/>
                <w:szCs w:val="24"/>
                <w:lang w:val="en-US"/>
                <w14:ligatures w14:val="standardContextual"/>
              </w:rPr>
              <w:tab/>
            </w:r>
            <w:r w:rsidRPr="008F314B">
              <w:rPr>
                <w:rStyle w:val="Hyperlink"/>
                <w:noProof/>
              </w:rPr>
              <w:t>KẾT LUẬN VÀ HƯỚNG PHÁT TRIỂN</w:t>
            </w:r>
            <w:r>
              <w:rPr>
                <w:noProof/>
                <w:webHidden/>
              </w:rPr>
              <w:tab/>
            </w:r>
            <w:r>
              <w:rPr>
                <w:noProof/>
                <w:webHidden/>
              </w:rPr>
              <w:fldChar w:fldCharType="begin"/>
            </w:r>
            <w:r>
              <w:rPr>
                <w:noProof/>
                <w:webHidden/>
              </w:rPr>
              <w:instrText xml:space="preserve"> PAGEREF _Toc231647465 \h </w:instrText>
            </w:r>
            <w:r>
              <w:rPr>
                <w:noProof/>
                <w:webHidden/>
              </w:rPr>
            </w:r>
            <w:r>
              <w:rPr>
                <w:noProof/>
                <w:webHidden/>
              </w:rPr>
              <w:fldChar w:fldCharType="separate"/>
            </w:r>
            <w:r>
              <w:rPr>
                <w:noProof/>
                <w:webHidden/>
              </w:rPr>
              <w:t>45</w:t>
            </w:r>
            <w:r>
              <w:rPr>
                <w:noProof/>
                <w:webHidden/>
              </w:rPr>
              <w:fldChar w:fldCharType="end"/>
            </w:r>
          </w:hyperlink>
        </w:p>
        <w:p w14:paraId="03E6D6D6" w14:textId="5C4BC55F"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66" w:history="1">
            <w:r w:rsidRPr="008F314B">
              <w:rPr>
                <w:rStyle w:val="Hyperlink"/>
                <w:noProof/>
              </w:rPr>
              <w:t>5.1</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Kết luận</w:t>
            </w:r>
            <w:r>
              <w:rPr>
                <w:noProof/>
                <w:webHidden/>
              </w:rPr>
              <w:tab/>
            </w:r>
            <w:r>
              <w:rPr>
                <w:noProof/>
                <w:webHidden/>
              </w:rPr>
              <w:fldChar w:fldCharType="begin"/>
            </w:r>
            <w:r>
              <w:rPr>
                <w:noProof/>
                <w:webHidden/>
              </w:rPr>
              <w:instrText xml:space="preserve"> PAGEREF _Toc231647466 \h </w:instrText>
            </w:r>
            <w:r>
              <w:rPr>
                <w:noProof/>
                <w:webHidden/>
              </w:rPr>
            </w:r>
            <w:r>
              <w:rPr>
                <w:noProof/>
                <w:webHidden/>
              </w:rPr>
              <w:fldChar w:fldCharType="separate"/>
            </w:r>
            <w:r>
              <w:rPr>
                <w:noProof/>
                <w:webHidden/>
              </w:rPr>
              <w:t>45</w:t>
            </w:r>
            <w:r>
              <w:rPr>
                <w:noProof/>
                <w:webHidden/>
              </w:rPr>
              <w:fldChar w:fldCharType="end"/>
            </w:r>
          </w:hyperlink>
        </w:p>
        <w:p w14:paraId="49CC71AF" w14:textId="5C017AEB"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67" w:history="1">
            <w:r w:rsidRPr="008F314B">
              <w:rPr>
                <w:rStyle w:val="Hyperlink"/>
                <w:noProof/>
              </w:rPr>
              <w:t>5.2</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Hạn chế của nghiên cứu</w:t>
            </w:r>
            <w:r>
              <w:rPr>
                <w:noProof/>
                <w:webHidden/>
              </w:rPr>
              <w:tab/>
            </w:r>
            <w:r>
              <w:rPr>
                <w:noProof/>
                <w:webHidden/>
              </w:rPr>
              <w:fldChar w:fldCharType="begin"/>
            </w:r>
            <w:r>
              <w:rPr>
                <w:noProof/>
                <w:webHidden/>
              </w:rPr>
              <w:instrText xml:space="preserve"> PAGEREF _Toc231647467 \h </w:instrText>
            </w:r>
            <w:r>
              <w:rPr>
                <w:noProof/>
                <w:webHidden/>
              </w:rPr>
            </w:r>
            <w:r>
              <w:rPr>
                <w:noProof/>
                <w:webHidden/>
              </w:rPr>
              <w:fldChar w:fldCharType="separate"/>
            </w:r>
            <w:r>
              <w:rPr>
                <w:noProof/>
                <w:webHidden/>
              </w:rPr>
              <w:t>45</w:t>
            </w:r>
            <w:r>
              <w:rPr>
                <w:noProof/>
                <w:webHidden/>
              </w:rPr>
              <w:fldChar w:fldCharType="end"/>
            </w:r>
          </w:hyperlink>
        </w:p>
        <w:p w14:paraId="43322B47" w14:textId="79E40DEC" w:rsidR="008275A9" w:rsidRDefault="008275A9">
          <w:pPr>
            <w:pStyle w:val="TOC2"/>
            <w:tabs>
              <w:tab w:val="left" w:pos="851"/>
              <w:tab w:val="right" w:leader="dot" w:pos="9344"/>
            </w:tabs>
            <w:rPr>
              <w:rFonts w:asciiTheme="minorHAnsi" w:eastAsiaTheme="minorEastAsia" w:hAnsiTheme="minorHAnsi"/>
              <w:b w:val="0"/>
              <w:noProof/>
              <w:color w:val="auto"/>
              <w:kern w:val="2"/>
              <w:sz w:val="24"/>
              <w:szCs w:val="24"/>
              <w:lang w:val="en-US"/>
              <w14:ligatures w14:val="standardContextual"/>
            </w:rPr>
          </w:pPr>
          <w:hyperlink w:anchor="_Toc231647468" w:history="1">
            <w:r w:rsidRPr="008F314B">
              <w:rPr>
                <w:rStyle w:val="Hyperlink"/>
                <w:noProof/>
              </w:rPr>
              <w:t>5.3</w:t>
            </w:r>
            <w:r>
              <w:rPr>
                <w:rFonts w:asciiTheme="minorHAnsi" w:eastAsiaTheme="minorEastAsia" w:hAnsiTheme="minorHAnsi"/>
                <w:b w:val="0"/>
                <w:noProof/>
                <w:color w:val="auto"/>
                <w:kern w:val="2"/>
                <w:sz w:val="24"/>
                <w:szCs w:val="24"/>
                <w:lang w:val="en-US"/>
                <w14:ligatures w14:val="standardContextual"/>
              </w:rPr>
              <w:tab/>
            </w:r>
            <w:r w:rsidRPr="008F314B">
              <w:rPr>
                <w:rStyle w:val="Hyperlink"/>
                <w:noProof/>
              </w:rPr>
              <w:t>Hướng phát triển trong tương lai</w:t>
            </w:r>
            <w:r>
              <w:rPr>
                <w:noProof/>
                <w:webHidden/>
              </w:rPr>
              <w:tab/>
            </w:r>
            <w:r>
              <w:rPr>
                <w:noProof/>
                <w:webHidden/>
              </w:rPr>
              <w:fldChar w:fldCharType="begin"/>
            </w:r>
            <w:r>
              <w:rPr>
                <w:noProof/>
                <w:webHidden/>
              </w:rPr>
              <w:instrText xml:space="preserve"> PAGEREF _Toc231647468 \h </w:instrText>
            </w:r>
            <w:r>
              <w:rPr>
                <w:noProof/>
                <w:webHidden/>
              </w:rPr>
            </w:r>
            <w:r>
              <w:rPr>
                <w:noProof/>
                <w:webHidden/>
              </w:rPr>
              <w:fldChar w:fldCharType="separate"/>
            </w:r>
            <w:r>
              <w:rPr>
                <w:noProof/>
                <w:webHidden/>
              </w:rPr>
              <w:t>46</w:t>
            </w:r>
            <w:r>
              <w:rPr>
                <w:noProof/>
                <w:webHidden/>
              </w:rPr>
              <w:fldChar w:fldCharType="end"/>
            </w:r>
          </w:hyperlink>
        </w:p>
        <w:p w14:paraId="76B3216D" w14:textId="6CB0D885"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69" w:history="1">
            <w:r w:rsidRPr="008F314B">
              <w:rPr>
                <w:rStyle w:val="Hyperlink"/>
                <w:noProof/>
              </w:rPr>
              <w:t>5.3.1</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Cải thiện mô hình tương đồng</w:t>
            </w:r>
            <w:r>
              <w:rPr>
                <w:noProof/>
                <w:webHidden/>
              </w:rPr>
              <w:tab/>
            </w:r>
            <w:r>
              <w:rPr>
                <w:noProof/>
                <w:webHidden/>
              </w:rPr>
              <w:fldChar w:fldCharType="begin"/>
            </w:r>
            <w:r>
              <w:rPr>
                <w:noProof/>
                <w:webHidden/>
              </w:rPr>
              <w:instrText xml:space="preserve"> PAGEREF _Toc231647469 \h </w:instrText>
            </w:r>
            <w:r>
              <w:rPr>
                <w:noProof/>
                <w:webHidden/>
              </w:rPr>
            </w:r>
            <w:r>
              <w:rPr>
                <w:noProof/>
                <w:webHidden/>
              </w:rPr>
              <w:fldChar w:fldCharType="separate"/>
            </w:r>
            <w:r>
              <w:rPr>
                <w:noProof/>
                <w:webHidden/>
              </w:rPr>
              <w:t>46</w:t>
            </w:r>
            <w:r>
              <w:rPr>
                <w:noProof/>
                <w:webHidden/>
              </w:rPr>
              <w:fldChar w:fldCharType="end"/>
            </w:r>
          </w:hyperlink>
        </w:p>
        <w:p w14:paraId="51163C3F" w14:textId="6677FCC0"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70" w:history="1">
            <w:r w:rsidRPr="008F314B">
              <w:rPr>
                <w:rStyle w:val="Hyperlink"/>
                <w:noProof/>
              </w:rPr>
              <w:t>5.3.2</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Cải thiện mô hình học máy</w:t>
            </w:r>
            <w:r>
              <w:rPr>
                <w:noProof/>
                <w:webHidden/>
              </w:rPr>
              <w:tab/>
            </w:r>
            <w:r>
              <w:rPr>
                <w:noProof/>
                <w:webHidden/>
              </w:rPr>
              <w:fldChar w:fldCharType="begin"/>
            </w:r>
            <w:r>
              <w:rPr>
                <w:noProof/>
                <w:webHidden/>
              </w:rPr>
              <w:instrText xml:space="preserve"> PAGEREF _Toc231647470 \h </w:instrText>
            </w:r>
            <w:r>
              <w:rPr>
                <w:noProof/>
                <w:webHidden/>
              </w:rPr>
            </w:r>
            <w:r>
              <w:rPr>
                <w:noProof/>
                <w:webHidden/>
              </w:rPr>
              <w:fldChar w:fldCharType="separate"/>
            </w:r>
            <w:r>
              <w:rPr>
                <w:noProof/>
                <w:webHidden/>
              </w:rPr>
              <w:t>46</w:t>
            </w:r>
            <w:r>
              <w:rPr>
                <w:noProof/>
                <w:webHidden/>
              </w:rPr>
              <w:fldChar w:fldCharType="end"/>
            </w:r>
          </w:hyperlink>
        </w:p>
        <w:p w14:paraId="5D121B38" w14:textId="36EE9111"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71" w:history="1">
            <w:r w:rsidRPr="008F314B">
              <w:rPr>
                <w:rStyle w:val="Hyperlink"/>
                <w:noProof/>
              </w:rPr>
              <w:t>5.3.3</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Mở rộng phạm vi</w:t>
            </w:r>
            <w:r>
              <w:rPr>
                <w:noProof/>
                <w:webHidden/>
              </w:rPr>
              <w:tab/>
            </w:r>
            <w:r>
              <w:rPr>
                <w:noProof/>
                <w:webHidden/>
              </w:rPr>
              <w:fldChar w:fldCharType="begin"/>
            </w:r>
            <w:r>
              <w:rPr>
                <w:noProof/>
                <w:webHidden/>
              </w:rPr>
              <w:instrText xml:space="preserve"> PAGEREF _Toc231647471 \h </w:instrText>
            </w:r>
            <w:r>
              <w:rPr>
                <w:noProof/>
                <w:webHidden/>
              </w:rPr>
            </w:r>
            <w:r>
              <w:rPr>
                <w:noProof/>
                <w:webHidden/>
              </w:rPr>
              <w:fldChar w:fldCharType="separate"/>
            </w:r>
            <w:r>
              <w:rPr>
                <w:noProof/>
                <w:webHidden/>
              </w:rPr>
              <w:t>47</w:t>
            </w:r>
            <w:r>
              <w:rPr>
                <w:noProof/>
                <w:webHidden/>
              </w:rPr>
              <w:fldChar w:fldCharType="end"/>
            </w:r>
          </w:hyperlink>
        </w:p>
        <w:p w14:paraId="1AAB277C" w14:textId="2A4BB072" w:rsidR="008275A9" w:rsidRDefault="008275A9">
          <w:pPr>
            <w:pStyle w:val="TOC3"/>
            <w:rPr>
              <w:rFonts w:asciiTheme="minorHAnsi" w:eastAsiaTheme="minorEastAsia" w:hAnsiTheme="minorHAnsi"/>
              <w:i w:val="0"/>
              <w:noProof/>
              <w:color w:val="auto"/>
              <w:kern w:val="2"/>
              <w:sz w:val="24"/>
              <w:szCs w:val="24"/>
              <w:lang w:val="en-US"/>
              <w14:ligatures w14:val="standardContextual"/>
            </w:rPr>
          </w:pPr>
          <w:hyperlink w:anchor="_Toc231647472" w:history="1">
            <w:r w:rsidRPr="008F314B">
              <w:rPr>
                <w:rStyle w:val="Hyperlink"/>
                <w:noProof/>
              </w:rPr>
              <w:t>5.3.4</w:t>
            </w:r>
            <w:r>
              <w:rPr>
                <w:rFonts w:asciiTheme="minorHAnsi" w:eastAsiaTheme="minorEastAsia" w:hAnsiTheme="minorHAnsi"/>
                <w:i w:val="0"/>
                <w:noProof/>
                <w:color w:val="auto"/>
                <w:kern w:val="2"/>
                <w:sz w:val="24"/>
                <w:szCs w:val="24"/>
                <w:lang w:val="en-US"/>
                <w14:ligatures w14:val="standardContextual"/>
              </w:rPr>
              <w:tab/>
            </w:r>
            <w:r w:rsidRPr="008F314B">
              <w:rPr>
                <w:rStyle w:val="Hyperlink"/>
                <w:noProof/>
              </w:rPr>
              <w:t>Tối ưu hiệu năng</w:t>
            </w:r>
            <w:r>
              <w:rPr>
                <w:noProof/>
                <w:webHidden/>
              </w:rPr>
              <w:tab/>
            </w:r>
            <w:r>
              <w:rPr>
                <w:noProof/>
                <w:webHidden/>
              </w:rPr>
              <w:fldChar w:fldCharType="begin"/>
            </w:r>
            <w:r>
              <w:rPr>
                <w:noProof/>
                <w:webHidden/>
              </w:rPr>
              <w:instrText xml:space="preserve"> PAGEREF _Toc231647472 \h </w:instrText>
            </w:r>
            <w:r>
              <w:rPr>
                <w:noProof/>
                <w:webHidden/>
              </w:rPr>
            </w:r>
            <w:r>
              <w:rPr>
                <w:noProof/>
                <w:webHidden/>
              </w:rPr>
              <w:fldChar w:fldCharType="separate"/>
            </w:r>
            <w:r>
              <w:rPr>
                <w:noProof/>
                <w:webHidden/>
              </w:rPr>
              <w:t>47</w:t>
            </w:r>
            <w:r>
              <w:rPr>
                <w:noProof/>
                <w:webHidden/>
              </w:rPr>
              <w:fldChar w:fldCharType="end"/>
            </w:r>
          </w:hyperlink>
        </w:p>
        <w:p w14:paraId="3316885B" w14:textId="4A77AD2F" w:rsidR="008275A9" w:rsidRDefault="008275A9">
          <w:pPr>
            <w:pStyle w:val="TOC1"/>
            <w:tabs>
              <w:tab w:val="right" w:leader="dot" w:pos="9344"/>
            </w:tabs>
            <w:rPr>
              <w:rFonts w:asciiTheme="minorHAnsi" w:eastAsiaTheme="minorEastAsia" w:hAnsiTheme="minorHAnsi"/>
              <w:b w:val="0"/>
              <w:caps w:val="0"/>
              <w:noProof/>
              <w:color w:val="auto"/>
              <w:kern w:val="2"/>
              <w:sz w:val="24"/>
              <w:szCs w:val="24"/>
              <w:lang w:val="en-US"/>
              <w14:ligatures w14:val="standardContextual"/>
            </w:rPr>
          </w:pPr>
          <w:hyperlink w:anchor="_Toc231647473" w:history="1">
            <w:r w:rsidRPr="008F314B">
              <w:rPr>
                <w:rStyle w:val="Hyperlink"/>
                <w:noProof/>
              </w:rPr>
              <w:t>TÀI LIỆU THAM KHẢO</w:t>
            </w:r>
            <w:r>
              <w:rPr>
                <w:noProof/>
                <w:webHidden/>
              </w:rPr>
              <w:tab/>
            </w:r>
            <w:r>
              <w:rPr>
                <w:noProof/>
                <w:webHidden/>
              </w:rPr>
              <w:fldChar w:fldCharType="begin"/>
            </w:r>
            <w:r>
              <w:rPr>
                <w:noProof/>
                <w:webHidden/>
              </w:rPr>
              <w:instrText xml:space="preserve"> PAGEREF _Toc231647473 \h </w:instrText>
            </w:r>
            <w:r>
              <w:rPr>
                <w:noProof/>
                <w:webHidden/>
              </w:rPr>
            </w:r>
            <w:r>
              <w:rPr>
                <w:noProof/>
                <w:webHidden/>
              </w:rPr>
              <w:fldChar w:fldCharType="separate"/>
            </w:r>
            <w:r>
              <w:rPr>
                <w:noProof/>
                <w:webHidden/>
              </w:rPr>
              <w:t>48</w:t>
            </w:r>
            <w:r>
              <w:rPr>
                <w:noProof/>
                <w:webHidden/>
              </w:rPr>
              <w:fldChar w:fldCharType="end"/>
            </w:r>
          </w:hyperlink>
        </w:p>
        <w:p w14:paraId="79C86946" w14:textId="0279C967" w:rsidR="00645374" w:rsidRDefault="00000000">
          <w:pPr>
            <w:rPr>
              <w:color w:val="auto"/>
            </w:rPr>
          </w:pPr>
          <w:r>
            <w:rPr>
              <w:b/>
              <w:bCs/>
              <w:color w:val="auto"/>
            </w:rPr>
            <w:fldChar w:fldCharType="end"/>
          </w:r>
        </w:p>
      </w:sdtContent>
    </w:sdt>
    <w:p w14:paraId="187BA46F" w14:textId="77777777" w:rsidR="00645374" w:rsidRDefault="00645374">
      <w:pPr>
        <w:spacing w:after="0" w:line="360" w:lineRule="auto"/>
        <w:jc w:val="center"/>
        <w:rPr>
          <w:rFonts w:cs="Times New Roman"/>
          <w:b/>
          <w:bCs/>
          <w:color w:val="auto"/>
          <w:lang w:val="vi-VN"/>
        </w:rPr>
      </w:pPr>
    </w:p>
    <w:p w14:paraId="5A5FEF7E" w14:textId="77777777" w:rsidR="00645374" w:rsidRDefault="00000000">
      <w:pPr>
        <w:spacing w:after="0" w:line="240" w:lineRule="auto"/>
        <w:rPr>
          <w:rFonts w:cs="Times New Roman"/>
          <w:b/>
          <w:bCs/>
          <w:color w:val="auto"/>
          <w:lang w:val="vi-VN"/>
        </w:rPr>
      </w:pPr>
      <w:r>
        <w:rPr>
          <w:rFonts w:cs="Times New Roman"/>
          <w:b/>
          <w:bCs/>
          <w:color w:val="auto"/>
          <w:lang w:val="vi-VN"/>
        </w:rPr>
        <w:br w:type="page"/>
      </w:r>
    </w:p>
    <w:p w14:paraId="2D73A551" w14:textId="77777777" w:rsidR="00645374" w:rsidRDefault="00645374">
      <w:pPr>
        <w:spacing w:after="0" w:line="240" w:lineRule="auto"/>
        <w:rPr>
          <w:rFonts w:cs="Times New Roman"/>
          <w:b/>
          <w:bCs/>
          <w:color w:val="auto"/>
          <w:lang w:val="vi-VN"/>
        </w:rPr>
      </w:pPr>
    </w:p>
    <w:p w14:paraId="4899E785" w14:textId="77777777" w:rsidR="00645374" w:rsidRDefault="00000000">
      <w:pPr>
        <w:spacing w:after="0" w:line="240" w:lineRule="auto"/>
        <w:jc w:val="center"/>
        <w:rPr>
          <w:rFonts w:cs="Times New Roman"/>
          <w:b/>
          <w:bCs/>
          <w:color w:val="auto"/>
          <w:sz w:val="32"/>
          <w:szCs w:val="28"/>
          <w:lang w:val="vi-VN"/>
        </w:rPr>
      </w:pPr>
      <w:r>
        <w:rPr>
          <w:rFonts w:cs="Times New Roman"/>
          <w:b/>
          <w:bCs/>
          <w:color w:val="auto"/>
          <w:sz w:val="32"/>
          <w:szCs w:val="28"/>
          <w:lang w:val="vi-VN"/>
        </w:rPr>
        <w:t>Danh mục hình ảnh</w:t>
      </w:r>
    </w:p>
    <w:p w14:paraId="5353C403" w14:textId="77777777" w:rsidR="00645374" w:rsidRDefault="00645374">
      <w:pPr>
        <w:spacing w:after="0" w:line="240" w:lineRule="auto"/>
        <w:jc w:val="center"/>
        <w:rPr>
          <w:rFonts w:ascii="Time's New Roman" w:hAnsi="Time's New Roman" w:cs="Times New Roman"/>
          <w:b/>
          <w:bCs/>
          <w:color w:val="auto"/>
          <w:szCs w:val="26"/>
          <w:lang w:val="vi-VN"/>
        </w:rPr>
      </w:pPr>
    </w:p>
    <w:p w14:paraId="2396A0EE" w14:textId="044DEA95" w:rsidR="008275A9" w:rsidRDefault="00000000">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r>
        <w:rPr>
          <w:rFonts w:ascii="Time's New Roman" w:hAnsi="Time's New Roman" w:cs="Times New Roman"/>
          <w:b/>
          <w:bCs/>
          <w:color w:val="auto"/>
          <w:szCs w:val="26"/>
          <w:lang w:val="vi-VN"/>
        </w:rPr>
        <w:fldChar w:fldCharType="begin"/>
      </w:r>
      <w:r>
        <w:rPr>
          <w:rFonts w:ascii="Time's New Roman" w:hAnsi="Time's New Roman" w:cs="Times New Roman"/>
          <w:b/>
          <w:bCs/>
          <w:color w:val="auto"/>
          <w:szCs w:val="26"/>
          <w:lang w:val="vi-VN"/>
        </w:rPr>
        <w:instrText xml:space="preserve"> TOC \h \z \c "Ảnh" </w:instrText>
      </w:r>
      <w:r>
        <w:rPr>
          <w:rFonts w:ascii="Time's New Roman" w:hAnsi="Time's New Roman" w:cs="Times New Roman"/>
          <w:b/>
          <w:bCs/>
          <w:color w:val="auto"/>
          <w:szCs w:val="26"/>
          <w:lang w:val="vi-VN"/>
        </w:rPr>
        <w:fldChar w:fldCharType="separate"/>
      </w:r>
      <w:hyperlink w:anchor="_Toc231647485" w:history="1">
        <w:r w:rsidR="008275A9" w:rsidRPr="00010030">
          <w:rPr>
            <w:rStyle w:val="Hyperlink"/>
            <w:noProof/>
          </w:rPr>
          <w:t>Ảnh 3.1 Luồng hệ thống</w:t>
        </w:r>
        <w:r w:rsidR="008275A9">
          <w:rPr>
            <w:noProof/>
            <w:webHidden/>
          </w:rPr>
          <w:tab/>
        </w:r>
        <w:r w:rsidR="008275A9">
          <w:rPr>
            <w:noProof/>
            <w:webHidden/>
          </w:rPr>
          <w:fldChar w:fldCharType="begin"/>
        </w:r>
        <w:r w:rsidR="008275A9">
          <w:rPr>
            <w:noProof/>
            <w:webHidden/>
          </w:rPr>
          <w:instrText xml:space="preserve"> PAGEREF _Toc231647485 \h </w:instrText>
        </w:r>
        <w:r w:rsidR="008275A9">
          <w:rPr>
            <w:noProof/>
            <w:webHidden/>
          </w:rPr>
        </w:r>
        <w:r w:rsidR="008275A9">
          <w:rPr>
            <w:noProof/>
            <w:webHidden/>
          </w:rPr>
          <w:fldChar w:fldCharType="separate"/>
        </w:r>
        <w:r w:rsidR="008275A9">
          <w:rPr>
            <w:noProof/>
            <w:webHidden/>
          </w:rPr>
          <w:t>14</w:t>
        </w:r>
        <w:r w:rsidR="008275A9">
          <w:rPr>
            <w:noProof/>
            <w:webHidden/>
          </w:rPr>
          <w:fldChar w:fldCharType="end"/>
        </w:r>
      </w:hyperlink>
    </w:p>
    <w:p w14:paraId="64A8916B" w14:textId="2657D6AC"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86" w:history="1">
        <w:r w:rsidRPr="00010030">
          <w:rPr>
            <w:rStyle w:val="Hyperlink"/>
            <w:noProof/>
          </w:rPr>
          <w:t>Ảnh 3.2 Phân phối số ứng viên của các event</w:t>
        </w:r>
        <w:r>
          <w:rPr>
            <w:noProof/>
            <w:webHidden/>
          </w:rPr>
          <w:tab/>
        </w:r>
        <w:r>
          <w:rPr>
            <w:noProof/>
            <w:webHidden/>
          </w:rPr>
          <w:fldChar w:fldCharType="begin"/>
        </w:r>
        <w:r>
          <w:rPr>
            <w:noProof/>
            <w:webHidden/>
          </w:rPr>
          <w:instrText xml:space="preserve"> PAGEREF _Toc231647486 \h </w:instrText>
        </w:r>
        <w:r>
          <w:rPr>
            <w:noProof/>
            <w:webHidden/>
          </w:rPr>
        </w:r>
        <w:r>
          <w:rPr>
            <w:noProof/>
            <w:webHidden/>
          </w:rPr>
          <w:fldChar w:fldCharType="separate"/>
        </w:r>
        <w:r>
          <w:rPr>
            <w:noProof/>
            <w:webHidden/>
          </w:rPr>
          <w:t>31</w:t>
        </w:r>
        <w:r>
          <w:rPr>
            <w:noProof/>
            <w:webHidden/>
          </w:rPr>
          <w:fldChar w:fldCharType="end"/>
        </w:r>
      </w:hyperlink>
    </w:p>
    <w:p w14:paraId="31DF903C" w14:textId="5032BAB5"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87" w:history="1">
        <w:r w:rsidRPr="00010030">
          <w:rPr>
            <w:rStyle w:val="Hyperlink"/>
            <w:noProof/>
          </w:rPr>
          <w:t>Ảnh 3.3 Phân phối điểm số 1</w:t>
        </w:r>
        <w:r>
          <w:rPr>
            <w:noProof/>
            <w:webHidden/>
          </w:rPr>
          <w:tab/>
        </w:r>
        <w:r>
          <w:rPr>
            <w:noProof/>
            <w:webHidden/>
          </w:rPr>
          <w:fldChar w:fldCharType="begin"/>
        </w:r>
        <w:r>
          <w:rPr>
            <w:noProof/>
            <w:webHidden/>
          </w:rPr>
          <w:instrText xml:space="preserve"> PAGEREF _Toc231647487 \h </w:instrText>
        </w:r>
        <w:r>
          <w:rPr>
            <w:noProof/>
            <w:webHidden/>
          </w:rPr>
        </w:r>
        <w:r>
          <w:rPr>
            <w:noProof/>
            <w:webHidden/>
          </w:rPr>
          <w:fldChar w:fldCharType="separate"/>
        </w:r>
        <w:r>
          <w:rPr>
            <w:noProof/>
            <w:webHidden/>
          </w:rPr>
          <w:t>32</w:t>
        </w:r>
        <w:r>
          <w:rPr>
            <w:noProof/>
            <w:webHidden/>
          </w:rPr>
          <w:fldChar w:fldCharType="end"/>
        </w:r>
      </w:hyperlink>
    </w:p>
    <w:p w14:paraId="68AD29E2" w14:textId="16E22D9F"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88" w:history="1">
        <w:r w:rsidRPr="00010030">
          <w:rPr>
            <w:rStyle w:val="Hyperlink"/>
            <w:noProof/>
          </w:rPr>
          <w:t>Ảnh 3.4 Top 15 bộ ngưỡng tối ưu</w:t>
        </w:r>
        <w:r>
          <w:rPr>
            <w:noProof/>
            <w:webHidden/>
          </w:rPr>
          <w:tab/>
        </w:r>
        <w:r>
          <w:rPr>
            <w:noProof/>
            <w:webHidden/>
          </w:rPr>
          <w:fldChar w:fldCharType="begin"/>
        </w:r>
        <w:r>
          <w:rPr>
            <w:noProof/>
            <w:webHidden/>
          </w:rPr>
          <w:instrText xml:space="preserve"> PAGEREF _Toc231647488 \h </w:instrText>
        </w:r>
        <w:r>
          <w:rPr>
            <w:noProof/>
            <w:webHidden/>
          </w:rPr>
        </w:r>
        <w:r>
          <w:rPr>
            <w:noProof/>
            <w:webHidden/>
          </w:rPr>
          <w:fldChar w:fldCharType="separate"/>
        </w:r>
        <w:r>
          <w:rPr>
            <w:noProof/>
            <w:webHidden/>
          </w:rPr>
          <w:t>33</w:t>
        </w:r>
        <w:r>
          <w:rPr>
            <w:noProof/>
            <w:webHidden/>
          </w:rPr>
          <w:fldChar w:fldCharType="end"/>
        </w:r>
      </w:hyperlink>
    </w:p>
    <w:p w14:paraId="562CA602" w14:textId="69671380"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89" w:history="1">
        <w:r w:rsidRPr="00010030">
          <w:rPr>
            <w:rStyle w:val="Hyperlink"/>
            <w:noProof/>
          </w:rPr>
          <w:t>Ảnh 4.1 So sánh Top-1 Accuracy</w:t>
        </w:r>
        <w:r>
          <w:rPr>
            <w:noProof/>
            <w:webHidden/>
          </w:rPr>
          <w:tab/>
        </w:r>
        <w:r>
          <w:rPr>
            <w:noProof/>
            <w:webHidden/>
          </w:rPr>
          <w:fldChar w:fldCharType="begin"/>
        </w:r>
        <w:r>
          <w:rPr>
            <w:noProof/>
            <w:webHidden/>
          </w:rPr>
          <w:instrText xml:space="preserve"> PAGEREF _Toc231647489 \h </w:instrText>
        </w:r>
        <w:r>
          <w:rPr>
            <w:noProof/>
            <w:webHidden/>
          </w:rPr>
        </w:r>
        <w:r>
          <w:rPr>
            <w:noProof/>
            <w:webHidden/>
          </w:rPr>
          <w:fldChar w:fldCharType="separate"/>
        </w:r>
        <w:r>
          <w:rPr>
            <w:noProof/>
            <w:webHidden/>
          </w:rPr>
          <w:t>40</w:t>
        </w:r>
        <w:r>
          <w:rPr>
            <w:noProof/>
            <w:webHidden/>
          </w:rPr>
          <w:fldChar w:fldCharType="end"/>
        </w:r>
      </w:hyperlink>
    </w:p>
    <w:p w14:paraId="09E96B94" w14:textId="44F1E871"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90" w:history="1">
        <w:r w:rsidRPr="00010030">
          <w:rPr>
            <w:rStyle w:val="Hyperlink"/>
            <w:noProof/>
          </w:rPr>
          <w:t>Ảnh 4.2 Score theo từng step</w:t>
        </w:r>
        <w:r>
          <w:rPr>
            <w:noProof/>
            <w:webHidden/>
          </w:rPr>
          <w:tab/>
        </w:r>
        <w:r>
          <w:rPr>
            <w:noProof/>
            <w:webHidden/>
          </w:rPr>
          <w:fldChar w:fldCharType="begin"/>
        </w:r>
        <w:r>
          <w:rPr>
            <w:noProof/>
            <w:webHidden/>
          </w:rPr>
          <w:instrText xml:space="preserve"> PAGEREF _Toc231647490 \h </w:instrText>
        </w:r>
        <w:r>
          <w:rPr>
            <w:noProof/>
            <w:webHidden/>
          </w:rPr>
        </w:r>
        <w:r>
          <w:rPr>
            <w:noProof/>
            <w:webHidden/>
          </w:rPr>
          <w:fldChar w:fldCharType="separate"/>
        </w:r>
        <w:r>
          <w:rPr>
            <w:noProof/>
            <w:webHidden/>
          </w:rPr>
          <w:t>41</w:t>
        </w:r>
        <w:r>
          <w:rPr>
            <w:noProof/>
            <w:webHidden/>
          </w:rPr>
          <w:fldChar w:fldCharType="end"/>
        </w:r>
      </w:hyperlink>
    </w:p>
    <w:p w14:paraId="5AD0BFDE" w14:textId="32CB0DCB"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91" w:history="1">
        <w:r w:rsidRPr="00010030">
          <w:rPr>
            <w:rStyle w:val="Hyperlink"/>
            <w:noProof/>
          </w:rPr>
          <w:t>Ảnh 4.3 Score trước và sau train</w:t>
        </w:r>
        <w:r>
          <w:rPr>
            <w:noProof/>
            <w:webHidden/>
          </w:rPr>
          <w:tab/>
        </w:r>
        <w:r>
          <w:rPr>
            <w:noProof/>
            <w:webHidden/>
          </w:rPr>
          <w:fldChar w:fldCharType="begin"/>
        </w:r>
        <w:r>
          <w:rPr>
            <w:noProof/>
            <w:webHidden/>
          </w:rPr>
          <w:instrText xml:space="preserve"> PAGEREF _Toc231647491 \h </w:instrText>
        </w:r>
        <w:r>
          <w:rPr>
            <w:noProof/>
            <w:webHidden/>
          </w:rPr>
        </w:r>
        <w:r>
          <w:rPr>
            <w:noProof/>
            <w:webHidden/>
          </w:rPr>
          <w:fldChar w:fldCharType="separate"/>
        </w:r>
        <w:r>
          <w:rPr>
            <w:noProof/>
            <w:webHidden/>
          </w:rPr>
          <w:t>42</w:t>
        </w:r>
        <w:r>
          <w:rPr>
            <w:noProof/>
            <w:webHidden/>
          </w:rPr>
          <w:fldChar w:fldCharType="end"/>
        </w:r>
      </w:hyperlink>
    </w:p>
    <w:p w14:paraId="155D7CD8" w14:textId="637B8E06"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92" w:history="1">
        <w:r w:rsidRPr="00010030">
          <w:rPr>
            <w:rStyle w:val="Hyperlink"/>
            <w:noProof/>
          </w:rPr>
          <w:t>Ảnh 4.4 So sánh phân phối Auto_fix và suggest</w:t>
        </w:r>
        <w:r>
          <w:rPr>
            <w:noProof/>
            <w:webHidden/>
          </w:rPr>
          <w:tab/>
        </w:r>
        <w:r>
          <w:rPr>
            <w:noProof/>
            <w:webHidden/>
          </w:rPr>
          <w:fldChar w:fldCharType="begin"/>
        </w:r>
        <w:r>
          <w:rPr>
            <w:noProof/>
            <w:webHidden/>
          </w:rPr>
          <w:instrText xml:space="preserve"> PAGEREF _Toc231647492 \h </w:instrText>
        </w:r>
        <w:r>
          <w:rPr>
            <w:noProof/>
            <w:webHidden/>
          </w:rPr>
        </w:r>
        <w:r>
          <w:rPr>
            <w:noProof/>
            <w:webHidden/>
          </w:rPr>
          <w:fldChar w:fldCharType="separate"/>
        </w:r>
        <w:r>
          <w:rPr>
            <w:noProof/>
            <w:webHidden/>
          </w:rPr>
          <w:t>42</w:t>
        </w:r>
        <w:r>
          <w:rPr>
            <w:noProof/>
            <w:webHidden/>
          </w:rPr>
          <w:fldChar w:fldCharType="end"/>
        </w:r>
      </w:hyperlink>
    </w:p>
    <w:p w14:paraId="3E8B321A" w14:textId="428F6B05"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93" w:history="1">
        <w:r w:rsidRPr="00010030">
          <w:rPr>
            <w:rStyle w:val="Hyperlink"/>
            <w:noProof/>
          </w:rPr>
          <w:t>Ảnh 4.5 So sánh Accuracy 5 chiều và 3 chiều</w:t>
        </w:r>
        <w:r>
          <w:rPr>
            <w:noProof/>
            <w:webHidden/>
          </w:rPr>
          <w:tab/>
        </w:r>
        <w:r>
          <w:rPr>
            <w:noProof/>
            <w:webHidden/>
          </w:rPr>
          <w:fldChar w:fldCharType="begin"/>
        </w:r>
        <w:r>
          <w:rPr>
            <w:noProof/>
            <w:webHidden/>
          </w:rPr>
          <w:instrText xml:space="preserve"> PAGEREF _Toc231647493 \h </w:instrText>
        </w:r>
        <w:r>
          <w:rPr>
            <w:noProof/>
            <w:webHidden/>
          </w:rPr>
        </w:r>
        <w:r>
          <w:rPr>
            <w:noProof/>
            <w:webHidden/>
          </w:rPr>
          <w:fldChar w:fldCharType="separate"/>
        </w:r>
        <w:r>
          <w:rPr>
            <w:noProof/>
            <w:webHidden/>
          </w:rPr>
          <w:t>43</w:t>
        </w:r>
        <w:r>
          <w:rPr>
            <w:noProof/>
            <w:webHidden/>
          </w:rPr>
          <w:fldChar w:fldCharType="end"/>
        </w:r>
      </w:hyperlink>
    </w:p>
    <w:p w14:paraId="7D0DDBCB" w14:textId="6BA62AE0" w:rsidR="008275A9" w:rsidRDefault="008275A9">
      <w:pPr>
        <w:pStyle w:val="TableofFigures"/>
        <w:tabs>
          <w:tab w:val="right" w:leader="dot" w:pos="9344"/>
        </w:tabs>
        <w:rPr>
          <w:rFonts w:asciiTheme="minorHAnsi" w:eastAsiaTheme="minorEastAsia" w:hAnsiTheme="minorHAnsi"/>
          <w:noProof/>
          <w:color w:val="auto"/>
          <w:kern w:val="2"/>
          <w:sz w:val="24"/>
          <w:szCs w:val="24"/>
          <w:lang w:val="en-US"/>
          <w14:ligatures w14:val="standardContextual"/>
        </w:rPr>
      </w:pPr>
      <w:hyperlink w:anchor="_Toc231647494" w:history="1">
        <w:r w:rsidRPr="00010030">
          <w:rPr>
            <w:rStyle w:val="Hyperlink"/>
            <w:noProof/>
          </w:rPr>
          <w:t>Ảnh 4.6 So sánh những heal event bị heal sai ở mô hình 3 chiều với 5 chiều</w:t>
        </w:r>
        <w:r>
          <w:rPr>
            <w:noProof/>
            <w:webHidden/>
          </w:rPr>
          <w:tab/>
        </w:r>
        <w:r>
          <w:rPr>
            <w:noProof/>
            <w:webHidden/>
          </w:rPr>
          <w:fldChar w:fldCharType="begin"/>
        </w:r>
        <w:r>
          <w:rPr>
            <w:noProof/>
            <w:webHidden/>
          </w:rPr>
          <w:instrText xml:space="preserve"> PAGEREF _Toc231647494 \h </w:instrText>
        </w:r>
        <w:r>
          <w:rPr>
            <w:noProof/>
            <w:webHidden/>
          </w:rPr>
        </w:r>
        <w:r>
          <w:rPr>
            <w:noProof/>
            <w:webHidden/>
          </w:rPr>
          <w:fldChar w:fldCharType="separate"/>
        </w:r>
        <w:r>
          <w:rPr>
            <w:noProof/>
            <w:webHidden/>
          </w:rPr>
          <w:t>44</w:t>
        </w:r>
        <w:r>
          <w:rPr>
            <w:noProof/>
            <w:webHidden/>
          </w:rPr>
          <w:fldChar w:fldCharType="end"/>
        </w:r>
      </w:hyperlink>
    </w:p>
    <w:p w14:paraId="5F8FFF54" w14:textId="17B5FE79" w:rsidR="00645374" w:rsidRDefault="00000000">
      <w:pPr>
        <w:spacing w:after="0" w:line="240" w:lineRule="auto"/>
        <w:jc w:val="center"/>
        <w:rPr>
          <w:rFonts w:cs="Times New Roman"/>
          <w:b/>
          <w:bCs/>
          <w:color w:val="auto"/>
          <w:sz w:val="32"/>
          <w:szCs w:val="28"/>
          <w:lang w:val="vi-VN"/>
        </w:rPr>
      </w:pPr>
      <w:r>
        <w:rPr>
          <w:rFonts w:ascii="Time's New Roman" w:hAnsi="Time's New Roman" w:cs="Times New Roman"/>
          <w:b/>
          <w:bCs/>
          <w:color w:val="auto"/>
          <w:szCs w:val="26"/>
          <w:lang w:val="vi-VN"/>
        </w:rPr>
        <w:fldChar w:fldCharType="end"/>
      </w:r>
    </w:p>
    <w:p w14:paraId="3243305A" w14:textId="77777777" w:rsidR="00645374" w:rsidRDefault="00000000">
      <w:pPr>
        <w:tabs>
          <w:tab w:val="left" w:pos="3255"/>
        </w:tabs>
        <w:rPr>
          <w:rFonts w:cs="Times New Roman"/>
          <w:b/>
          <w:bCs/>
          <w:color w:val="auto"/>
          <w:sz w:val="32"/>
          <w:szCs w:val="28"/>
          <w:lang w:val="vi-VN"/>
        </w:rPr>
      </w:pPr>
      <w:r>
        <w:rPr>
          <w:rFonts w:cs="Times New Roman"/>
          <w:b/>
          <w:bCs/>
          <w:color w:val="auto"/>
          <w:sz w:val="32"/>
          <w:szCs w:val="28"/>
          <w:lang w:val="vi-VN"/>
        </w:rPr>
        <w:tab/>
      </w:r>
    </w:p>
    <w:p w14:paraId="56A2C9AE" w14:textId="77777777" w:rsidR="00645374" w:rsidRDefault="00000000">
      <w:pPr>
        <w:spacing w:after="0" w:line="240" w:lineRule="auto"/>
        <w:rPr>
          <w:rFonts w:cs="Times New Roman"/>
          <w:b/>
          <w:bCs/>
          <w:color w:val="auto"/>
          <w:sz w:val="32"/>
          <w:szCs w:val="28"/>
          <w:lang w:val="vi-VN"/>
        </w:rPr>
      </w:pPr>
      <w:r>
        <w:rPr>
          <w:rFonts w:cs="Times New Roman"/>
          <w:b/>
          <w:bCs/>
          <w:color w:val="auto"/>
          <w:sz w:val="32"/>
          <w:szCs w:val="28"/>
          <w:lang w:val="vi-VN"/>
        </w:rPr>
        <w:br w:type="page"/>
      </w:r>
    </w:p>
    <w:p w14:paraId="159E37A6" w14:textId="77777777" w:rsidR="008275A9" w:rsidRDefault="00000000">
      <w:pPr>
        <w:tabs>
          <w:tab w:val="left" w:pos="3255"/>
        </w:tabs>
        <w:jc w:val="center"/>
        <w:rPr>
          <w:noProof/>
        </w:rPr>
      </w:pPr>
      <w:r>
        <w:rPr>
          <w:rFonts w:cs="Times New Roman"/>
          <w:b/>
          <w:bCs/>
          <w:color w:val="auto"/>
          <w:sz w:val="32"/>
          <w:szCs w:val="28"/>
          <w:lang w:val="vi-VN"/>
        </w:rPr>
        <w:lastRenderedPageBreak/>
        <w:t xml:space="preserve">Danh mục bảng </w:t>
      </w:r>
      <w:r>
        <w:rPr>
          <w:rFonts w:cs="Times New Roman"/>
          <w:color w:val="auto"/>
          <w:sz w:val="32"/>
          <w:szCs w:val="28"/>
          <w:lang w:val="vi-VN"/>
        </w:rPr>
        <w:fldChar w:fldCharType="begin"/>
      </w:r>
      <w:r>
        <w:rPr>
          <w:rFonts w:cs="Times New Roman"/>
          <w:color w:val="auto"/>
          <w:sz w:val="32"/>
          <w:szCs w:val="28"/>
          <w:lang w:val="vi-VN"/>
        </w:rPr>
        <w:instrText xml:space="preserve"> TOC \h \z \c "Bảng" </w:instrText>
      </w:r>
      <w:r>
        <w:rPr>
          <w:rFonts w:cs="Times New Roman"/>
          <w:color w:val="auto"/>
          <w:sz w:val="32"/>
          <w:szCs w:val="28"/>
          <w:lang w:val="vi-VN"/>
        </w:rPr>
        <w:fldChar w:fldCharType="separate"/>
      </w:r>
    </w:p>
    <w:p w14:paraId="71C9AB53" w14:textId="7304D92B"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2" w:history="1">
        <w:r w:rsidRPr="004678B0">
          <w:rPr>
            <w:rStyle w:val="Hyperlink"/>
            <w:noProof/>
          </w:rPr>
          <w:t>Bảng 3.1 Luồng xử lý chính của hệ thống</w:t>
        </w:r>
        <w:r>
          <w:rPr>
            <w:noProof/>
            <w:webHidden/>
          </w:rPr>
          <w:tab/>
        </w:r>
        <w:r>
          <w:rPr>
            <w:noProof/>
            <w:webHidden/>
          </w:rPr>
          <w:fldChar w:fldCharType="begin"/>
        </w:r>
        <w:r>
          <w:rPr>
            <w:noProof/>
            <w:webHidden/>
          </w:rPr>
          <w:instrText xml:space="preserve"> PAGEREF _Toc231647282 \h </w:instrText>
        </w:r>
        <w:r>
          <w:rPr>
            <w:noProof/>
            <w:webHidden/>
          </w:rPr>
        </w:r>
        <w:r>
          <w:rPr>
            <w:noProof/>
            <w:webHidden/>
          </w:rPr>
          <w:fldChar w:fldCharType="separate"/>
        </w:r>
        <w:r>
          <w:rPr>
            <w:noProof/>
            <w:webHidden/>
          </w:rPr>
          <w:t>15</w:t>
        </w:r>
        <w:r>
          <w:rPr>
            <w:noProof/>
            <w:webHidden/>
          </w:rPr>
          <w:fldChar w:fldCharType="end"/>
        </w:r>
      </w:hyperlink>
    </w:p>
    <w:p w14:paraId="60BE8F0E" w14:textId="19EF8D7A"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3" w:history="1">
        <w:r w:rsidRPr="004678B0">
          <w:rPr>
            <w:rStyle w:val="Hyperlink"/>
            <w:noProof/>
          </w:rPr>
          <w:t>Bảng 3.2 Phân loại các Exeption</w:t>
        </w:r>
        <w:r>
          <w:rPr>
            <w:noProof/>
            <w:webHidden/>
          </w:rPr>
          <w:tab/>
        </w:r>
        <w:r>
          <w:rPr>
            <w:noProof/>
            <w:webHidden/>
          </w:rPr>
          <w:fldChar w:fldCharType="begin"/>
        </w:r>
        <w:r>
          <w:rPr>
            <w:noProof/>
            <w:webHidden/>
          </w:rPr>
          <w:instrText xml:space="preserve"> PAGEREF _Toc231647283 \h </w:instrText>
        </w:r>
        <w:r>
          <w:rPr>
            <w:noProof/>
            <w:webHidden/>
          </w:rPr>
        </w:r>
        <w:r>
          <w:rPr>
            <w:noProof/>
            <w:webHidden/>
          </w:rPr>
          <w:fldChar w:fldCharType="separate"/>
        </w:r>
        <w:r>
          <w:rPr>
            <w:noProof/>
            <w:webHidden/>
          </w:rPr>
          <w:t>16</w:t>
        </w:r>
        <w:r>
          <w:rPr>
            <w:noProof/>
            <w:webHidden/>
          </w:rPr>
          <w:fldChar w:fldCharType="end"/>
        </w:r>
      </w:hyperlink>
    </w:p>
    <w:p w14:paraId="0982E854" w14:textId="7B6CD5CD"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4" w:history="1">
        <w:r w:rsidRPr="004678B0">
          <w:rPr>
            <w:rStyle w:val="Hyperlink"/>
            <w:noProof/>
          </w:rPr>
          <w:t>Bảng 3.3 Các trường thông tin trong ElementSnapshot</w:t>
        </w:r>
        <w:r>
          <w:rPr>
            <w:noProof/>
            <w:webHidden/>
          </w:rPr>
          <w:tab/>
        </w:r>
        <w:r>
          <w:rPr>
            <w:noProof/>
            <w:webHidden/>
          </w:rPr>
          <w:fldChar w:fldCharType="begin"/>
        </w:r>
        <w:r>
          <w:rPr>
            <w:noProof/>
            <w:webHidden/>
          </w:rPr>
          <w:instrText xml:space="preserve"> PAGEREF _Toc231647284 \h </w:instrText>
        </w:r>
        <w:r>
          <w:rPr>
            <w:noProof/>
            <w:webHidden/>
          </w:rPr>
        </w:r>
        <w:r>
          <w:rPr>
            <w:noProof/>
            <w:webHidden/>
          </w:rPr>
          <w:fldChar w:fldCharType="separate"/>
        </w:r>
        <w:r>
          <w:rPr>
            <w:noProof/>
            <w:webHidden/>
          </w:rPr>
          <w:t>17</w:t>
        </w:r>
        <w:r>
          <w:rPr>
            <w:noProof/>
            <w:webHidden/>
          </w:rPr>
          <w:fldChar w:fldCharType="end"/>
        </w:r>
      </w:hyperlink>
    </w:p>
    <w:p w14:paraId="7E1782A1" w14:textId="24602FC5"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5" w:history="1">
        <w:r w:rsidRPr="004678B0">
          <w:rPr>
            <w:rStyle w:val="Hyperlink"/>
            <w:noProof/>
          </w:rPr>
          <w:t>Bảng 3.4 Trọng số thuộc tính trong Attribute</w:t>
        </w:r>
        <w:r>
          <w:rPr>
            <w:noProof/>
            <w:webHidden/>
          </w:rPr>
          <w:tab/>
        </w:r>
        <w:r>
          <w:rPr>
            <w:noProof/>
            <w:webHidden/>
          </w:rPr>
          <w:fldChar w:fldCharType="begin"/>
        </w:r>
        <w:r>
          <w:rPr>
            <w:noProof/>
            <w:webHidden/>
          </w:rPr>
          <w:instrText xml:space="preserve"> PAGEREF _Toc231647285 \h </w:instrText>
        </w:r>
        <w:r>
          <w:rPr>
            <w:noProof/>
            <w:webHidden/>
          </w:rPr>
        </w:r>
        <w:r>
          <w:rPr>
            <w:noProof/>
            <w:webHidden/>
          </w:rPr>
          <w:fldChar w:fldCharType="separate"/>
        </w:r>
        <w:r>
          <w:rPr>
            <w:noProof/>
            <w:webHidden/>
          </w:rPr>
          <w:t>18</w:t>
        </w:r>
        <w:r>
          <w:rPr>
            <w:noProof/>
            <w:webHidden/>
          </w:rPr>
          <w:fldChar w:fldCharType="end"/>
        </w:r>
      </w:hyperlink>
    </w:p>
    <w:p w14:paraId="66FB4974" w14:textId="6617F9DB"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6" w:history="1">
        <w:r w:rsidRPr="004678B0">
          <w:rPr>
            <w:rStyle w:val="Hyperlink"/>
            <w:noProof/>
          </w:rPr>
          <w:t>Bảng 3.5 Trọng số thuộc tính trong Semantic</w:t>
        </w:r>
        <w:r>
          <w:rPr>
            <w:noProof/>
            <w:webHidden/>
          </w:rPr>
          <w:tab/>
        </w:r>
        <w:r>
          <w:rPr>
            <w:noProof/>
            <w:webHidden/>
          </w:rPr>
          <w:fldChar w:fldCharType="begin"/>
        </w:r>
        <w:r>
          <w:rPr>
            <w:noProof/>
            <w:webHidden/>
          </w:rPr>
          <w:instrText xml:space="preserve"> PAGEREF _Toc231647286 \h </w:instrText>
        </w:r>
        <w:r>
          <w:rPr>
            <w:noProof/>
            <w:webHidden/>
          </w:rPr>
        </w:r>
        <w:r>
          <w:rPr>
            <w:noProof/>
            <w:webHidden/>
          </w:rPr>
          <w:fldChar w:fldCharType="separate"/>
        </w:r>
        <w:r>
          <w:rPr>
            <w:noProof/>
            <w:webHidden/>
          </w:rPr>
          <w:t>19</w:t>
        </w:r>
        <w:r>
          <w:rPr>
            <w:noProof/>
            <w:webHidden/>
          </w:rPr>
          <w:fldChar w:fldCharType="end"/>
        </w:r>
      </w:hyperlink>
    </w:p>
    <w:p w14:paraId="513DE7CB" w14:textId="6A515A73"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7" w:history="1">
        <w:r w:rsidRPr="004678B0">
          <w:rPr>
            <w:rStyle w:val="Hyperlink"/>
            <w:noProof/>
          </w:rPr>
          <w:t>Bảng 3.6 Trọng số thuộc tính trong Structure</w:t>
        </w:r>
        <w:r>
          <w:rPr>
            <w:noProof/>
            <w:webHidden/>
          </w:rPr>
          <w:tab/>
        </w:r>
        <w:r>
          <w:rPr>
            <w:noProof/>
            <w:webHidden/>
          </w:rPr>
          <w:fldChar w:fldCharType="begin"/>
        </w:r>
        <w:r>
          <w:rPr>
            <w:noProof/>
            <w:webHidden/>
          </w:rPr>
          <w:instrText xml:space="preserve"> PAGEREF _Toc231647287 \h </w:instrText>
        </w:r>
        <w:r>
          <w:rPr>
            <w:noProof/>
            <w:webHidden/>
          </w:rPr>
        </w:r>
        <w:r>
          <w:rPr>
            <w:noProof/>
            <w:webHidden/>
          </w:rPr>
          <w:fldChar w:fldCharType="separate"/>
        </w:r>
        <w:r>
          <w:rPr>
            <w:noProof/>
            <w:webHidden/>
          </w:rPr>
          <w:t>19</w:t>
        </w:r>
        <w:r>
          <w:rPr>
            <w:noProof/>
            <w:webHidden/>
          </w:rPr>
          <w:fldChar w:fldCharType="end"/>
        </w:r>
      </w:hyperlink>
    </w:p>
    <w:p w14:paraId="4EF22BDD" w14:textId="1EF4425F"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8" w:history="1">
        <w:r w:rsidRPr="004678B0">
          <w:rPr>
            <w:rStyle w:val="Hyperlink"/>
            <w:noProof/>
          </w:rPr>
          <w:t>Bảng 3.7 Tiêu chí đánh giá</w:t>
        </w:r>
        <w:r>
          <w:rPr>
            <w:noProof/>
            <w:webHidden/>
          </w:rPr>
          <w:tab/>
        </w:r>
        <w:r>
          <w:rPr>
            <w:noProof/>
            <w:webHidden/>
          </w:rPr>
          <w:fldChar w:fldCharType="begin"/>
        </w:r>
        <w:r>
          <w:rPr>
            <w:noProof/>
            <w:webHidden/>
          </w:rPr>
          <w:instrText xml:space="preserve"> PAGEREF _Toc231647288 \h </w:instrText>
        </w:r>
        <w:r>
          <w:rPr>
            <w:noProof/>
            <w:webHidden/>
          </w:rPr>
        </w:r>
        <w:r>
          <w:rPr>
            <w:noProof/>
            <w:webHidden/>
          </w:rPr>
          <w:fldChar w:fldCharType="separate"/>
        </w:r>
        <w:r>
          <w:rPr>
            <w:noProof/>
            <w:webHidden/>
          </w:rPr>
          <w:t>22</w:t>
        </w:r>
        <w:r>
          <w:rPr>
            <w:noProof/>
            <w:webHidden/>
          </w:rPr>
          <w:fldChar w:fldCharType="end"/>
        </w:r>
      </w:hyperlink>
    </w:p>
    <w:p w14:paraId="3B89A450" w14:textId="5405BFEF"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89" w:history="1">
        <w:r w:rsidRPr="004678B0">
          <w:rPr>
            <w:rStyle w:val="Hyperlink"/>
            <w:noProof/>
          </w:rPr>
          <w:t>Bảng 3.9 Đánh giá các tiêu chí</w:t>
        </w:r>
        <w:r>
          <w:rPr>
            <w:noProof/>
            <w:webHidden/>
          </w:rPr>
          <w:tab/>
        </w:r>
        <w:r>
          <w:rPr>
            <w:noProof/>
            <w:webHidden/>
          </w:rPr>
          <w:fldChar w:fldCharType="begin"/>
        </w:r>
        <w:r>
          <w:rPr>
            <w:noProof/>
            <w:webHidden/>
          </w:rPr>
          <w:instrText xml:space="preserve"> PAGEREF _Toc231647289 \h </w:instrText>
        </w:r>
        <w:r>
          <w:rPr>
            <w:noProof/>
            <w:webHidden/>
          </w:rPr>
        </w:r>
        <w:r>
          <w:rPr>
            <w:noProof/>
            <w:webHidden/>
          </w:rPr>
          <w:fldChar w:fldCharType="separate"/>
        </w:r>
        <w:r>
          <w:rPr>
            <w:noProof/>
            <w:webHidden/>
          </w:rPr>
          <w:t>22</w:t>
        </w:r>
        <w:r>
          <w:rPr>
            <w:noProof/>
            <w:webHidden/>
          </w:rPr>
          <w:fldChar w:fldCharType="end"/>
        </w:r>
      </w:hyperlink>
    </w:p>
    <w:p w14:paraId="2A71618A" w14:textId="6F2E068E"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0" w:history="1">
        <w:r w:rsidRPr="004678B0">
          <w:rPr>
            <w:rStyle w:val="Hyperlink"/>
            <w:noProof/>
          </w:rPr>
          <w:t>Bảng 3.10 Hệ số sau khi chuẩn hóa của các chiều</w:t>
        </w:r>
        <w:r>
          <w:rPr>
            <w:noProof/>
            <w:webHidden/>
          </w:rPr>
          <w:tab/>
        </w:r>
        <w:r>
          <w:rPr>
            <w:noProof/>
            <w:webHidden/>
          </w:rPr>
          <w:fldChar w:fldCharType="begin"/>
        </w:r>
        <w:r>
          <w:rPr>
            <w:noProof/>
            <w:webHidden/>
          </w:rPr>
          <w:instrText xml:space="preserve"> PAGEREF _Toc231647290 \h </w:instrText>
        </w:r>
        <w:r>
          <w:rPr>
            <w:noProof/>
            <w:webHidden/>
          </w:rPr>
        </w:r>
        <w:r>
          <w:rPr>
            <w:noProof/>
            <w:webHidden/>
          </w:rPr>
          <w:fldChar w:fldCharType="separate"/>
        </w:r>
        <w:r>
          <w:rPr>
            <w:noProof/>
            <w:webHidden/>
          </w:rPr>
          <w:t>25</w:t>
        </w:r>
        <w:r>
          <w:rPr>
            <w:noProof/>
            <w:webHidden/>
          </w:rPr>
          <w:fldChar w:fldCharType="end"/>
        </w:r>
      </w:hyperlink>
    </w:p>
    <w:p w14:paraId="5AB7A1C1" w14:textId="47FC8EB4"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1" w:history="1">
        <w:r w:rsidRPr="004678B0">
          <w:rPr>
            <w:rStyle w:val="Hyperlink"/>
            <w:noProof/>
          </w:rPr>
          <w:t>Bảng 3.11 Thang điểm Saaty</w:t>
        </w:r>
        <w:r>
          <w:rPr>
            <w:noProof/>
            <w:webHidden/>
          </w:rPr>
          <w:tab/>
        </w:r>
        <w:r>
          <w:rPr>
            <w:noProof/>
            <w:webHidden/>
          </w:rPr>
          <w:fldChar w:fldCharType="begin"/>
        </w:r>
        <w:r>
          <w:rPr>
            <w:noProof/>
            <w:webHidden/>
          </w:rPr>
          <w:instrText xml:space="preserve"> PAGEREF _Toc231647291 \h </w:instrText>
        </w:r>
        <w:r>
          <w:rPr>
            <w:noProof/>
            <w:webHidden/>
          </w:rPr>
        </w:r>
        <w:r>
          <w:rPr>
            <w:noProof/>
            <w:webHidden/>
          </w:rPr>
          <w:fldChar w:fldCharType="separate"/>
        </w:r>
        <w:r>
          <w:rPr>
            <w:noProof/>
            <w:webHidden/>
          </w:rPr>
          <w:t>25</w:t>
        </w:r>
        <w:r>
          <w:rPr>
            <w:noProof/>
            <w:webHidden/>
          </w:rPr>
          <w:fldChar w:fldCharType="end"/>
        </w:r>
      </w:hyperlink>
    </w:p>
    <w:p w14:paraId="51C552E9" w14:textId="50E38CDE"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2" w:history="1">
        <w:r w:rsidRPr="004678B0">
          <w:rPr>
            <w:rStyle w:val="Hyperlink"/>
            <w:noProof/>
          </w:rPr>
          <w:t>Bảng 3.12 So sánh các tiêu chí theo thang điểm Saaty</w:t>
        </w:r>
        <w:r>
          <w:rPr>
            <w:noProof/>
            <w:webHidden/>
          </w:rPr>
          <w:tab/>
        </w:r>
        <w:r>
          <w:rPr>
            <w:noProof/>
            <w:webHidden/>
          </w:rPr>
          <w:fldChar w:fldCharType="begin"/>
        </w:r>
        <w:r>
          <w:rPr>
            <w:noProof/>
            <w:webHidden/>
          </w:rPr>
          <w:instrText xml:space="preserve"> PAGEREF _Toc231647292 \h </w:instrText>
        </w:r>
        <w:r>
          <w:rPr>
            <w:noProof/>
            <w:webHidden/>
          </w:rPr>
        </w:r>
        <w:r>
          <w:rPr>
            <w:noProof/>
            <w:webHidden/>
          </w:rPr>
          <w:fldChar w:fldCharType="separate"/>
        </w:r>
        <w:r>
          <w:rPr>
            <w:noProof/>
            <w:webHidden/>
          </w:rPr>
          <w:t>26</w:t>
        </w:r>
        <w:r>
          <w:rPr>
            <w:noProof/>
            <w:webHidden/>
          </w:rPr>
          <w:fldChar w:fldCharType="end"/>
        </w:r>
      </w:hyperlink>
    </w:p>
    <w:p w14:paraId="1A0AA0C5" w14:textId="4A89E5DD"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3" w:history="1">
        <w:r w:rsidRPr="004678B0">
          <w:rPr>
            <w:rStyle w:val="Hyperlink"/>
            <w:noProof/>
          </w:rPr>
          <w:t>Bảng 3.13 So sánh các tiêu chí sau khi chuẩn hóa</w:t>
        </w:r>
        <w:r>
          <w:rPr>
            <w:noProof/>
            <w:webHidden/>
          </w:rPr>
          <w:tab/>
        </w:r>
        <w:r>
          <w:rPr>
            <w:noProof/>
            <w:webHidden/>
          </w:rPr>
          <w:fldChar w:fldCharType="begin"/>
        </w:r>
        <w:r>
          <w:rPr>
            <w:noProof/>
            <w:webHidden/>
          </w:rPr>
          <w:instrText xml:space="preserve"> PAGEREF _Toc231647293 \h </w:instrText>
        </w:r>
        <w:r>
          <w:rPr>
            <w:noProof/>
            <w:webHidden/>
          </w:rPr>
        </w:r>
        <w:r>
          <w:rPr>
            <w:noProof/>
            <w:webHidden/>
          </w:rPr>
          <w:fldChar w:fldCharType="separate"/>
        </w:r>
        <w:r>
          <w:rPr>
            <w:noProof/>
            <w:webHidden/>
          </w:rPr>
          <w:t>27</w:t>
        </w:r>
        <w:r>
          <w:rPr>
            <w:noProof/>
            <w:webHidden/>
          </w:rPr>
          <w:fldChar w:fldCharType="end"/>
        </w:r>
      </w:hyperlink>
    </w:p>
    <w:p w14:paraId="24C65D2A" w14:textId="7D26DF94"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4" w:history="1">
        <w:r w:rsidRPr="004678B0">
          <w:rPr>
            <w:rStyle w:val="Hyperlink"/>
            <w:noProof/>
          </w:rPr>
          <w:t>Bảng 3.14 Ngưỡng điểm quyết định</w:t>
        </w:r>
        <w:r>
          <w:rPr>
            <w:noProof/>
            <w:webHidden/>
          </w:rPr>
          <w:tab/>
        </w:r>
        <w:r>
          <w:rPr>
            <w:noProof/>
            <w:webHidden/>
          </w:rPr>
          <w:fldChar w:fldCharType="begin"/>
        </w:r>
        <w:r>
          <w:rPr>
            <w:noProof/>
            <w:webHidden/>
          </w:rPr>
          <w:instrText xml:space="preserve"> PAGEREF _Toc231647294 \h </w:instrText>
        </w:r>
        <w:r>
          <w:rPr>
            <w:noProof/>
            <w:webHidden/>
          </w:rPr>
        </w:r>
        <w:r>
          <w:rPr>
            <w:noProof/>
            <w:webHidden/>
          </w:rPr>
          <w:fldChar w:fldCharType="separate"/>
        </w:r>
        <w:r>
          <w:rPr>
            <w:noProof/>
            <w:webHidden/>
          </w:rPr>
          <w:t>28</w:t>
        </w:r>
        <w:r>
          <w:rPr>
            <w:noProof/>
            <w:webHidden/>
          </w:rPr>
          <w:fldChar w:fldCharType="end"/>
        </w:r>
      </w:hyperlink>
    </w:p>
    <w:p w14:paraId="68F0E58E" w14:textId="05459DA3"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5" w:history="1">
        <w:r w:rsidRPr="004678B0">
          <w:rPr>
            <w:rStyle w:val="Hyperlink"/>
            <w:noProof/>
          </w:rPr>
          <w:t>Bảng 4.1 Môi trường thực nghiệm</w:t>
        </w:r>
        <w:r>
          <w:rPr>
            <w:noProof/>
            <w:webHidden/>
          </w:rPr>
          <w:tab/>
        </w:r>
        <w:r>
          <w:rPr>
            <w:noProof/>
            <w:webHidden/>
          </w:rPr>
          <w:fldChar w:fldCharType="begin"/>
        </w:r>
        <w:r>
          <w:rPr>
            <w:noProof/>
            <w:webHidden/>
          </w:rPr>
          <w:instrText xml:space="preserve"> PAGEREF _Toc231647295 \h </w:instrText>
        </w:r>
        <w:r>
          <w:rPr>
            <w:noProof/>
            <w:webHidden/>
          </w:rPr>
        </w:r>
        <w:r>
          <w:rPr>
            <w:noProof/>
            <w:webHidden/>
          </w:rPr>
          <w:fldChar w:fldCharType="separate"/>
        </w:r>
        <w:r>
          <w:rPr>
            <w:noProof/>
            <w:webHidden/>
          </w:rPr>
          <w:t>35</w:t>
        </w:r>
        <w:r>
          <w:rPr>
            <w:noProof/>
            <w:webHidden/>
          </w:rPr>
          <w:fldChar w:fldCharType="end"/>
        </w:r>
      </w:hyperlink>
    </w:p>
    <w:p w14:paraId="7CA3557E" w14:textId="2659D873"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6" w:history="1">
        <w:r w:rsidRPr="004678B0">
          <w:rPr>
            <w:rStyle w:val="Hyperlink"/>
            <w:noProof/>
          </w:rPr>
          <w:t>Bảng 4.2 Bộ dữ liệu thực nghiệm</w:t>
        </w:r>
        <w:r>
          <w:rPr>
            <w:noProof/>
            <w:webHidden/>
          </w:rPr>
          <w:tab/>
        </w:r>
        <w:r>
          <w:rPr>
            <w:noProof/>
            <w:webHidden/>
          </w:rPr>
          <w:fldChar w:fldCharType="begin"/>
        </w:r>
        <w:r>
          <w:rPr>
            <w:noProof/>
            <w:webHidden/>
          </w:rPr>
          <w:instrText xml:space="preserve"> PAGEREF _Toc231647296 \h </w:instrText>
        </w:r>
        <w:r>
          <w:rPr>
            <w:noProof/>
            <w:webHidden/>
          </w:rPr>
        </w:r>
        <w:r>
          <w:rPr>
            <w:noProof/>
            <w:webHidden/>
          </w:rPr>
          <w:fldChar w:fldCharType="separate"/>
        </w:r>
        <w:r>
          <w:rPr>
            <w:noProof/>
            <w:webHidden/>
          </w:rPr>
          <w:t>36</w:t>
        </w:r>
        <w:r>
          <w:rPr>
            <w:noProof/>
            <w:webHidden/>
          </w:rPr>
          <w:fldChar w:fldCharType="end"/>
        </w:r>
      </w:hyperlink>
    </w:p>
    <w:p w14:paraId="2113CBF8" w14:textId="00C34B28"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7" w:history="1">
        <w:r w:rsidRPr="004678B0">
          <w:rPr>
            <w:rStyle w:val="Hyperlink"/>
            <w:noProof/>
          </w:rPr>
          <w:t>Bảng 4.3 Các phiên bản mutation UI</w:t>
        </w:r>
        <w:r>
          <w:rPr>
            <w:noProof/>
            <w:webHidden/>
          </w:rPr>
          <w:tab/>
        </w:r>
        <w:r>
          <w:rPr>
            <w:noProof/>
            <w:webHidden/>
          </w:rPr>
          <w:fldChar w:fldCharType="begin"/>
        </w:r>
        <w:r>
          <w:rPr>
            <w:noProof/>
            <w:webHidden/>
          </w:rPr>
          <w:instrText xml:space="preserve"> PAGEREF _Toc231647297 \h </w:instrText>
        </w:r>
        <w:r>
          <w:rPr>
            <w:noProof/>
            <w:webHidden/>
          </w:rPr>
        </w:r>
        <w:r>
          <w:rPr>
            <w:noProof/>
            <w:webHidden/>
          </w:rPr>
          <w:fldChar w:fldCharType="separate"/>
        </w:r>
        <w:r>
          <w:rPr>
            <w:noProof/>
            <w:webHidden/>
          </w:rPr>
          <w:t>37</w:t>
        </w:r>
        <w:r>
          <w:rPr>
            <w:noProof/>
            <w:webHidden/>
          </w:rPr>
          <w:fldChar w:fldCharType="end"/>
        </w:r>
      </w:hyperlink>
    </w:p>
    <w:p w14:paraId="0F84B30D" w14:textId="7662AF97" w:rsidR="008275A9" w:rsidRDefault="008275A9">
      <w:pPr>
        <w:pStyle w:val="TableofFigures"/>
        <w:tabs>
          <w:tab w:val="right" w:pos="9344"/>
        </w:tabs>
        <w:rPr>
          <w:rFonts w:asciiTheme="minorHAnsi" w:eastAsiaTheme="minorEastAsia" w:hAnsiTheme="minorHAnsi"/>
          <w:noProof/>
          <w:color w:val="auto"/>
          <w:kern w:val="2"/>
          <w:sz w:val="24"/>
          <w:szCs w:val="24"/>
          <w:lang w:val="en-US"/>
          <w14:ligatures w14:val="standardContextual"/>
        </w:rPr>
      </w:pPr>
      <w:hyperlink w:anchor="_Toc231647298" w:history="1">
        <w:r w:rsidRPr="004678B0">
          <w:rPr>
            <w:rStyle w:val="Hyperlink"/>
            <w:noProof/>
          </w:rPr>
          <w:t>Bảng 4.4 Mô tả thuộc tính dữ liệu</w:t>
        </w:r>
        <w:r>
          <w:rPr>
            <w:noProof/>
            <w:webHidden/>
          </w:rPr>
          <w:tab/>
        </w:r>
        <w:r>
          <w:rPr>
            <w:noProof/>
            <w:webHidden/>
          </w:rPr>
          <w:fldChar w:fldCharType="begin"/>
        </w:r>
        <w:r>
          <w:rPr>
            <w:noProof/>
            <w:webHidden/>
          </w:rPr>
          <w:instrText xml:space="preserve"> PAGEREF _Toc231647298 \h </w:instrText>
        </w:r>
        <w:r>
          <w:rPr>
            <w:noProof/>
            <w:webHidden/>
          </w:rPr>
        </w:r>
        <w:r>
          <w:rPr>
            <w:noProof/>
            <w:webHidden/>
          </w:rPr>
          <w:fldChar w:fldCharType="separate"/>
        </w:r>
        <w:r>
          <w:rPr>
            <w:noProof/>
            <w:webHidden/>
          </w:rPr>
          <w:t>38</w:t>
        </w:r>
        <w:r>
          <w:rPr>
            <w:noProof/>
            <w:webHidden/>
          </w:rPr>
          <w:fldChar w:fldCharType="end"/>
        </w:r>
      </w:hyperlink>
    </w:p>
    <w:p w14:paraId="0BE1B01D" w14:textId="77777777" w:rsidR="00645374" w:rsidRDefault="00000000">
      <w:pPr>
        <w:tabs>
          <w:tab w:val="left" w:pos="3255"/>
        </w:tabs>
        <w:rPr>
          <w:rFonts w:cs="Times New Roman"/>
          <w:color w:val="auto"/>
          <w:sz w:val="32"/>
          <w:szCs w:val="28"/>
          <w:lang w:val="vi-VN"/>
        </w:rPr>
        <w:sectPr w:rsidR="00645374">
          <w:headerReference w:type="default" r:id="rId9"/>
          <w:footerReference w:type="default" r:id="rId10"/>
          <w:pgSz w:w="11906" w:h="16838"/>
          <w:pgMar w:top="1134" w:right="851" w:bottom="1134" w:left="1701" w:header="567" w:footer="567" w:gutter="0"/>
          <w:pgNumType w:start="1"/>
          <w:cols w:space="720"/>
          <w:docGrid w:linePitch="360"/>
        </w:sectPr>
      </w:pPr>
      <w:r>
        <w:rPr>
          <w:rFonts w:cs="Times New Roman"/>
          <w:color w:val="auto"/>
          <w:sz w:val="32"/>
          <w:szCs w:val="28"/>
          <w:lang w:val="vi-VN"/>
        </w:rPr>
        <w:fldChar w:fldCharType="end"/>
      </w:r>
    </w:p>
    <w:p w14:paraId="6C2E0E24" w14:textId="77777777" w:rsidR="00645374" w:rsidRDefault="00000000">
      <w:pPr>
        <w:pStyle w:val="Heading1"/>
        <w:spacing w:line="360" w:lineRule="auto"/>
        <w:rPr>
          <w:color w:val="auto"/>
        </w:rPr>
      </w:pPr>
      <w:bookmarkStart w:id="0" w:name="_Toc231647404"/>
      <w:r>
        <w:rPr>
          <w:color w:val="auto"/>
        </w:rPr>
        <w:lastRenderedPageBreak/>
        <w:t>GIỚI THIỆU</w:t>
      </w:r>
      <w:bookmarkEnd w:id="0"/>
    </w:p>
    <w:p w14:paraId="3DE17177" w14:textId="77777777" w:rsidR="00645374" w:rsidRDefault="00000000">
      <w:pPr>
        <w:pStyle w:val="Heading2"/>
        <w:rPr>
          <w:color w:val="auto"/>
        </w:rPr>
      </w:pPr>
      <w:bookmarkStart w:id="1" w:name="_Toc231647405"/>
      <w:r>
        <w:rPr>
          <w:color w:val="auto"/>
        </w:rPr>
        <w:t>Sự cấp thiết của bài toán/đề tài</w:t>
      </w:r>
      <w:bookmarkEnd w:id="1"/>
      <w:r>
        <w:rPr>
          <w:color w:val="auto"/>
        </w:rPr>
        <w:t xml:space="preserve"> </w:t>
      </w:r>
    </w:p>
    <w:p w14:paraId="0CCABBC6" w14:textId="77777777" w:rsidR="00645374" w:rsidRDefault="00000000">
      <w:pPr>
        <w:pStyle w:val="Style1"/>
        <w:rPr>
          <w:color w:val="auto"/>
          <w:szCs w:val="26"/>
        </w:rPr>
      </w:pPr>
      <w:r>
        <w:rPr>
          <w:color w:val="auto"/>
        </w:rPr>
        <w:t>Kiểm thử giao diện người dùng tự động (UI automation testing) đã trở thành một phần không thể thiếu trong quy trình CI/CD hiện đại. Selenium WebDriver là framework được sử dụng rộng rãi nhất, cho phép viết kịch bản kiểm thử tự động mô phỏng hành vi người dùng thực tế trên trình duyệt web.</w:t>
      </w:r>
    </w:p>
    <w:p w14:paraId="589250BA" w14:textId="77777777" w:rsidR="00645374" w:rsidRDefault="00000000">
      <w:pPr>
        <w:pStyle w:val="Style1"/>
        <w:rPr>
          <w:color w:val="auto"/>
        </w:rPr>
      </w:pPr>
      <w:r>
        <w:rPr>
          <w:color w:val="auto"/>
        </w:rPr>
        <w:t>Tuy nhiên, ứng dụng web trong môi trường phát triển Agile thay đổi liên tục về giao diện do yêu cầu nghiệp vụ, cập nhật framework và tái cơ cấu thiết kế. Điều này dẫn đến tình trạng các kịch bản kiểm thử thất bại thường xuyên vì locator (ID, XPath, CSS Selector) không còn tìm thấy phần tử trên DOM. Vấn đề này sẽ trở nên nghiêm trọng hơn khi dự án có quy mô lớn với hàng trăm test case, hoặc khi team frontend liên tục cập nhật giao diện trong các sprint ngắn.</w:t>
      </w:r>
    </w:p>
    <w:p w14:paraId="002FD973" w14:textId="5B5C643C" w:rsidR="00645374" w:rsidRDefault="00000000">
      <w:pPr>
        <w:pStyle w:val="Style1"/>
        <w:rPr>
          <w:color w:val="auto"/>
        </w:rPr>
      </w:pPr>
      <w:r>
        <w:rPr>
          <w:color w:val="auto"/>
        </w:rPr>
        <w:t xml:space="preserve">Khoảng trống nghiên cứu hiện tại: </w:t>
      </w:r>
      <w:r w:rsidR="00807819">
        <w:rPr>
          <w:color w:val="auto"/>
          <w:lang w:val="en-US"/>
        </w:rPr>
        <w:t>Theo</w:t>
      </w:r>
      <w:r w:rsidR="00AC06ED">
        <w:rPr>
          <w:color w:val="auto"/>
        </w:rPr>
        <w:t xml:space="preserve"> em</w:t>
      </w:r>
      <w:r w:rsidR="00807819">
        <w:rPr>
          <w:color w:val="auto"/>
          <w:lang w:val="en-US"/>
        </w:rPr>
        <w:t xml:space="preserve"> </w:t>
      </w:r>
      <w:proofErr w:type="spellStart"/>
      <w:r w:rsidR="00807819">
        <w:rPr>
          <w:color w:val="auto"/>
          <w:lang w:val="en-US"/>
        </w:rPr>
        <w:t>khảo</w:t>
      </w:r>
      <w:proofErr w:type="spellEnd"/>
      <w:r w:rsidR="00807819">
        <w:rPr>
          <w:color w:val="auto"/>
        </w:rPr>
        <w:t xml:space="preserve"> sát thì</w:t>
      </w:r>
      <w:r w:rsidR="00807819">
        <w:rPr>
          <w:color w:val="auto"/>
          <w:lang w:val="en-US"/>
        </w:rPr>
        <w:t xml:space="preserve"> </w:t>
      </w:r>
      <w:r w:rsidR="00AC06ED">
        <w:rPr>
          <w:color w:val="auto"/>
        </w:rPr>
        <w:t>hiện tại các nghiên cứu tiếp cận bài toán self-healing theo nhiều chiều khác nhau. WATER</w:t>
      </w:r>
      <w:r w:rsidR="00CC4857">
        <w:rPr>
          <w:color w:val="auto"/>
        </w:rPr>
        <w:t xml:space="preserve"> </w:t>
      </w:r>
      <w:r w:rsidR="00AC06ED">
        <w:rPr>
          <w:color w:val="auto"/>
        </w:rPr>
        <w:t>[</w:t>
      </w:r>
      <w:r w:rsidR="00213DC9">
        <w:rPr>
          <w:color w:val="auto"/>
        </w:rPr>
        <w:t>3</w:t>
      </w:r>
      <w:r w:rsidR="00AC06ED">
        <w:rPr>
          <w:color w:val="auto"/>
        </w:rPr>
        <w:t>], WATERFALL</w:t>
      </w:r>
      <w:r w:rsidR="00CC4857">
        <w:rPr>
          <w:color w:val="auto"/>
        </w:rPr>
        <w:t xml:space="preserve"> </w:t>
      </w:r>
      <w:r w:rsidR="00AC06ED">
        <w:rPr>
          <w:color w:val="auto"/>
        </w:rPr>
        <w:t>[</w:t>
      </w:r>
      <w:r w:rsidR="00213DC9">
        <w:rPr>
          <w:color w:val="auto"/>
        </w:rPr>
        <w:t>4</w:t>
      </w:r>
      <w:r w:rsidR="00AC06ED">
        <w:rPr>
          <w:color w:val="auto"/>
        </w:rPr>
        <w:t>]</w:t>
      </w:r>
      <w:r w:rsidR="004A695B">
        <w:rPr>
          <w:color w:val="auto"/>
        </w:rPr>
        <w:t xml:space="preserve"> và Healenium</w:t>
      </w:r>
      <w:r w:rsidR="00CC4857">
        <w:rPr>
          <w:color w:val="auto"/>
        </w:rPr>
        <w:t xml:space="preserve"> </w:t>
      </w:r>
      <w:r w:rsidR="004A695B">
        <w:rPr>
          <w:color w:val="auto"/>
        </w:rPr>
        <w:t>[</w:t>
      </w:r>
      <w:r w:rsidR="00213DC9">
        <w:rPr>
          <w:color w:val="auto"/>
        </w:rPr>
        <w:t>13</w:t>
      </w:r>
      <w:r w:rsidR="004A695B">
        <w:rPr>
          <w:color w:val="auto"/>
        </w:rPr>
        <w:t>] chủ yếu dựa trên thông tin thuộc tính, cấu trúc DOM để phục hồi locator. Yandrapally và cộng sự</w:t>
      </w:r>
      <w:r w:rsidR="00CC4857">
        <w:rPr>
          <w:color w:val="auto"/>
        </w:rPr>
        <w:t xml:space="preserve"> </w:t>
      </w:r>
      <w:r w:rsidR="004A695B">
        <w:rPr>
          <w:color w:val="auto"/>
        </w:rPr>
        <w:t>[</w:t>
      </w:r>
      <w:r w:rsidR="00213DC9">
        <w:rPr>
          <w:color w:val="auto"/>
        </w:rPr>
        <w:t>14</w:t>
      </w:r>
      <w:r w:rsidR="004A695B">
        <w:rPr>
          <w:color w:val="auto"/>
        </w:rPr>
        <w:t>] đề xuất khai thác thác các contextual clues nhằm tăng khả năng định vị phần tử khi giao diện thay đổi, trong khi Gong và cộng sự</w:t>
      </w:r>
      <w:r w:rsidR="00CC4857">
        <w:rPr>
          <w:color w:val="auto"/>
        </w:rPr>
        <w:t xml:space="preserve"> </w:t>
      </w:r>
      <w:r w:rsidR="004A695B">
        <w:rPr>
          <w:color w:val="auto"/>
        </w:rPr>
        <w:t>[</w:t>
      </w:r>
      <w:r w:rsidR="00213DC9">
        <w:rPr>
          <w:color w:val="auto"/>
        </w:rPr>
        <w:t>12</w:t>
      </w:r>
      <w:r w:rsidR="004A695B">
        <w:rPr>
          <w:color w:val="auto"/>
        </w:rPr>
        <w:t xml:space="preserve">] sử dụng đặc trưng thị giác của giao diện để thực hiện self-healing. Tuy nhiên, các phương pháp này thường tập trung vào một, hai hoặc ba chiều </w:t>
      </w:r>
      <w:r>
        <w:rPr>
          <w:color w:val="auto"/>
        </w:rPr>
        <w:t>chưa</w:t>
      </w:r>
      <w:r w:rsidR="00807819">
        <w:rPr>
          <w:color w:val="auto"/>
        </w:rPr>
        <w:t xml:space="preserve"> thấy</w:t>
      </w:r>
      <w:r>
        <w:rPr>
          <w:color w:val="auto"/>
        </w:rPr>
        <w:t xml:space="preserve"> có </w:t>
      </w:r>
      <w:r w:rsidR="00807819">
        <w:rPr>
          <w:color w:val="auto"/>
        </w:rPr>
        <w:t xml:space="preserve">hệ </w:t>
      </w:r>
      <w:r w:rsidR="00AC06ED">
        <w:rPr>
          <w:color w:val="auto"/>
        </w:rPr>
        <w:t>thống</w:t>
      </w:r>
      <w:r>
        <w:rPr>
          <w:color w:val="auto"/>
        </w:rPr>
        <w:t xml:space="preserve"> nào kết hợp đồng thời 5 chiều tương đồng với tối ưu trọng số bằng học máy trong một hệ thống tích hợp liền mạch. Bên cạnh đó, nghiên cứu hiện tại mới thực hiện trên một ứng dụng demo đơn lẻ với dữ liệu nhỏ, chưa có tính khái quát sang ứng dụng thực tế phức tạp hơn.</w:t>
      </w:r>
    </w:p>
    <w:p w14:paraId="46B5B724" w14:textId="77777777" w:rsidR="00645374" w:rsidRDefault="00000000">
      <w:pPr>
        <w:pStyle w:val="Style1"/>
        <w:rPr>
          <w:color w:val="auto"/>
        </w:rPr>
      </w:pPr>
      <w:r>
        <w:rPr>
          <w:color w:val="auto"/>
        </w:rPr>
        <w:t>Khóa luận này đề xuất một cơ chế tự phục hồi (self-healing) toàn diện, tích hợp trực tiếp vào Selenium WebDriver, sử dụng mô hình đo tương đồng 5 chiều kết hợp với Logistic Regression để tự động sửa locator bị hỏng mà không cần can thiệp thủ công.</w:t>
      </w:r>
    </w:p>
    <w:p w14:paraId="443FB9EB" w14:textId="77777777" w:rsidR="00645374" w:rsidRDefault="00000000">
      <w:pPr>
        <w:pStyle w:val="Heading2"/>
        <w:rPr>
          <w:color w:val="auto"/>
        </w:rPr>
      </w:pPr>
      <w:bookmarkStart w:id="2" w:name="_Toc231647406"/>
      <w:r>
        <w:rPr>
          <w:color w:val="auto"/>
        </w:rPr>
        <w:t>Mục tiêu nghiên cứu</w:t>
      </w:r>
      <w:bookmarkEnd w:id="2"/>
    </w:p>
    <w:p w14:paraId="5BCC4C6E" w14:textId="77777777" w:rsidR="00645374" w:rsidRDefault="00000000">
      <w:pPr>
        <w:pStyle w:val="Style1"/>
        <w:rPr>
          <w:color w:val="auto"/>
        </w:rPr>
      </w:pPr>
      <w:r>
        <w:rPr>
          <w:color w:val="auto"/>
        </w:rPr>
        <w:t>Mục tiêu tổng quát của khóa luận là xây dựng cơ chế tự phục hồi cho bộ kiểm thử UI web tự động, có khả năng phát hiện và sửa chữa các locator bị hỏng do thay đổi giao diện mà không cần sự can thiệp thủ công.</w:t>
      </w:r>
    </w:p>
    <w:p w14:paraId="479CEC8E" w14:textId="77777777" w:rsidR="00645374" w:rsidRDefault="00000000">
      <w:pPr>
        <w:pStyle w:val="Style1"/>
        <w:rPr>
          <w:color w:val="auto"/>
        </w:rPr>
      </w:pPr>
      <w:r>
        <w:rPr>
          <w:color w:val="auto"/>
        </w:rPr>
        <w:t>Để đạt được mục tiêu đó, khóa luận hướng đến bốn mục tiêu cụ thể sau:</w:t>
      </w:r>
    </w:p>
    <w:p w14:paraId="6A2BE032" w14:textId="4208A0CF" w:rsidR="00645374" w:rsidRPr="0031746E" w:rsidRDefault="00000000">
      <w:pPr>
        <w:pStyle w:val="ListParagraph"/>
        <w:numPr>
          <w:ilvl w:val="0"/>
          <w:numId w:val="54"/>
        </w:numPr>
        <w:spacing w:before="0" w:after="100" w:line="360" w:lineRule="auto"/>
        <w:contextualSpacing w:val="0"/>
        <w:rPr>
          <w:color w:val="auto"/>
          <w:szCs w:val="26"/>
        </w:rPr>
      </w:pPr>
      <w:proofErr w:type="spellStart"/>
      <w:r w:rsidRPr="0031746E">
        <w:rPr>
          <w:color w:val="auto"/>
        </w:rPr>
        <w:t>Xây</w:t>
      </w:r>
      <w:proofErr w:type="spellEnd"/>
      <w:r w:rsidRPr="0031746E">
        <w:rPr>
          <w:color w:val="auto"/>
        </w:rPr>
        <w:t xml:space="preserve"> </w:t>
      </w:r>
      <w:proofErr w:type="spellStart"/>
      <w:r w:rsidRPr="0031746E">
        <w:rPr>
          <w:color w:val="auto"/>
        </w:rPr>
        <w:t>dựng</w:t>
      </w:r>
      <w:proofErr w:type="spellEnd"/>
      <w:r w:rsidRPr="0031746E">
        <w:rPr>
          <w:color w:val="auto"/>
        </w:rPr>
        <w:t xml:space="preserve"> </w:t>
      </w:r>
      <w:proofErr w:type="spellStart"/>
      <w:r w:rsidRPr="0031746E">
        <w:rPr>
          <w:color w:val="auto"/>
        </w:rPr>
        <w:t>và</w:t>
      </w:r>
      <w:proofErr w:type="spellEnd"/>
      <w:r w:rsidRPr="0031746E">
        <w:rPr>
          <w:color w:val="auto"/>
        </w:rPr>
        <w:t xml:space="preserve"> </w:t>
      </w:r>
      <w:proofErr w:type="spellStart"/>
      <w:r w:rsidRPr="0031746E">
        <w:rPr>
          <w:color w:val="auto"/>
        </w:rPr>
        <w:t>kiểm</w:t>
      </w:r>
      <w:proofErr w:type="spellEnd"/>
      <w:r w:rsidRPr="0031746E">
        <w:rPr>
          <w:color w:val="auto"/>
        </w:rPr>
        <w:t xml:space="preserve"> </w:t>
      </w:r>
      <w:proofErr w:type="spellStart"/>
      <w:r w:rsidRPr="0031746E">
        <w:rPr>
          <w:color w:val="auto"/>
        </w:rPr>
        <w:t>chứng</w:t>
      </w:r>
      <w:proofErr w:type="spellEnd"/>
      <w:r w:rsidRPr="0031746E">
        <w:rPr>
          <w:color w:val="auto"/>
        </w:rPr>
        <w:t xml:space="preserve"> </w:t>
      </w:r>
      <w:proofErr w:type="spellStart"/>
      <w:r w:rsidRPr="0031746E">
        <w:rPr>
          <w:color w:val="auto"/>
        </w:rPr>
        <w:t>mô</w:t>
      </w:r>
      <w:proofErr w:type="spellEnd"/>
      <w:r w:rsidRPr="0031746E">
        <w:rPr>
          <w:color w:val="auto"/>
        </w:rPr>
        <w:t xml:space="preserve"> </w:t>
      </w:r>
      <w:proofErr w:type="spellStart"/>
      <w:r w:rsidRPr="0031746E">
        <w:rPr>
          <w:color w:val="auto"/>
        </w:rPr>
        <w:t>hình</w:t>
      </w:r>
      <w:proofErr w:type="spellEnd"/>
      <w:r w:rsidRPr="0031746E">
        <w:rPr>
          <w:color w:val="auto"/>
        </w:rPr>
        <w:t xml:space="preserve"> </w:t>
      </w:r>
      <w:proofErr w:type="spellStart"/>
      <w:r w:rsidRPr="0031746E">
        <w:rPr>
          <w:color w:val="auto"/>
        </w:rPr>
        <w:t>tương</w:t>
      </w:r>
      <w:proofErr w:type="spellEnd"/>
      <w:r w:rsidRPr="0031746E">
        <w:rPr>
          <w:color w:val="auto"/>
        </w:rPr>
        <w:t xml:space="preserve"> </w:t>
      </w:r>
      <w:proofErr w:type="spellStart"/>
      <w:r w:rsidRPr="0031746E">
        <w:rPr>
          <w:color w:val="auto"/>
        </w:rPr>
        <w:t>đồng</w:t>
      </w:r>
      <w:proofErr w:type="spellEnd"/>
      <w:r w:rsidRPr="0031746E">
        <w:rPr>
          <w:color w:val="auto"/>
        </w:rPr>
        <w:t xml:space="preserve"> 5 </w:t>
      </w:r>
      <w:proofErr w:type="spellStart"/>
      <w:r w:rsidRPr="0031746E">
        <w:rPr>
          <w:color w:val="auto"/>
        </w:rPr>
        <w:t>chiều</w:t>
      </w:r>
      <w:proofErr w:type="spellEnd"/>
      <w:r w:rsidRPr="0031746E">
        <w:rPr>
          <w:color w:val="auto"/>
        </w:rPr>
        <w:t xml:space="preserve"> (Attribute, Semantic, Structure, Visual, Context) </w:t>
      </w:r>
      <w:proofErr w:type="spellStart"/>
      <w:r w:rsidRPr="0031746E">
        <w:rPr>
          <w:color w:val="auto"/>
        </w:rPr>
        <w:t>có</w:t>
      </w:r>
      <w:proofErr w:type="spellEnd"/>
      <w:r w:rsidRPr="0031746E">
        <w:rPr>
          <w:color w:val="auto"/>
        </w:rPr>
        <w:t xml:space="preserve"> </w:t>
      </w:r>
      <w:proofErr w:type="spellStart"/>
      <w:r w:rsidRPr="0031746E">
        <w:rPr>
          <w:color w:val="auto"/>
        </w:rPr>
        <w:t>đủ</w:t>
      </w:r>
      <w:proofErr w:type="spellEnd"/>
      <w:r w:rsidRPr="0031746E">
        <w:rPr>
          <w:color w:val="auto"/>
        </w:rPr>
        <w:t xml:space="preserve"> </w:t>
      </w:r>
      <w:proofErr w:type="spellStart"/>
      <w:r w:rsidRPr="0031746E">
        <w:rPr>
          <w:color w:val="auto"/>
        </w:rPr>
        <w:t>khả</w:t>
      </w:r>
      <w:proofErr w:type="spellEnd"/>
      <w:r w:rsidRPr="0031746E">
        <w:rPr>
          <w:color w:val="auto"/>
        </w:rPr>
        <w:t xml:space="preserve"> </w:t>
      </w:r>
      <w:proofErr w:type="spellStart"/>
      <w:r w:rsidRPr="0031746E">
        <w:rPr>
          <w:color w:val="auto"/>
        </w:rPr>
        <w:t>năng</w:t>
      </w:r>
      <w:proofErr w:type="spellEnd"/>
      <w:r w:rsidRPr="0031746E">
        <w:rPr>
          <w:color w:val="auto"/>
        </w:rPr>
        <w:t xml:space="preserve"> </w:t>
      </w:r>
      <w:proofErr w:type="spellStart"/>
      <w:r w:rsidRPr="0031746E">
        <w:rPr>
          <w:color w:val="auto"/>
        </w:rPr>
        <w:t>nhận</w:t>
      </w:r>
      <w:proofErr w:type="spellEnd"/>
      <w:r w:rsidRPr="0031746E">
        <w:rPr>
          <w:color w:val="auto"/>
        </w:rPr>
        <w:t xml:space="preserve"> </w:t>
      </w:r>
      <w:proofErr w:type="spellStart"/>
      <w:r w:rsidRPr="0031746E">
        <w:rPr>
          <w:color w:val="auto"/>
        </w:rPr>
        <w:t>diện</w:t>
      </w:r>
      <w:proofErr w:type="spellEnd"/>
      <w:r w:rsidRPr="0031746E">
        <w:rPr>
          <w:color w:val="auto"/>
        </w:rPr>
        <w:t xml:space="preserve"> </w:t>
      </w:r>
      <w:proofErr w:type="spellStart"/>
      <w:r w:rsidRPr="0031746E">
        <w:rPr>
          <w:color w:val="auto"/>
        </w:rPr>
        <w:t>chính</w:t>
      </w:r>
      <w:proofErr w:type="spellEnd"/>
      <w:r w:rsidRPr="0031746E">
        <w:rPr>
          <w:color w:val="auto"/>
        </w:rPr>
        <w:t xml:space="preserve"> </w:t>
      </w:r>
      <w:proofErr w:type="spellStart"/>
      <w:r w:rsidRPr="0031746E">
        <w:rPr>
          <w:color w:val="auto"/>
        </w:rPr>
        <w:t>xác</w:t>
      </w:r>
      <w:proofErr w:type="spellEnd"/>
      <w:r w:rsidRPr="0031746E">
        <w:rPr>
          <w:color w:val="auto"/>
        </w:rPr>
        <w:t xml:space="preserve"> </w:t>
      </w:r>
      <w:proofErr w:type="spellStart"/>
      <w:r w:rsidRPr="0031746E">
        <w:rPr>
          <w:color w:val="auto"/>
        </w:rPr>
        <w:t>phần</w:t>
      </w:r>
      <w:proofErr w:type="spellEnd"/>
      <w:r w:rsidRPr="0031746E">
        <w:rPr>
          <w:color w:val="auto"/>
        </w:rPr>
        <w:t xml:space="preserve"> </w:t>
      </w:r>
      <w:proofErr w:type="spellStart"/>
      <w:r w:rsidRPr="0031746E">
        <w:rPr>
          <w:color w:val="auto"/>
        </w:rPr>
        <w:t>tử</w:t>
      </w:r>
      <w:proofErr w:type="spellEnd"/>
      <w:r w:rsidRPr="0031746E">
        <w:rPr>
          <w:color w:val="auto"/>
        </w:rPr>
        <w:t xml:space="preserve"> </w:t>
      </w:r>
      <w:proofErr w:type="spellStart"/>
      <w:r w:rsidRPr="0031746E">
        <w:rPr>
          <w:color w:val="auto"/>
        </w:rPr>
        <w:t>thay</w:t>
      </w:r>
      <w:proofErr w:type="spellEnd"/>
      <w:r w:rsidRPr="0031746E">
        <w:rPr>
          <w:color w:val="auto"/>
        </w:rPr>
        <w:t xml:space="preserve"> </w:t>
      </w:r>
      <w:proofErr w:type="spellStart"/>
      <w:r w:rsidRPr="0031746E">
        <w:rPr>
          <w:color w:val="auto"/>
        </w:rPr>
        <w:t>thế</w:t>
      </w:r>
      <w:proofErr w:type="spellEnd"/>
      <w:r w:rsidRPr="0031746E">
        <w:rPr>
          <w:color w:val="auto"/>
        </w:rPr>
        <w:t xml:space="preserve"> </w:t>
      </w:r>
      <w:proofErr w:type="spellStart"/>
      <w:r w:rsidRPr="0031746E">
        <w:rPr>
          <w:color w:val="auto"/>
        </w:rPr>
        <w:t>khi</w:t>
      </w:r>
      <w:proofErr w:type="spellEnd"/>
      <w:r w:rsidRPr="0031746E">
        <w:rPr>
          <w:color w:val="auto"/>
        </w:rPr>
        <w:t xml:space="preserve"> locator </w:t>
      </w:r>
      <w:proofErr w:type="spellStart"/>
      <w:r w:rsidRPr="0031746E">
        <w:rPr>
          <w:color w:val="auto"/>
        </w:rPr>
        <w:t>gốc</w:t>
      </w:r>
      <w:proofErr w:type="spellEnd"/>
      <w:r w:rsidRPr="0031746E">
        <w:rPr>
          <w:color w:val="auto"/>
        </w:rPr>
        <w:t xml:space="preserve"> </w:t>
      </w:r>
      <w:proofErr w:type="spellStart"/>
      <w:r w:rsidRPr="0031746E">
        <w:rPr>
          <w:color w:val="auto"/>
        </w:rPr>
        <w:t>thất</w:t>
      </w:r>
      <w:proofErr w:type="spellEnd"/>
      <w:r w:rsidRPr="0031746E">
        <w:rPr>
          <w:color w:val="auto"/>
        </w:rPr>
        <w:t xml:space="preserve"> </w:t>
      </w:r>
      <w:proofErr w:type="spellStart"/>
      <w:r w:rsidRPr="0031746E">
        <w:rPr>
          <w:color w:val="auto"/>
        </w:rPr>
        <w:t>bại</w:t>
      </w:r>
      <w:proofErr w:type="spellEnd"/>
      <w:r w:rsidRPr="0031746E">
        <w:rPr>
          <w:color w:val="auto"/>
        </w:rPr>
        <w:t xml:space="preserve"> do </w:t>
      </w:r>
      <w:proofErr w:type="spellStart"/>
      <w:r w:rsidRPr="0031746E">
        <w:rPr>
          <w:color w:val="auto"/>
        </w:rPr>
        <w:t>thay</w:t>
      </w:r>
      <w:proofErr w:type="spellEnd"/>
      <w:r w:rsidRPr="0031746E">
        <w:rPr>
          <w:color w:val="auto"/>
        </w:rPr>
        <w:t xml:space="preserve"> </w:t>
      </w:r>
      <w:proofErr w:type="spellStart"/>
      <w:r w:rsidRPr="0031746E">
        <w:rPr>
          <w:color w:val="auto"/>
        </w:rPr>
        <w:t>đổi</w:t>
      </w:r>
      <w:proofErr w:type="spellEnd"/>
      <w:r w:rsidRPr="0031746E">
        <w:rPr>
          <w:color w:val="auto"/>
        </w:rPr>
        <w:t xml:space="preserve"> UI.</w:t>
      </w:r>
      <w:r w:rsidR="0031746E">
        <w:rPr>
          <w:color w:val="auto"/>
          <w:lang w:val="vi-VN"/>
        </w:rPr>
        <w:t xml:space="preserve"> </w:t>
      </w:r>
      <w:proofErr w:type="spellStart"/>
      <w:r w:rsidR="00476BB6" w:rsidRPr="00476BB6">
        <w:rPr>
          <w:color w:val="auto"/>
        </w:rPr>
        <w:t>Đồng</w:t>
      </w:r>
      <w:proofErr w:type="spellEnd"/>
      <w:r w:rsidR="00476BB6" w:rsidRPr="00476BB6">
        <w:rPr>
          <w:color w:val="auto"/>
        </w:rPr>
        <w:t xml:space="preserve"> </w:t>
      </w:r>
      <w:proofErr w:type="spellStart"/>
      <w:r w:rsidR="00476BB6" w:rsidRPr="00476BB6">
        <w:rPr>
          <w:color w:val="auto"/>
        </w:rPr>
        <w:t>thời</w:t>
      </w:r>
      <w:proofErr w:type="spellEnd"/>
      <w:r w:rsidR="00476BB6" w:rsidRPr="00476BB6">
        <w:rPr>
          <w:color w:val="auto"/>
        </w:rPr>
        <w:t xml:space="preserve">, </w:t>
      </w:r>
      <w:proofErr w:type="spellStart"/>
      <w:r w:rsidR="00476BB6" w:rsidRPr="00476BB6">
        <w:rPr>
          <w:color w:val="auto"/>
        </w:rPr>
        <w:t>đánh</w:t>
      </w:r>
      <w:proofErr w:type="spellEnd"/>
      <w:r w:rsidR="00476BB6" w:rsidRPr="00476BB6">
        <w:rPr>
          <w:color w:val="auto"/>
        </w:rPr>
        <w:t xml:space="preserve"> </w:t>
      </w:r>
      <w:proofErr w:type="spellStart"/>
      <w:r w:rsidR="00476BB6" w:rsidRPr="00476BB6">
        <w:rPr>
          <w:color w:val="auto"/>
        </w:rPr>
        <w:t>giá</w:t>
      </w:r>
      <w:proofErr w:type="spellEnd"/>
      <w:r w:rsidR="00476BB6" w:rsidRPr="00476BB6">
        <w:rPr>
          <w:color w:val="auto"/>
        </w:rPr>
        <w:t xml:space="preserve"> </w:t>
      </w:r>
      <w:proofErr w:type="spellStart"/>
      <w:r w:rsidR="00476BB6" w:rsidRPr="00476BB6">
        <w:rPr>
          <w:color w:val="auto"/>
        </w:rPr>
        <w:t>mức</w:t>
      </w:r>
      <w:proofErr w:type="spellEnd"/>
      <w:r w:rsidR="00476BB6" w:rsidRPr="00476BB6">
        <w:rPr>
          <w:color w:val="auto"/>
        </w:rPr>
        <w:t xml:space="preserve"> </w:t>
      </w:r>
      <w:proofErr w:type="spellStart"/>
      <w:r w:rsidR="00476BB6" w:rsidRPr="00476BB6">
        <w:rPr>
          <w:color w:val="auto"/>
        </w:rPr>
        <w:t>độ</w:t>
      </w:r>
      <w:proofErr w:type="spellEnd"/>
      <w:r w:rsidR="00476BB6" w:rsidRPr="00476BB6">
        <w:rPr>
          <w:color w:val="auto"/>
        </w:rPr>
        <w:t xml:space="preserve"> </w:t>
      </w:r>
      <w:proofErr w:type="spellStart"/>
      <w:r w:rsidR="00476BB6" w:rsidRPr="00476BB6">
        <w:rPr>
          <w:color w:val="auto"/>
        </w:rPr>
        <w:t>đóng</w:t>
      </w:r>
      <w:proofErr w:type="spellEnd"/>
      <w:r w:rsidR="00476BB6" w:rsidRPr="00476BB6">
        <w:rPr>
          <w:color w:val="auto"/>
        </w:rPr>
        <w:t xml:space="preserve"> </w:t>
      </w:r>
      <w:proofErr w:type="spellStart"/>
      <w:r w:rsidR="00476BB6" w:rsidRPr="00476BB6">
        <w:rPr>
          <w:color w:val="auto"/>
        </w:rPr>
        <w:t>góp</w:t>
      </w:r>
      <w:proofErr w:type="spellEnd"/>
      <w:r w:rsidR="00476BB6" w:rsidRPr="00476BB6">
        <w:rPr>
          <w:color w:val="auto"/>
        </w:rPr>
        <w:t xml:space="preserve"> </w:t>
      </w:r>
      <w:proofErr w:type="spellStart"/>
      <w:r w:rsidR="00476BB6" w:rsidRPr="00476BB6">
        <w:rPr>
          <w:color w:val="auto"/>
        </w:rPr>
        <w:t>của</w:t>
      </w:r>
      <w:proofErr w:type="spellEnd"/>
      <w:r w:rsidR="00476BB6" w:rsidRPr="00476BB6">
        <w:rPr>
          <w:color w:val="auto"/>
        </w:rPr>
        <w:t xml:space="preserve"> </w:t>
      </w:r>
      <w:proofErr w:type="spellStart"/>
      <w:r w:rsidR="00476BB6" w:rsidRPr="00476BB6">
        <w:rPr>
          <w:color w:val="auto"/>
        </w:rPr>
        <w:t>hai</w:t>
      </w:r>
      <w:proofErr w:type="spellEnd"/>
      <w:r w:rsidR="00476BB6" w:rsidRPr="00476BB6">
        <w:rPr>
          <w:color w:val="auto"/>
        </w:rPr>
        <w:t xml:space="preserve"> </w:t>
      </w:r>
      <w:proofErr w:type="spellStart"/>
      <w:r w:rsidR="00476BB6" w:rsidRPr="00476BB6">
        <w:rPr>
          <w:color w:val="auto"/>
        </w:rPr>
        <w:lastRenderedPageBreak/>
        <w:t>chiều</w:t>
      </w:r>
      <w:proofErr w:type="spellEnd"/>
      <w:r w:rsidR="00476BB6" w:rsidRPr="00476BB6">
        <w:rPr>
          <w:color w:val="auto"/>
        </w:rPr>
        <w:t xml:space="preserve"> Visual </w:t>
      </w:r>
      <w:proofErr w:type="spellStart"/>
      <w:r w:rsidR="00476BB6" w:rsidRPr="00476BB6">
        <w:rPr>
          <w:color w:val="auto"/>
        </w:rPr>
        <w:t>và</w:t>
      </w:r>
      <w:proofErr w:type="spellEnd"/>
      <w:r w:rsidR="00476BB6" w:rsidRPr="00476BB6">
        <w:rPr>
          <w:color w:val="auto"/>
        </w:rPr>
        <w:t xml:space="preserve"> Context </w:t>
      </w:r>
      <w:proofErr w:type="spellStart"/>
      <w:r w:rsidR="00476BB6" w:rsidRPr="00476BB6">
        <w:rPr>
          <w:color w:val="auto"/>
        </w:rPr>
        <w:t>thông</w:t>
      </w:r>
      <w:proofErr w:type="spellEnd"/>
      <w:r w:rsidR="00476BB6" w:rsidRPr="00476BB6">
        <w:rPr>
          <w:color w:val="auto"/>
        </w:rPr>
        <w:t xml:space="preserve"> qua so </w:t>
      </w:r>
      <w:proofErr w:type="spellStart"/>
      <w:r w:rsidR="00476BB6" w:rsidRPr="00476BB6">
        <w:rPr>
          <w:color w:val="auto"/>
        </w:rPr>
        <w:t>sánh</w:t>
      </w:r>
      <w:proofErr w:type="spellEnd"/>
      <w:r w:rsidR="00476BB6" w:rsidRPr="00476BB6">
        <w:rPr>
          <w:color w:val="auto"/>
        </w:rPr>
        <w:t xml:space="preserve"> </w:t>
      </w:r>
      <w:proofErr w:type="spellStart"/>
      <w:r w:rsidR="00476BB6" w:rsidRPr="00476BB6">
        <w:rPr>
          <w:color w:val="auto"/>
        </w:rPr>
        <w:t>thực</w:t>
      </w:r>
      <w:proofErr w:type="spellEnd"/>
      <w:r w:rsidR="00476BB6" w:rsidRPr="00476BB6">
        <w:rPr>
          <w:color w:val="auto"/>
        </w:rPr>
        <w:t xml:space="preserve"> </w:t>
      </w:r>
      <w:proofErr w:type="spellStart"/>
      <w:r w:rsidR="00476BB6" w:rsidRPr="00476BB6">
        <w:rPr>
          <w:color w:val="auto"/>
        </w:rPr>
        <w:t>nghiệm</w:t>
      </w:r>
      <w:proofErr w:type="spellEnd"/>
      <w:r w:rsidR="00476BB6" w:rsidRPr="00476BB6">
        <w:rPr>
          <w:color w:val="auto"/>
        </w:rPr>
        <w:t xml:space="preserve"> </w:t>
      </w:r>
      <w:proofErr w:type="spellStart"/>
      <w:r w:rsidR="00476BB6" w:rsidRPr="00476BB6">
        <w:rPr>
          <w:color w:val="auto"/>
        </w:rPr>
        <w:t>giữa</w:t>
      </w:r>
      <w:proofErr w:type="spellEnd"/>
      <w:r w:rsidR="00476BB6" w:rsidRPr="00476BB6">
        <w:rPr>
          <w:color w:val="auto"/>
        </w:rPr>
        <w:t xml:space="preserve"> </w:t>
      </w:r>
      <w:proofErr w:type="spellStart"/>
      <w:r w:rsidR="00476BB6" w:rsidRPr="00476BB6">
        <w:rPr>
          <w:color w:val="auto"/>
        </w:rPr>
        <w:t>mô</w:t>
      </w:r>
      <w:proofErr w:type="spellEnd"/>
      <w:r w:rsidR="00476BB6" w:rsidRPr="00476BB6">
        <w:rPr>
          <w:color w:val="auto"/>
        </w:rPr>
        <w:t xml:space="preserve"> </w:t>
      </w:r>
      <w:proofErr w:type="spellStart"/>
      <w:r w:rsidR="00476BB6" w:rsidRPr="00476BB6">
        <w:rPr>
          <w:color w:val="auto"/>
        </w:rPr>
        <w:t>hình</w:t>
      </w:r>
      <w:proofErr w:type="spellEnd"/>
      <w:r w:rsidR="00476BB6" w:rsidRPr="00476BB6">
        <w:rPr>
          <w:color w:val="auto"/>
        </w:rPr>
        <w:t xml:space="preserve"> 5 </w:t>
      </w:r>
      <w:proofErr w:type="spellStart"/>
      <w:r w:rsidR="00476BB6" w:rsidRPr="00476BB6">
        <w:rPr>
          <w:color w:val="auto"/>
        </w:rPr>
        <w:t>chiều</w:t>
      </w:r>
      <w:proofErr w:type="spellEnd"/>
      <w:r w:rsidR="00476BB6" w:rsidRPr="00476BB6">
        <w:rPr>
          <w:color w:val="auto"/>
        </w:rPr>
        <w:t xml:space="preserve"> </w:t>
      </w:r>
      <w:proofErr w:type="spellStart"/>
      <w:r w:rsidR="00476BB6" w:rsidRPr="00476BB6">
        <w:rPr>
          <w:color w:val="auto"/>
        </w:rPr>
        <w:t>và</w:t>
      </w:r>
      <w:proofErr w:type="spellEnd"/>
      <w:r w:rsidR="00476BB6" w:rsidRPr="00476BB6">
        <w:rPr>
          <w:color w:val="auto"/>
        </w:rPr>
        <w:t xml:space="preserve"> </w:t>
      </w:r>
      <w:proofErr w:type="spellStart"/>
      <w:r w:rsidR="00476BB6" w:rsidRPr="00476BB6">
        <w:rPr>
          <w:color w:val="auto"/>
        </w:rPr>
        <w:t>mô</w:t>
      </w:r>
      <w:proofErr w:type="spellEnd"/>
      <w:r w:rsidR="00476BB6" w:rsidRPr="00476BB6">
        <w:rPr>
          <w:color w:val="auto"/>
        </w:rPr>
        <w:t xml:space="preserve"> </w:t>
      </w:r>
      <w:proofErr w:type="spellStart"/>
      <w:r w:rsidR="00476BB6" w:rsidRPr="00476BB6">
        <w:rPr>
          <w:color w:val="auto"/>
        </w:rPr>
        <w:t>hình</w:t>
      </w:r>
      <w:proofErr w:type="spellEnd"/>
      <w:r w:rsidR="00476BB6" w:rsidRPr="00476BB6">
        <w:rPr>
          <w:color w:val="auto"/>
        </w:rPr>
        <w:t xml:space="preserve"> 3 </w:t>
      </w:r>
      <w:proofErr w:type="spellStart"/>
      <w:r w:rsidR="00476BB6" w:rsidRPr="00476BB6">
        <w:rPr>
          <w:color w:val="auto"/>
        </w:rPr>
        <w:t>chiều</w:t>
      </w:r>
      <w:proofErr w:type="spellEnd"/>
      <w:r w:rsidR="00476BB6" w:rsidRPr="00476BB6">
        <w:rPr>
          <w:color w:val="auto"/>
        </w:rPr>
        <w:t xml:space="preserve">. Hiệu </w:t>
      </w:r>
      <w:proofErr w:type="spellStart"/>
      <w:r w:rsidR="00476BB6" w:rsidRPr="00476BB6">
        <w:rPr>
          <w:color w:val="auto"/>
        </w:rPr>
        <w:t>quả</w:t>
      </w:r>
      <w:proofErr w:type="spellEnd"/>
      <w:r w:rsidR="00476BB6" w:rsidRPr="00476BB6">
        <w:rPr>
          <w:color w:val="auto"/>
        </w:rPr>
        <w:t xml:space="preserve"> </w:t>
      </w:r>
      <w:proofErr w:type="spellStart"/>
      <w:r w:rsidR="00476BB6" w:rsidRPr="00476BB6">
        <w:rPr>
          <w:color w:val="auto"/>
        </w:rPr>
        <w:t>của</w:t>
      </w:r>
      <w:proofErr w:type="spellEnd"/>
      <w:r w:rsidR="00476BB6" w:rsidRPr="00476BB6">
        <w:rPr>
          <w:color w:val="auto"/>
        </w:rPr>
        <w:t xml:space="preserve"> </w:t>
      </w:r>
      <w:proofErr w:type="spellStart"/>
      <w:r w:rsidR="00476BB6" w:rsidRPr="00476BB6">
        <w:rPr>
          <w:color w:val="auto"/>
        </w:rPr>
        <w:t>mô</w:t>
      </w:r>
      <w:proofErr w:type="spellEnd"/>
      <w:r w:rsidR="00476BB6" w:rsidRPr="00476BB6">
        <w:rPr>
          <w:color w:val="auto"/>
        </w:rPr>
        <w:t xml:space="preserve"> </w:t>
      </w:r>
      <w:proofErr w:type="spellStart"/>
      <w:r w:rsidR="00476BB6" w:rsidRPr="00476BB6">
        <w:rPr>
          <w:color w:val="auto"/>
        </w:rPr>
        <w:t>hình</w:t>
      </w:r>
      <w:proofErr w:type="spellEnd"/>
      <w:r w:rsidR="00476BB6" w:rsidRPr="00476BB6">
        <w:rPr>
          <w:color w:val="auto"/>
        </w:rPr>
        <w:t xml:space="preserve"> </w:t>
      </w:r>
      <w:proofErr w:type="spellStart"/>
      <w:r w:rsidR="00476BB6" w:rsidRPr="00476BB6">
        <w:rPr>
          <w:color w:val="auto"/>
        </w:rPr>
        <w:t>được</w:t>
      </w:r>
      <w:proofErr w:type="spellEnd"/>
      <w:r w:rsidR="00476BB6" w:rsidRPr="00476BB6">
        <w:rPr>
          <w:color w:val="auto"/>
        </w:rPr>
        <w:t xml:space="preserve"> </w:t>
      </w:r>
      <w:proofErr w:type="spellStart"/>
      <w:r w:rsidR="00476BB6" w:rsidRPr="00476BB6">
        <w:rPr>
          <w:color w:val="auto"/>
        </w:rPr>
        <w:t>đánh</w:t>
      </w:r>
      <w:proofErr w:type="spellEnd"/>
      <w:r w:rsidR="00476BB6" w:rsidRPr="00476BB6">
        <w:rPr>
          <w:color w:val="auto"/>
        </w:rPr>
        <w:t xml:space="preserve"> </w:t>
      </w:r>
      <w:proofErr w:type="spellStart"/>
      <w:r w:rsidR="00476BB6" w:rsidRPr="00476BB6">
        <w:rPr>
          <w:color w:val="auto"/>
        </w:rPr>
        <w:t>giá</w:t>
      </w:r>
      <w:proofErr w:type="spellEnd"/>
      <w:r w:rsidR="00476BB6" w:rsidRPr="00476BB6">
        <w:rPr>
          <w:color w:val="auto"/>
        </w:rPr>
        <w:t xml:space="preserve"> </w:t>
      </w:r>
      <w:proofErr w:type="spellStart"/>
      <w:r w:rsidR="00476BB6" w:rsidRPr="00476BB6">
        <w:rPr>
          <w:color w:val="auto"/>
        </w:rPr>
        <w:t>bằng</w:t>
      </w:r>
      <w:proofErr w:type="spellEnd"/>
      <w:r w:rsidR="00476BB6" w:rsidRPr="00476BB6">
        <w:rPr>
          <w:color w:val="auto"/>
        </w:rPr>
        <w:t xml:space="preserve"> </w:t>
      </w:r>
      <w:proofErr w:type="spellStart"/>
      <w:r w:rsidR="00476BB6" w:rsidRPr="00476BB6">
        <w:rPr>
          <w:color w:val="auto"/>
        </w:rPr>
        <w:t>chỉ</w:t>
      </w:r>
      <w:proofErr w:type="spellEnd"/>
      <w:r w:rsidR="00476BB6" w:rsidRPr="00476BB6">
        <w:rPr>
          <w:color w:val="auto"/>
        </w:rPr>
        <w:t xml:space="preserve"> </w:t>
      </w:r>
      <w:proofErr w:type="spellStart"/>
      <w:r w:rsidR="00476BB6" w:rsidRPr="00476BB6">
        <w:rPr>
          <w:color w:val="auto"/>
        </w:rPr>
        <w:t>số</w:t>
      </w:r>
      <w:proofErr w:type="spellEnd"/>
      <w:r w:rsidR="0031746E">
        <w:rPr>
          <w:color w:val="auto"/>
          <w:lang w:val="vi-VN"/>
        </w:rPr>
        <w:t xml:space="preserve"> Top-1 Accuracy trên tập healing event thực nghiệm</w:t>
      </w:r>
      <w:r w:rsidR="00476BB6">
        <w:rPr>
          <w:color w:val="auto"/>
          <w:lang w:val="vi-VN"/>
        </w:rPr>
        <w:t xml:space="preserve"> và số lượng healing event được phục hồi chính xác.</w:t>
      </w:r>
    </w:p>
    <w:p w14:paraId="3044CB7C" w14:textId="43ED8C59" w:rsidR="00645374" w:rsidRPr="0031746E" w:rsidRDefault="00000000">
      <w:pPr>
        <w:pStyle w:val="ListParagraph"/>
        <w:numPr>
          <w:ilvl w:val="0"/>
          <w:numId w:val="54"/>
        </w:numPr>
        <w:spacing w:before="0" w:after="100" w:line="360" w:lineRule="auto"/>
        <w:contextualSpacing w:val="0"/>
        <w:rPr>
          <w:color w:val="auto"/>
        </w:rPr>
      </w:pPr>
      <w:r w:rsidRPr="0031746E">
        <w:rPr>
          <w:color w:val="auto"/>
        </w:rPr>
        <w:t xml:space="preserve">So </w:t>
      </w:r>
      <w:proofErr w:type="spellStart"/>
      <w:r w:rsidRPr="0031746E">
        <w:rPr>
          <w:color w:val="auto"/>
        </w:rPr>
        <w:t>sánh</w:t>
      </w:r>
      <w:proofErr w:type="spellEnd"/>
      <w:r w:rsidRPr="0031746E">
        <w:rPr>
          <w:color w:val="auto"/>
        </w:rPr>
        <w:t xml:space="preserve"> </w:t>
      </w:r>
      <w:proofErr w:type="spellStart"/>
      <w:r w:rsidRPr="0031746E">
        <w:rPr>
          <w:color w:val="auto"/>
        </w:rPr>
        <w:t>và</w:t>
      </w:r>
      <w:proofErr w:type="spellEnd"/>
      <w:r w:rsidRPr="0031746E">
        <w:rPr>
          <w:color w:val="auto"/>
        </w:rPr>
        <w:t xml:space="preserve"> </w:t>
      </w:r>
      <w:proofErr w:type="spellStart"/>
      <w:r w:rsidRPr="0031746E">
        <w:rPr>
          <w:color w:val="auto"/>
        </w:rPr>
        <w:t>đánh</w:t>
      </w:r>
      <w:proofErr w:type="spellEnd"/>
      <w:r w:rsidRPr="0031746E">
        <w:rPr>
          <w:color w:val="auto"/>
        </w:rPr>
        <w:t xml:space="preserve"> </w:t>
      </w:r>
      <w:proofErr w:type="spellStart"/>
      <w:r w:rsidRPr="0031746E">
        <w:rPr>
          <w:color w:val="auto"/>
        </w:rPr>
        <w:t>giá</w:t>
      </w:r>
      <w:proofErr w:type="spellEnd"/>
      <w:r w:rsidRPr="0031746E">
        <w:rPr>
          <w:color w:val="auto"/>
        </w:rPr>
        <w:t xml:space="preserve"> </w:t>
      </w:r>
      <w:proofErr w:type="spellStart"/>
      <w:r w:rsidRPr="0031746E">
        <w:rPr>
          <w:color w:val="auto"/>
        </w:rPr>
        <w:t>hai</w:t>
      </w:r>
      <w:proofErr w:type="spellEnd"/>
      <w:r w:rsidRPr="0031746E">
        <w:rPr>
          <w:color w:val="auto"/>
        </w:rPr>
        <w:t xml:space="preserve"> </w:t>
      </w:r>
      <w:proofErr w:type="spellStart"/>
      <w:r w:rsidRPr="0031746E">
        <w:rPr>
          <w:color w:val="auto"/>
        </w:rPr>
        <w:t>phương</w:t>
      </w:r>
      <w:proofErr w:type="spellEnd"/>
      <w:r w:rsidRPr="0031746E">
        <w:rPr>
          <w:color w:val="auto"/>
        </w:rPr>
        <w:t xml:space="preserve"> </w:t>
      </w:r>
      <w:proofErr w:type="spellStart"/>
      <w:r w:rsidRPr="0031746E">
        <w:rPr>
          <w:color w:val="auto"/>
        </w:rPr>
        <w:t>pháp</w:t>
      </w:r>
      <w:proofErr w:type="spellEnd"/>
      <w:r w:rsidRPr="0031746E">
        <w:rPr>
          <w:color w:val="auto"/>
        </w:rPr>
        <w:t xml:space="preserve"> </w:t>
      </w:r>
      <w:proofErr w:type="spellStart"/>
      <w:r w:rsidRPr="0031746E">
        <w:rPr>
          <w:color w:val="auto"/>
        </w:rPr>
        <w:t>tổng</w:t>
      </w:r>
      <w:proofErr w:type="spellEnd"/>
      <w:r w:rsidRPr="0031746E">
        <w:rPr>
          <w:color w:val="auto"/>
        </w:rPr>
        <w:t xml:space="preserve"> </w:t>
      </w:r>
      <w:proofErr w:type="spellStart"/>
      <w:r w:rsidRPr="0031746E">
        <w:rPr>
          <w:color w:val="auto"/>
        </w:rPr>
        <w:t>hợp</w:t>
      </w:r>
      <w:proofErr w:type="spellEnd"/>
      <w:r w:rsidRPr="0031746E">
        <w:rPr>
          <w:color w:val="auto"/>
        </w:rPr>
        <w:t xml:space="preserve"> </w:t>
      </w:r>
      <w:proofErr w:type="spellStart"/>
      <w:r w:rsidRPr="0031746E">
        <w:rPr>
          <w:color w:val="auto"/>
        </w:rPr>
        <w:t>trọng</w:t>
      </w:r>
      <w:proofErr w:type="spellEnd"/>
      <w:r w:rsidRPr="0031746E">
        <w:rPr>
          <w:color w:val="auto"/>
        </w:rPr>
        <w:t xml:space="preserve"> </w:t>
      </w:r>
      <w:proofErr w:type="spellStart"/>
      <w:r w:rsidRPr="0031746E">
        <w:rPr>
          <w:color w:val="auto"/>
        </w:rPr>
        <w:t>số</w:t>
      </w:r>
      <w:proofErr w:type="spellEnd"/>
      <w:r w:rsidRPr="0031746E">
        <w:rPr>
          <w:color w:val="auto"/>
        </w:rPr>
        <w:t xml:space="preserve"> </w:t>
      </w:r>
      <w:r w:rsidRPr="0031746E">
        <w:rPr>
          <w:color w:val="auto"/>
          <w:lang w:val="vi-VN"/>
        </w:rPr>
        <w:t xml:space="preserve">- </w:t>
      </w:r>
      <w:proofErr w:type="spellStart"/>
      <w:r w:rsidRPr="0031746E">
        <w:rPr>
          <w:color w:val="auto"/>
        </w:rPr>
        <w:t>trọng</w:t>
      </w:r>
      <w:proofErr w:type="spellEnd"/>
      <w:r w:rsidRPr="0031746E">
        <w:rPr>
          <w:color w:val="auto"/>
        </w:rPr>
        <w:t xml:space="preserve"> </w:t>
      </w:r>
      <w:proofErr w:type="spellStart"/>
      <w:r w:rsidRPr="0031746E">
        <w:rPr>
          <w:color w:val="auto"/>
        </w:rPr>
        <w:t>số</w:t>
      </w:r>
      <w:proofErr w:type="spellEnd"/>
      <w:r w:rsidRPr="0031746E">
        <w:rPr>
          <w:color w:val="auto"/>
        </w:rPr>
        <w:t xml:space="preserve"> </w:t>
      </w:r>
      <w:proofErr w:type="spellStart"/>
      <w:r w:rsidRPr="0031746E">
        <w:rPr>
          <w:color w:val="auto"/>
        </w:rPr>
        <w:t>tĩnh</w:t>
      </w:r>
      <w:proofErr w:type="spellEnd"/>
      <w:r w:rsidRPr="0031746E">
        <w:rPr>
          <w:color w:val="auto"/>
          <w:lang w:val="vi-VN"/>
        </w:rPr>
        <w:t xml:space="preserve"> được tính bằng công thức</w:t>
      </w:r>
      <w:r w:rsidRPr="0031746E">
        <w:rPr>
          <w:color w:val="auto"/>
        </w:rPr>
        <w:t xml:space="preserve"> SAW/AHP </w:t>
      </w:r>
      <w:proofErr w:type="spellStart"/>
      <w:r w:rsidRPr="0031746E">
        <w:rPr>
          <w:color w:val="auto"/>
        </w:rPr>
        <w:t>và</w:t>
      </w:r>
      <w:proofErr w:type="spellEnd"/>
      <w:r w:rsidRPr="0031746E">
        <w:rPr>
          <w:color w:val="auto"/>
        </w:rPr>
        <w:t xml:space="preserve"> </w:t>
      </w:r>
      <w:proofErr w:type="spellStart"/>
      <w:r w:rsidRPr="0031746E">
        <w:rPr>
          <w:color w:val="auto"/>
        </w:rPr>
        <w:t>trọng</w:t>
      </w:r>
      <w:proofErr w:type="spellEnd"/>
      <w:r w:rsidRPr="0031746E">
        <w:rPr>
          <w:color w:val="auto"/>
        </w:rPr>
        <w:t xml:space="preserve"> </w:t>
      </w:r>
      <w:proofErr w:type="spellStart"/>
      <w:r w:rsidRPr="0031746E">
        <w:rPr>
          <w:color w:val="auto"/>
        </w:rPr>
        <w:t>số</w:t>
      </w:r>
      <w:proofErr w:type="spellEnd"/>
      <w:r w:rsidRPr="0031746E">
        <w:rPr>
          <w:color w:val="auto"/>
        </w:rPr>
        <w:t xml:space="preserve"> </w:t>
      </w:r>
      <w:proofErr w:type="spellStart"/>
      <w:r w:rsidRPr="0031746E">
        <w:rPr>
          <w:color w:val="auto"/>
        </w:rPr>
        <w:t>tối</w:t>
      </w:r>
      <w:proofErr w:type="spellEnd"/>
      <w:r w:rsidRPr="0031746E">
        <w:rPr>
          <w:color w:val="auto"/>
        </w:rPr>
        <w:t xml:space="preserve"> </w:t>
      </w:r>
      <w:proofErr w:type="spellStart"/>
      <w:r w:rsidRPr="0031746E">
        <w:rPr>
          <w:color w:val="auto"/>
        </w:rPr>
        <w:t>ưu</w:t>
      </w:r>
      <w:proofErr w:type="spellEnd"/>
      <w:r w:rsidRPr="0031746E">
        <w:rPr>
          <w:color w:val="auto"/>
        </w:rPr>
        <w:t xml:space="preserve"> </w:t>
      </w:r>
      <w:proofErr w:type="spellStart"/>
      <w:r w:rsidRPr="0031746E">
        <w:rPr>
          <w:color w:val="auto"/>
        </w:rPr>
        <w:t>học</w:t>
      </w:r>
      <w:proofErr w:type="spellEnd"/>
      <w:r w:rsidRPr="0031746E">
        <w:rPr>
          <w:color w:val="auto"/>
        </w:rPr>
        <w:t xml:space="preserve"> </w:t>
      </w:r>
      <w:proofErr w:type="spellStart"/>
      <w:r w:rsidRPr="0031746E">
        <w:rPr>
          <w:color w:val="auto"/>
        </w:rPr>
        <w:t>bởi</w:t>
      </w:r>
      <w:proofErr w:type="spellEnd"/>
      <w:r w:rsidRPr="0031746E">
        <w:rPr>
          <w:color w:val="auto"/>
        </w:rPr>
        <w:t xml:space="preserve"> Logistic Regression </w:t>
      </w:r>
      <w:r w:rsidRPr="0031746E">
        <w:rPr>
          <w:color w:val="auto"/>
          <w:lang w:val="vi-VN"/>
        </w:rPr>
        <w:t xml:space="preserve">- </w:t>
      </w:r>
      <w:proofErr w:type="spellStart"/>
      <w:r w:rsidRPr="0031746E">
        <w:rPr>
          <w:color w:val="auto"/>
        </w:rPr>
        <w:t>để</w:t>
      </w:r>
      <w:proofErr w:type="spellEnd"/>
      <w:r w:rsidRPr="0031746E">
        <w:rPr>
          <w:color w:val="auto"/>
        </w:rPr>
        <w:t xml:space="preserve"> </w:t>
      </w:r>
      <w:proofErr w:type="spellStart"/>
      <w:r w:rsidRPr="0031746E">
        <w:rPr>
          <w:color w:val="auto"/>
        </w:rPr>
        <w:t>xác</w:t>
      </w:r>
      <w:proofErr w:type="spellEnd"/>
      <w:r w:rsidRPr="0031746E">
        <w:rPr>
          <w:color w:val="auto"/>
        </w:rPr>
        <w:t xml:space="preserve"> </w:t>
      </w:r>
      <w:proofErr w:type="spellStart"/>
      <w:r w:rsidRPr="0031746E">
        <w:rPr>
          <w:color w:val="auto"/>
        </w:rPr>
        <w:t>định</w:t>
      </w:r>
      <w:proofErr w:type="spellEnd"/>
      <w:r w:rsidRPr="0031746E">
        <w:rPr>
          <w:color w:val="auto"/>
        </w:rPr>
        <w:t xml:space="preserve"> </w:t>
      </w:r>
      <w:proofErr w:type="spellStart"/>
      <w:r w:rsidRPr="0031746E">
        <w:rPr>
          <w:color w:val="auto"/>
        </w:rPr>
        <w:t>phương</w:t>
      </w:r>
      <w:proofErr w:type="spellEnd"/>
      <w:r w:rsidRPr="0031746E">
        <w:rPr>
          <w:color w:val="auto"/>
        </w:rPr>
        <w:t xml:space="preserve"> </w:t>
      </w:r>
      <w:proofErr w:type="spellStart"/>
      <w:r w:rsidRPr="0031746E">
        <w:rPr>
          <w:color w:val="auto"/>
        </w:rPr>
        <w:t>pháp</w:t>
      </w:r>
      <w:proofErr w:type="spellEnd"/>
      <w:r w:rsidRPr="0031746E">
        <w:rPr>
          <w:color w:val="auto"/>
        </w:rPr>
        <w:t xml:space="preserve"> </w:t>
      </w:r>
      <w:proofErr w:type="spellStart"/>
      <w:r w:rsidRPr="0031746E">
        <w:rPr>
          <w:color w:val="auto"/>
        </w:rPr>
        <w:t>tối</w:t>
      </w:r>
      <w:proofErr w:type="spellEnd"/>
      <w:r w:rsidRPr="0031746E">
        <w:rPr>
          <w:color w:val="auto"/>
          <w:lang w:val="vi-VN"/>
        </w:rPr>
        <w:t xml:space="preserve"> ưu trọng số bằng model học máy</w:t>
      </w:r>
      <w:r w:rsidRPr="0031746E">
        <w:rPr>
          <w:color w:val="auto"/>
        </w:rPr>
        <w:t xml:space="preserve"> </w:t>
      </w:r>
      <w:proofErr w:type="spellStart"/>
      <w:r w:rsidRPr="0031746E">
        <w:rPr>
          <w:color w:val="auto"/>
        </w:rPr>
        <w:t>cho</w:t>
      </w:r>
      <w:proofErr w:type="spellEnd"/>
      <w:r w:rsidRPr="0031746E">
        <w:rPr>
          <w:color w:val="auto"/>
        </w:rPr>
        <w:t xml:space="preserve"> </w:t>
      </w:r>
      <w:proofErr w:type="spellStart"/>
      <w:r w:rsidRPr="0031746E">
        <w:rPr>
          <w:color w:val="auto"/>
        </w:rPr>
        <w:t>khả</w:t>
      </w:r>
      <w:proofErr w:type="spellEnd"/>
      <w:r w:rsidRPr="0031746E">
        <w:rPr>
          <w:color w:val="auto"/>
        </w:rPr>
        <w:t xml:space="preserve"> </w:t>
      </w:r>
      <w:proofErr w:type="spellStart"/>
      <w:r w:rsidRPr="0031746E">
        <w:rPr>
          <w:color w:val="auto"/>
        </w:rPr>
        <w:t>năng</w:t>
      </w:r>
      <w:proofErr w:type="spellEnd"/>
      <w:r w:rsidRPr="0031746E">
        <w:rPr>
          <w:color w:val="auto"/>
        </w:rPr>
        <w:t xml:space="preserve"> </w:t>
      </w:r>
      <w:proofErr w:type="spellStart"/>
      <w:r w:rsidRPr="0031746E">
        <w:rPr>
          <w:color w:val="auto"/>
        </w:rPr>
        <w:t>phân</w:t>
      </w:r>
      <w:proofErr w:type="spellEnd"/>
      <w:r w:rsidRPr="0031746E">
        <w:rPr>
          <w:color w:val="auto"/>
        </w:rPr>
        <w:t xml:space="preserve"> </w:t>
      </w:r>
      <w:proofErr w:type="spellStart"/>
      <w:r w:rsidRPr="0031746E">
        <w:rPr>
          <w:color w:val="auto"/>
        </w:rPr>
        <w:t>biệt</w:t>
      </w:r>
      <w:proofErr w:type="spellEnd"/>
      <w:r w:rsidRPr="0031746E">
        <w:rPr>
          <w:color w:val="auto"/>
        </w:rPr>
        <w:t xml:space="preserve"> candidate </w:t>
      </w:r>
      <w:proofErr w:type="spellStart"/>
      <w:r w:rsidRPr="0031746E">
        <w:rPr>
          <w:color w:val="auto"/>
        </w:rPr>
        <w:t>đúng</w:t>
      </w:r>
      <w:proofErr w:type="spellEnd"/>
      <w:r w:rsidRPr="0031746E">
        <w:rPr>
          <w:color w:val="auto"/>
        </w:rPr>
        <w:t>/</w:t>
      </w:r>
      <w:proofErr w:type="spellStart"/>
      <w:r w:rsidRPr="0031746E">
        <w:rPr>
          <w:color w:val="auto"/>
        </w:rPr>
        <w:t>sai</w:t>
      </w:r>
      <w:proofErr w:type="spellEnd"/>
      <w:r w:rsidRPr="0031746E">
        <w:rPr>
          <w:color w:val="auto"/>
        </w:rPr>
        <w:t xml:space="preserve"> </w:t>
      </w:r>
      <w:proofErr w:type="spellStart"/>
      <w:r w:rsidRPr="0031746E">
        <w:rPr>
          <w:color w:val="auto"/>
        </w:rPr>
        <w:t>tốt</w:t>
      </w:r>
      <w:proofErr w:type="spellEnd"/>
      <w:r w:rsidRPr="0031746E">
        <w:rPr>
          <w:color w:val="auto"/>
        </w:rPr>
        <w:t xml:space="preserve"> </w:t>
      </w:r>
      <w:proofErr w:type="spellStart"/>
      <w:r w:rsidRPr="0031746E">
        <w:rPr>
          <w:color w:val="auto"/>
        </w:rPr>
        <w:t>hơn</w:t>
      </w:r>
      <w:proofErr w:type="spellEnd"/>
      <w:r w:rsidRPr="0031746E">
        <w:rPr>
          <w:color w:val="auto"/>
        </w:rPr>
        <w:t>.</w:t>
      </w:r>
      <w:r w:rsidR="0031746E">
        <w:rPr>
          <w:color w:val="auto"/>
          <w:lang w:val="vi-VN"/>
        </w:rPr>
        <w:t xml:space="preserve"> Việc đánh giá được thực hiện thông qua các chỉ số như Top-1 Accuracy, Score Gap, Margin Distribution và tỷ lệ Auto-fix/Suggest</w:t>
      </w:r>
    </w:p>
    <w:p w14:paraId="5A3F2E69" w14:textId="77777777" w:rsidR="00645374" w:rsidRPr="0031746E" w:rsidRDefault="00000000">
      <w:pPr>
        <w:pStyle w:val="ListParagraph"/>
        <w:numPr>
          <w:ilvl w:val="0"/>
          <w:numId w:val="54"/>
        </w:numPr>
        <w:spacing w:before="0" w:after="100" w:line="360" w:lineRule="auto"/>
        <w:contextualSpacing w:val="0"/>
        <w:rPr>
          <w:color w:val="auto"/>
        </w:rPr>
      </w:pPr>
      <w:proofErr w:type="spellStart"/>
      <w:r w:rsidRPr="0031746E">
        <w:rPr>
          <w:color w:val="auto"/>
        </w:rPr>
        <w:t>Triển</w:t>
      </w:r>
      <w:proofErr w:type="spellEnd"/>
      <w:r w:rsidRPr="0031746E">
        <w:rPr>
          <w:color w:val="auto"/>
        </w:rPr>
        <w:t xml:space="preserve"> </w:t>
      </w:r>
      <w:proofErr w:type="spellStart"/>
      <w:r w:rsidRPr="0031746E">
        <w:rPr>
          <w:color w:val="auto"/>
        </w:rPr>
        <w:t>khai</w:t>
      </w:r>
      <w:proofErr w:type="spellEnd"/>
      <w:r w:rsidRPr="0031746E">
        <w:rPr>
          <w:color w:val="auto"/>
        </w:rPr>
        <w:t xml:space="preserve"> </w:t>
      </w:r>
      <w:proofErr w:type="spellStart"/>
      <w:r w:rsidRPr="0031746E">
        <w:rPr>
          <w:color w:val="auto"/>
        </w:rPr>
        <w:t>và</w:t>
      </w:r>
      <w:proofErr w:type="spellEnd"/>
      <w:r w:rsidRPr="0031746E">
        <w:rPr>
          <w:color w:val="auto"/>
        </w:rPr>
        <w:t xml:space="preserve"> </w:t>
      </w:r>
      <w:proofErr w:type="spellStart"/>
      <w:r w:rsidRPr="0031746E">
        <w:rPr>
          <w:color w:val="auto"/>
        </w:rPr>
        <w:t>kiểm</w:t>
      </w:r>
      <w:proofErr w:type="spellEnd"/>
      <w:r w:rsidRPr="0031746E">
        <w:rPr>
          <w:color w:val="auto"/>
        </w:rPr>
        <w:t xml:space="preserve"> </w:t>
      </w:r>
      <w:proofErr w:type="spellStart"/>
      <w:r w:rsidRPr="0031746E">
        <w:rPr>
          <w:color w:val="auto"/>
        </w:rPr>
        <w:t>chứng</w:t>
      </w:r>
      <w:proofErr w:type="spellEnd"/>
      <w:r w:rsidRPr="0031746E">
        <w:rPr>
          <w:color w:val="auto"/>
        </w:rPr>
        <w:t xml:space="preserve"> </w:t>
      </w:r>
      <w:proofErr w:type="spellStart"/>
      <w:r w:rsidRPr="0031746E">
        <w:rPr>
          <w:color w:val="auto"/>
        </w:rPr>
        <w:t>hệ</w:t>
      </w:r>
      <w:proofErr w:type="spellEnd"/>
      <w:r w:rsidRPr="0031746E">
        <w:rPr>
          <w:color w:val="auto"/>
        </w:rPr>
        <w:t xml:space="preserve"> </w:t>
      </w:r>
      <w:proofErr w:type="spellStart"/>
      <w:r w:rsidRPr="0031746E">
        <w:rPr>
          <w:color w:val="auto"/>
        </w:rPr>
        <w:t>thống</w:t>
      </w:r>
      <w:proofErr w:type="spellEnd"/>
      <w:r w:rsidRPr="0031746E">
        <w:rPr>
          <w:color w:val="auto"/>
        </w:rPr>
        <w:t xml:space="preserve"> self-healing </w:t>
      </w:r>
      <w:proofErr w:type="spellStart"/>
      <w:r w:rsidRPr="0031746E">
        <w:rPr>
          <w:color w:val="auto"/>
        </w:rPr>
        <w:t>hoàn</w:t>
      </w:r>
      <w:proofErr w:type="spellEnd"/>
      <w:r w:rsidRPr="0031746E">
        <w:rPr>
          <w:color w:val="auto"/>
        </w:rPr>
        <w:t xml:space="preserve"> </w:t>
      </w:r>
      <w:proofErr w:type="spellStart"/>
      <w:r w:rsidRPr="0031746E">
        <w:rPr>
          <w:color w:val="auto"/>
        </w:rPr>
        <w:t>chỉnh</w:t>
      </w:r>
      <w:proofErr w:type="spellEnd"/>
      <w:r w:rsidRPr="0031746E">
        <w:rPr>
          <w:color w:val="auto"/>
        </w:rPr>
        <w:t xml:space="preserve"> </w:t>
      </w:r>
      <w:proofErr w:type="spellStart"/>
      <w:r w:rsidRPr="0031746E">
        <w:rPr>
          <w:color w:val="auto"/>
        </w:rPr>
        <w:t>tích</w:t>
      </w:r>
      <w:proofErr w:type="spellEnd"/>
      <w:r w:rsidRPr="0031746E">
        <w:rPr>
          <w:color w:val="auto"/>
        </w:rPr>
        <w:t xml:space="preserve"> </w:t>
      </w:r>
      <w:proofErr w:type="spellStart"/>
      <w:r w:rsidRPr="0031746E">
        <w:rPr>
          <w:color w:val="auto"/>
        </w:rPr>
        <w:t>hợp</w:t>
      </w:r>
      <w:proofErr w:type="spellEnd"/>
      <w:r w:rsidRPr="0031746E">
        <w:rPr>
          <w:color w:val="auto"/>
        </w:rPr>
        <w:t xml:space="preserve"> </w:t>
      </w:r>
      <w:proofErr w:type="spellStart"/>
      <w:r w:rsidRPr="0031746E">
        <w:rPr>
          <w:color w:val="auto"/>
        </w:rPr>
        <w:t>với</w:t>
      </w:r>
      <w:proofErr w:type="spellEnd"/>
      <w:r w:rsidRPr="0031746E">
        <w:rPr>
          <w:color w:val="auto"/>
        </w:rPr>
        <w:t xml:space="preserve"> Selenium WebDriver, </w:t>
      </w:r>
      <w:proofErr w:type="spellStart"/>
      <w:r w:rsidRPr="0031746E">
        <w:rPr>
          <w:color w:val="auto"/>
        </w:rPr>
        <w:t>đánh</w:t>
      </w:r>
      <w:proofErr w:type="spellEnd"/>
      <w:r w:rsidRPr="0031746E">
        <w:rPr>
          <w:color w:val="auto"/>
        </w:rPr>
        <w:t xml:space="preserve"> </w:t>
      </w:r>
      <w:proofErr w:type="spellStart"/>
      <w:r w:rsidRPr="0031746E">
        <w:rPr>
          <w:color w:val="auto"/>
        </w:rPr>
        <w:t>giá</w:t>
      </w:r>
      <w:proofErr w:type="spellEnd"/>
      <w:r w:rsidRPr="0031746E">
        <w:rPr>
          <w:color w:val="auto"/>
        </w:rPr>
        <w:t xml:space="preserve"> </w:t>
      </w:r>
      <w:proofErr w:type="spellStart"/>
      <w:r w:rsidRPr="0031746E">
        <w:rPr>
          <w:color w:val="auto"/>
        </w:rPr>
        <w:t>hiệu</w:t>
      </w:r>
      <w:proofErr w:type="spellEnd"/>
      <w:r w:rsidRPr="0031746E">
        <w:rPr>
          <w:color w:val="auto"/>
        </w:rPr>
        <w:t xml:space="preserve"> </w:t>
      </w:r>
      <w:proofErr w:type="spellStart"/>
      <w:r w:rsidRPr="0031746E">
        <w:rPr>
          <w:color w:val="auto"/>
        </w:rPr>
        <w:t>quả</w:t>
      </w:r>
      <w:proofErr w:type="spellEnd"/>
      <w:r w:rsidRPr="0031746E">
        <w:rPr>
          <w:color w:val="auto"/>
        </w:rPr>
        <w:t xml:space="preserve"> </w:t>
      </w:r>
      <w:proofErr w:type="spellStart"/>
      <w:r w:rsidRPr="0031746E">
        <w:rPr>
          <w:color w:val="auto"/>
        </w:rPr>
        <w:t>thực</w:t>
      </w:r>
      <w:proofErr w:type="spellEnd"/>
      <w:r w:rsidRPr="0031746E">
        <w:rPr>
          <w:color w:val="auto"/>
        </w:rPr>
        <w:t xml:space="preserve"> </w:t>
      </w:r>
      <w:proofErr w:type="spellStart"/>
      <w:r w:rsidRPr="0031746E">
        <w:rPr>
          <w:color w:val="auto"/>
        </w:rPr>
        <w:t>tế</w:t>
      </w:r>
      <w:proofErr w:type="spellEnd"/>
      <w:r w:rsidRPr="0031746E">
        <w:rPr>
          <w:color w:val="auto"/>
        </w:rPr>
        <w:t xml:space="preserve"> </w:t>
      </w:r>
      <w:proofErr w:type="spellStart"/>
      <w:r w:rsidRPr="0031746E">
        <w:rPr>
          <w:color w:val="auto"/>
        </w:rPr>
        <w:t>trên</w:t>
      </w:r>
      <w:proofErr w:type="spellEnd"/>
      <w:r w:rsidRPr="0031746E">
        <w:rPr>
          <w:color w:val="auto"/>
        </w:rPr>
        <w:t xml:space="preserve"> </w:t>
      </w:r>
      <w:proofErr w:type="spellStart"/>
      <w:r w:rsidRPr="0031746E">
        <w:rPr>
          <w:color w:val="auto"/>
        </w:rPr>
        <w:t>ứng</w:t>
      </w:r>
      <w:proofErr w:type="spellEnd"/>
      <w:r w:rsidRPr="0031746E">
        <w:rPr>
          <w:color w:val="auto"/>
        </w:rPr>
        <w:t xml:space="preserve"> </w:t>
      </w:r>
      <w:proofErr w:type="spellStart"/>
      <w:r w:rsidRPr="0031746E">
        <w:rPr>
          <w:color w:val="auto"/>
        </w:rPr>
        <w:t>dụng</w:t>
      </w:r>
      <w:proofErr w:type="spellEnd"/>
      <w:r w:rsidRPr="0031746E">
        <w:rPr>
          <w:color w:val="auto"/>
        </w:rPr>
        <w:t xml:space="preserve"> web </w:t>
      </w:r>
      <w:proofErr w:type="spellStart"/>
      <w:r w:rsidRPr="0031746E">
        <w:rPr>
          <w:color w:val="auto"/>
        </w:rPr>
        <w:t>thực</w:t>
      </w:r>
      <w:proofErr w:type="spellEnd"/>
      <w:r w:rsidRPr="0031746E">
        <w:rPr>
          <w:color w:val="auto"/>
        </w:rPr>
        <w:t xml:space="preserve"> </w:t>
      </w:r>
      <w:proofErr w:type="spellStart"/>
      <w:r w:rsidRPr="0031746E">
        <w:rPr>
          <w:color w:val="auto"/>
        </w:rPr>
        <w:t>nghiệm</w:t>
      </w:r>
      <w:proofErr w:type="spellEnd"/>
      <w:r w:rsidRPr="0031746E">
        <w:rPr>
          <w:color w:val="auto"/>
        </w:rPr>
        <w:t xml:space="preserve"> </w:t>
      </w:r>
      <w:proofErr w:type="spellStart"/>
      <w:r w:rsidRPr="0031746E">
        <w:rPr>
          <w:color w:val="auto"/>
        </w:rPr>
        <w:t>với</w:t>
      </w:r>
      <w:proofErr w:type="spellEnd"/>
      <w:r w:rsidRPr="0031746E">
        <w:rPr>
          <w:color w:val="auto"/>
        </w:rPr>
        <w:t xml:space="preserve"> 198 healing events qua 10 </w:t>
      </w:r>
      <w:proofErr w:type="spellStart"/>
      <w:r w:rsidRPr="0031746E">
        <w:rPr>
          <w:color w:val="auto"/>
        </w:rPr>
        <w:t>phiên</w:t>
      </w:r>
      <w:proofErr w:type="spellEnd"/>
      <w:r w:rsidRPr="0031746E">
        <w:rPr>
          <w:color w:val="auto"/>
        </w:rPr>
        <w:t xml:space="preserve"> </w:t>
      </w:r>
      <w:proofErr w:type="spellStart"/>
      <w:r w:rsidRPr="0031746E">
        <w:rPr>
          <w:color w:val="auto"/>
        </w:rPr>
        <w:t>bản</w:t>
      </w:r>
      <w:proofErr w:type="spellEnd"/>
      <w:r w:rsidRPr="0031746E">
        <w:rPr>
          <w:color w:val="auto"/>
        </w:rPr>
        <w:t xml:space="preserve"> mutation UI.</w:t>
      </w:r>
    </w:p>
    <w:p w14:paraId="059A1058" w14:textId="77777777" w:rsidR="00645374" w:rsidRPr="0031746E" w:rsidRDefault="00000000">
      <w:pPr>
        <w:pStyle w:val="Heading2"/>
        <w:rPr>
          <w:color w:val="auto"/>
        </w:rPr>
      </w:pPr>
      <w:bookmarkStart w:id="3" w:name="_Toc231647407"/>
      <w:r w:rsidRPr="0031746E">
        <w:rPr>
          <w:color w:val="auto"/>
        </w:rPr>
        <w:t>Phạm vi nghiên cứu</w:t>
      </w:r>
      <w:bookmarkEnd w:id="3"/>
    </w:p>
    <w:p w14:paraId="0271AA75" w14:textId="77777777" w:rsidR="00645374" w:rsidRDefault="00000000">
      <w:pPr>
        <w:pStyle w:val="Style1"/>
        <w:rPr>
          <w:color w:val="auto"/>
        </w:rPr>
      </w:pPr>
      <w:r>
        <w:rPr>
          <w:color w:val="auto"/>
        </w:rPr>
        <w:t>Về phạm vi chức năng, hệ thống tập trung vào kiểm thử giao diện ứng dụng web SPA (Single Page Application) xây dựng bằng React.js. Loại mutation được xử lý bao gồm: đổi tên thuộc tính định danh, thay đổi loại thuộc tính, xóa thuộc tính, thay đổi văn bản hiển thị, thêm wrapper element và tổ hợp đa chiều.</w:t>
      </w:r>
    </w:p>
    <w:p w14:paraId="5DA4FD9B" w14:textId="77777777" w:rsidR="00645374" w:rsidRDefault="00000000">
      <w:pPr>
        <w:pStyle w:val="Style1"/>
        <w:numPr>
          <w:ilvl w:val="0"/>
          <w:numId w:val="11"/>
        </w:numPr>
        <w:spacing w:before="0" w:after="200" w:line="276" w:lineRule="auto"/>
        <w:jc w:val="left"/>
        <w:rPr>
          <w:color w:val="auto"/>
          <w:lang w:val="en-US"/>
        </w:rPr>
      </w:pPr>
      <w:proofErr w:type="spellStart"/>
      <w:r>
        <w:rPr>
          <w:color w:val="auto"/>
          <w:lang w:val="en-US"/>
        </w:rPr>
        <w:t>Về</w:t>
      </w:r>
      <w:proofErr w:type="spellEnd"/>
      <w:r>
        <w:rPr>
          <w:color w:val="auto"/>
          <w:lang w:val="en-US"/>
        </w:rPr>
        <w:t xml:space="preserve"> </w:t>
      </w:r>
      <w:proofErr w:type="spellStart"/>
      <w:r>
        <w:rPr>
          <w:color w:val="auto"/>
          <w:lang w:val="en-US"/>
        </w:rPr>
        <w:t>nội</w:t>
      </w:r>
      <w:proofErr w:type="spellEnd"/>
      <w:r>
        <w:rPr>
          <w:color w:val="auto"/>
          <w:lang w:val="en-US"/>
        </w:rPr>
        <w:t xml:space="preserve"> dung: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tập</w:t>
      </w:r>
      <w:proofErr w:type="spellEnd"/>
      <w:r>
        <w:rPr>
          <w:color w:val="auto"/>
          <w:lang w:val="en-US"/>
        </w:rPr>
        <w:t xml:space="preserve"> </w:t>
      </w:r>
      <w:proofErr w:type="spellStart"/>
      <w:r>
        <w:rPr>
          <w:color w:val="auto"/>
          <w:lang w:val="en-US"/>
        </w:rPr>
        <w:t>trung</w:t>
      </w:r>
      <w:proofErr w:type="spellEnd"/>
      <w:r>
        <w:rPr>
          <w:color w:val="auto"/>
          <w:lang w:val="en-US"/>
        </w:rPr>
        <w:t xml:space="preserve"> </w:t>
      </w:r>
      <w:proofErr w:type="spellStart"/>
      <w:r>
        <w:rPr>
          <w:color w:val="auto"/>
          <w:lang w:val="en-US"/>
        </w:rPr>
        <w:t>xử</w:t>
      </w:r>
      <w:proofErr w:type="spellEnd"/>
      <w:r>
        <w:rPr>
          <w:color w:val="auto"/>
          <w:lang w:val="en-US"/>
        </w:rPr>
        <w:t xml:space="preserve"> </w:t>
      </w:r>
      <w:proofErr w:type="spellStart"/>
      <w:r>
        <w:rPr>
          <w:color w:val="auto"/>
          <w:lang w:val="en-US"/>
        </w:rPr>
        <w:t>lý</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loại</w:t>
      </w:r>
      <w:proofErr w:type="spellEnd"/>
      <w:r>
        <w:rPr>
          <w:color w:val="auto"/>
          <w:lang w:val="en-US"/>
        </w:rPr>
        <w:t xml:space="preserve"> mutation </w:t>
      </w:r>
      <w:proofErr w:type="spellStart"/>
      <w:r>
        <w:rPr>
          <w:color w:val="auto"/>
          <w:lang w:val="en-US"/>
        </w:rPr>
        <w:t>phổ</w:t>
      </w:r>
      <w:proofErr w:type="spellEnd"/>
      <w:r>
        <w:rPr>
          <w:color w:val="auto"/>
          <w:lang w:val="en-US"/>
        </w:rPr>
        <w:t xml:space="preserve"> </w:t>
      </w:r>
      <w:proofErr w:type="spellStart"/>
      <w:r>
        <w:rPr>
          <w:color w:val="auto"/>
          <w:lang w:val="en-US"/>
        </w:rPr>
        <w:t>biến</w:t>
      </w:r>
      <w:proofErr w:type="spellEnd"/>
      <w:r>
        <w:rPr>
          <w:color w:val="auto"/>
          <w:lang w:val="en-US"/>
        </w:rPr>
        <w:t xml:space="preserve"> (</w:t>
      </w:r>
      <w:proofErr w:type="spellStart"/>
      <w:r>
        <w:rPr>
          <w:color w:val="auto"/>
          <w:lang w:val="en-US"/>
        </w:rPr>
        <w:t>đổi</w:t>
      </w:r>
      <w:proofErr w:type="spellEnd"/>
      <w:r>
        <w:rPr>
          <w:color w:val="auto"/>
          <w:lang w:val="en-US"/>
        </w:rPr>
        <w:t xml:space="preserve"> </w:t>
      </w:r>
      <w:proofErr w:type="spellStart"/>
      <w:r>
        <w:rPr>
          <w:color w:val="auto"/>
          <w:lang w:val="en-US"/>
        </w:rPr>
        <w:t>tên</w:t>
      </w:r>
      <w:proofErr w:type="spellEnd"/>
      <w:r>
        <w:rPr>
          <w:color w:val="auto"/>
          <w:lang w:val="en-US"/>
        </w:rPr>
        <w:t>/</w:t>
      </w:r>
      <w:proofErr w:type="spellStart"/>
      <w:r>
        <w:rPr>
          <w:color w:val="auto"/>
          <w:lang w:val="en-US"/>
        </w:rPr>
        <w:t>loại</w:t>
      </w:r>
      <w:proofErr w:type="spellEnd"/>
      <w:r>
        <w:rPr>
          <w:color w:val="auto"/>
          <w:lang w:val="en-US"/>
        </w:rPr>
        <w:t>/</w:t>
      </w:r>
      <w:proofErr w:type="spellStart"/>
      <w:r>
        <w:rPr>
          <w:color w:val="auto"/>
          <w:lang w:val="en-US"/>
        </w:rPr>
        <w:t>xóa</w:t>
      </w:r>
      <w:proofErr w:type="spellEnd"/>
      <w:r>
        <w:rPr>
          <w:color w:val="auto"/>
          <w:lang w:val="en-US"/>
        </w:rPr>
        <w:t xml:space="preserve"> </w:t>
      </w:r>
      <w:proofErr w:type="spellStart"/>
      <w:r>
        <w:rPr>
          <w:color w:val="auto"/>
          <w:lang w:val="en-US"/>
        </w:rPr>
        <w:t>thuộc</w:t>
      </w:r>
      <w:proofErr w:type="spellEnd"/>
      <w:r>
        <w:rPr>
          <w:color w:val="auto"/>
          <w:lang w:val="en-US"/>
        </w:rPr>
        <w:t xml:space="preserve"> </w:t>
      </w:r>
      <w:proofErr w:type="spellStart"/>
      <w:r>
        <w:rPr>
          <w:color w:val="auto"/>
          <w:lang w:val="en-US"/>
        </w:rPr>
        <w:t>tính</w:t>
      </w:r>
      <w:proofErr w:type="spellEnd"/>
      <w:r>
        <w:rPr>
          <w:color w:val="auto"/>
          <w:lang w:val="en-US"/>
        </w:rPr>
        <w:t xml:space="preserve">, </w:t>
      </w:r>
      <w:proofErr w:type="spellStart"/>
      <w:r>
        <w:rPr>
          <w:color w:val="auto"/>
          <w:lang w:val="en-US"/>
        </w:rPr>
        <w:t>thay</w:t>
      </w:r>
      <w:proofErr w:type="spellEnd"/>
      <w:r>
        <w:rPr>
          <w:color w:val="auto"/>
          <w:lang w:val="en-US"/>
        </w:rPr>
        <w:t xml:space="preserve"> </w:t>
      </w:r>
      <w:proofErr w:type="spellStart"/>
      <w:r>
        <w:rPr>
          <w:color w:val="auto"/>
          <w:lang w:val="en-US"/>
        </w:rPr>
        <w:t>đổi</w:t>
      </w:r>
      <w:proofErr w:type="spellEnd"/>
      <w:r>
        <w:rPr>
          <w:color w:val="auto"/>
          <w:lang w:val="en-US"/>
        </w:rPr>
        <w:t xml:space="preserve"> </w:t>
      </w:r>
      <w:proofErr w:type="spellStart"/>
      <w:r>
        <w:rPr>
          <w:color w:val="auto"/>
          <w:lang w:val="en-US"/>
        </w:rPr>
        <w:t>văn</w:t>
      </w:r>
      <w:proofErr w:type="spellEnd"/>
      <w:r>
        <w:rPr>
          <w:color w:val="auto"/>
          <w:lang w:val="en-US"/>
        </w:rPr>
        <w:t xml:space="preserve"> </w:t>
      </w:r>
      <w:proofErr w:type="spellStart"/>
      <w:r>
        <w:rPr>
          <w:color w:val="auto"/>
          <w:lang w:val="en-US"/>
        </w:rPr>
        <w:t>bản</w:t>
      </w:r>
      <w:proofErr w:type="spellEnd"/>
      <w:r>
        <w:rPr>
          <w:color w:val="auto"/>
          <w:lang w:val="en-US"/>
        </w:rPr>
        <w:t xml:space="preserve">, </w:t>
      </w:r>
      <w:proofErr w:type="spellStart"/>
      <w:r>
        <w:rPr>
          <w:color w:val="auto"/>
          <w:lang w:val="en-US"/>
        </w:rPr>
        <w:t>thêm</w:t>
      </w:r>
      <w:proofErr w:type="spellEnd"/>
      <w:r>
        <w:rPr>
          <w:color w:val="auto"/>
          <w:lang w:val="en-US"/>
        </w:rPr>
        <w:t xml:space="preserve"> wrapper element). Các </w:t>
      </w:r>
      <w:proofErr w:type="spellStart"/>
      <w:r>
        <w:rPr>
          <w:color w:val="auto"/>
          <w:lang w:val="en-US"/>
        </w:rPr>
        <w:t>thay</w:t>
      </w:r>
      <w:proofErr w:type="spellEnd"/>
      <w:r>
        <w:rPr>
          <w:color w:val="auto"/>
          <w:lang w:val="en-US"/>
        </w:rPr>
        <w:t xml:space="preserve"> </w:t>
      </w:r>
      <w:proofErr w:type="spellStart"/>
      <w:r>
        <w:rPr>
          <w:color w:val="auto"/>
          <w:lang w:val="en-US"/>
        </w:rPr>
        <w:t>đổi</w:t>
      </w:r>
      <w:proofErr w:type="spellEnd"/>
      <w:r>
        <w:rPr>
          <w:color w:val="auto"/>
          <w:lang w:val="en-US"/>
        </w:rPr>
        <w:t xml:space="preserve"> layout </w:t>
      </w:r>
      <w:proofErr w:type="spellStart"/>
      <w:r>
        <w:rPr>
          <w:color w:val="auto"/>
          <w:lang w:val="en-US"/>
        </w:rPr>
        <w:t>hoàn</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hoặc</w:t>
      </w:r>
      <w:proofErr w:type="spellEnd"/>
      <w:r>
        <w:rPr>
          <w:color w:val="auto"/>
          <w:lang w:val="en-US"/>
        </w:rPr>
        <w:t xml:space="preserve"> </w:t>
      </w:r>
      <w:proofErr w:type="spellStart"/>
      <w:r>
        <w:rPr>
          <w:color w:val="auto"/>
          <w:lang w:val="en-US"/>
        </w:rPr>
        <w:t>thêm</w:t>
      </w:r>
      <w:proofErr w:type="spellEnd"/>
      <w:r>
        <w:rPr>
          <w:color w:val="auto"/>
          <w:lang w:val="en-US"/>
        </w:rPr>
        <w:t xml:space="preserve"> </w:t>
      </w:r>
      <w:proofErr w:type="spellStart"/>
      <w:r>
        <w:rPr>
          <w:color w:val="auto"/>
          <w:lang w:val="en-US"/>
        </w:rPr>
        <w:t>màn</w:t>
      </w:r>
      <w:proofErr w:type="spellEnd"/>
      <w:r>
        <w:rPr>
          <w:color w:val="auto"/>
          <w:lang w:val="en-US"/>
        </w:rPr>
        <w:t xml:space="preserve"> </w:t>
      </w:r>
      <w:proofErr w:type="spellStart"/>
      <w:r>
        <w:rPr>
          <w:color w:val="auto"/>
          <w:lang w:val="en-US"/>
        </w:rPr>
        <w:t>hình</w:t>
      </w:r>
      <w:proofErr w:type="spellEnd"/>
      <w:r>
        <w:rPr>
          <w:color w:val="auto"/>
          <w:lang w:val="en-US"/>
        </w:rPr>
        <w:t xml:space="preserve"> </w:t>
      </w:r>
      <w:proofErr w:type="spellStart"/>
      <w:r>
        <w:rPr>
          <w:color w:val="auto"/>
          <w:lang w:val="en-US"/>
        </w:rPr>
        <w:t>mới</w:t>
      </w:r>
      <w:proofErr w:type="spellEnd"/>
      <w:r>
        <w:rPr>
          <w:color w:val="auto"/>
          <w:lang w:val="en-US"/>
        </w:rPr>
        <w:t xml:space="preserve"> </w:t>
      </w:r>
      <w:proofErr w:type="spellStart"/>
      <w:r>
        <w:rPr>
          <w:color w:val="auto"/>
          <w:lang w:val="en-US"/>
        </w:rPr>
        <w:t>nằm</w:t>
      </w:r>
      <w:proofErr w:type="spellEnd"/>
      <w:r>
        <w:rPr>
          <w:color w:val="auto"/>
          <w:lang w:val="en-US"/>
        </w:rPr>
        <w:t xml:space="preserve"> </w:t>
      </w:r>
      <w:proofErr w:type="spellStart"/>
      <w:r>
        <w:rPr>
          <w:color w:val="auto"/>
          <w:lang w:val="en-US"/>
        </w:rPr>
        <w:t>ngoài</w:t>
      </w:r>
      <w:proofErr w:type="spellEnd"/>
      <w:r>
        <w:rPr>
          <w:color w:val="auto"/>
          <w:lang w:val="en-US"/>
        </w:rPr>
        <w:t xml:space="preserve"> </w:t>
      </w:r>
      <w:proofErr w:type="spellStart"/>
      <w:r>
        <w:rPr>
          <w:color w:val="auto"/>
          <w:lang w:val="en-US"/>
        </w:rPr>
        <w:t>phạm</w:t>
      </w:r>
      <w:proofErr w:type="spellEnd"/>
      <w:r>
        <w:rPr>
          <w:color w:val="auto"/>
          <w:lang w:val="en-US"/>
        </w:rPr>
        <w:t xml:space="preserve"> vi. Semantic similarity </w:t>
      </w:r>
      <w:proofErr w:type="spellStart"/>
      <w:r>
        <w:rPr>
          <w:color w:val="auto"/>
          <w:lang w:val="en-US"/>
        </w:rPr>
        <w:t>sử</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SequenceMatcher</w:t>
      </w:r>
      <w:proofErr w:type="spellEnd"/>
      <w:r>
        <w:rPr>
          <w:color w:val="auto"/>
          <w:lang w:val="en-US"/>
        </w:rPr>
        <w:t xml:space="preserve">, </w:t>
      </w:r>
      <w:proofErr w:type="spellStart"/>
      <w:r>
        <w:rPr>
          <w:color w:val="auto"/>
          <w:lang w:val="en-US"/>
        </w:rPr>
        <w:t>chưa</w:t>
      </w:r>
      <w:proofErr w:type="spellEnd"/>
      <w:r>
        <w:rPr>
          <w:color w:val="auto"/>
          <w:lang w:val="en-US"/>
        </w:rPr>
        <w:t xml:space="preserve"> </w:t>
      </w:r>
      <w:proofErr w:type="spellStart"/>
      <w:r>
        <w:rPr>
          <w:color w:val="auto"/>
          <w:lang w:val="en-US"/>
        </w:rPr>
        <w:t>áp</w:t>
      </w:r>
      <w:proofErr w:type="spellEnd"/>
      <w:r>
        <w:rPr>
          <w:color w:val="auto"/>
          <w:lang w:val="en-US"/>
        </w:rPr>
        <w:t xml:space="preserve"> </w:t>
      </w:r>
      <w:proofErr w:type="spellStart"/>
      <w:r>
        <w:rPr>
          <w:color w:val="auto"/>
          <w:lang w:val="en-US"/>
        </w:rPr>
        <w:t>dụng</w:t>
      </w:r>
      <w:proofErr w:type="spellEnd"/>
      <w:r>
        <w:rPr>
          <w:color w:val="auto"/>
          <w:lang w:val="en-US"/>
        </w:rPr>
        <w:t xml:space="preserve"> NLP/embedding.</w:t>
      </w:r>
    </w:p>
    <w:p w14:paraId="1DA1F882" w14:textId="77777777" w:rsidR="00645374" w:rsidRDefault="00000000">
      <w:pPr>
        <w:pStyle w:val="Style1"/>
        <w:numPr>
          <w:ilvl w:val="0"/>
          <w:numId w:val="11"/>
        </w:numPr>
        <w:spacing w:before="0" w:after="200" w:line="276" w:lineRule="auto"/>
        <w:jc w:val="left"/>
        <w:rPr>
          <w:color w:val="auto"/>
          <w:lang w:val="en-US"/>
        </w:rPr>
      </w:pPr>
      <w:proofErr w:type="spellStart"/>
      <w:r>
        <w:rPr>
          <w:color w:val="auto"/>
          <w:lang w:val="en-US"/>
        </w:rPr>
        <w:t>Về</w:t>
      </w:r>
      <w:proofErr w:type="spellEnd"/>
      <w:r>
        <w:rPr>
          <w:color w:val="auto"/>
          <w:lang w:val="en-US"/>
        </w:rPr>
        <w:t xml:space="preserve"> </w:t>
      </w:r>
      <w:proofErr w:type="spellStart"/>
      <w:r>
        <w:rPr>
          <w:color w:val="auto"/>
          <w:lang w:val="en-US"/>
        </w:rPr>
        <w:t>kỹ</w:t>
      </w:r>
      <w:proofErr w:type="spellEnd"/>
      <w:r>
        <w:rPr>
          <w:color w:val="auto"/>
          <w:lang w:val="en-US"/>
        </w:rPr>
        <w:t xml:space="preserve"> </w:t>
      </w:r>
      <w:proofErr w:type="spellStart"/>
      <w:r>
        <w:rPr>
          <w:color w:val="auto"/>
          <w:lang w:val="en-US"/>
        </w:rPr>
        <w:t>thuật</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tích</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với</w:t>
      </w:r>
      <w:proofErr w:type="spellEnd"/>
      <w:r>
        <w:rPr>
          <w:color w:val="auto"/>
          <w:lang w:val="en-US"/>
        </w:rPr>
        <w:t xml:space="preserve"> Selenium WebDriver qua </w:t>
      </w:r>
      <w:proofErr w:type="spellStart"/>
      <w:r>
        <w:rPr>
          <w:color w:val="auto"/>
          <w:lang w:val="en-US"/>
        </w:rPr>
        <w:t>kiến</w:t>
      </w:r>
      <w:proofErr w:type="spellEnd"/>
      <w:r>
        <w:rPr>
          <w:color w:val="auto"/>
          <w:lang w:val="en-US"/>
        </w:rPr>
        <w:t xml:space="preserve"> </w:t>
      </w:r>
      <w:proofErr w:type="spellStart"/>
      <w:r>
        <w:rPr>
          <w:color w:val="auto"/>
          <w:lang w:val="en-US"/>
        </w:rPr>
        <w:t>trúc</w:t>
      </w:r>
      <w:proofErr w:type="spellEnd"/>
      <w:r>
        <w:rPr>
          <w:color w:val="auto"/>
          <w:lang w:val="en-US"/>
        </w:rPr>
        <w:t xml:space="preserve"> Exception Interceptor, </w:t>
      </w:r>
      <w:proofErr w:type="spellStart"/>
      <w:r>
        <w:rPr>
          <w:color w:val="auto"/>
          <w:lang w:val="en-US"/>
        </w:rPr>
        <w:t>hỗ</w:t>
      </w:r>
      <w:proofErr w:type="spellEnd"/>
      <w:r>
        <w:rPr>
          <w:color w:val="auto"/>
          <w:lang w:val="en-US"/>
        </w:rPr>
        <w:t xml:space="preserve"> </w:t>
      </w:r>
      <w:proofErr w:type="spellStart"/>
      <w:r>
        <w:rPr>
          <w:color w:val="auto"/>
          <w:lang w:val="en-US"/>
        </w:rPr>
        <w:t>trợ</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SPA React.js </w:t>
      </w:r>
      <w:proofErr w:type="spellStart"/>
      <w:r>
        <w:rPr>
          <w:color w:val="auto"/>
          <w:lang w:val="en-US"/>
        </w:rPr>
        <w:t>chạy</w:t>
      </w:r>
      <w:proofErr w:type="spellEnd"/>
      <w:r>
        <w:rPr>
          <w:color w:val="auto"/>
          <w:lang w:val="en-US"/>
        </w:rPr>
        <w:t xml:space="preserve"> </w:t>
      </w:r>
      <w:proofErr w:type="spellStart"/>
      <w:r>
        <w:rPr>
          <w:color w:val="auto"/>
          <w:lang w:val="en-US"/>
        </w:rPr>
        <w:t>trên</w:t>
      </w:r>
      <w:proofErr w:type="spellEnd"/>
      <w:r>
        <w:rPr>
          <w:color w:val="auto"/>
          <w:lang w:val="en-US"/>
        </w:rPr>
        <w:t xml:space="preserve"> Chrome. Visual score </w:t>
      </w:r>
      <w:proofErr w:type="spellStart"/>
      <w:r>
        <w:rPr>
          <w:color w:val="auto"/>
          <w:lang w:val="en-US"/>
        </w:rPr>
        <w:t>yêu</w:t>
      </w:r>
      <w:proofErr w:type="spellEnd"/>
      <w:r>
        <w:rPr>
          <w:color w:val="auto"/>
          <w:lang w:val="en-US"/>
        </w:rPr>
        <w:t xml:space="preserve"> </w:t>
      </w:r>
      <w:proofErr w:type="spellStart"/>
      <w:r>
        <w:rPr>
          <w:color w:val="auto"/>
          <w:lang w:val="en-US"/>
        </w:rPr>
        <w:t>cầu</w:t>
      </w:r>
      <w:proofErr w:type="spellEnd"/>
      <w:r>
        <w:rPr>
          <w:color w:val="auto"/>
          <w:lang w:val="en-US"/>
        </w:rPr>
        <w:t xml:space="preserve"> </w:t>
      </w:r>
      <w:proofErr w:type="spellStart"/>
      <w:r>
        <w:rPr>
          <w:color w:val="auto"/>
          <w:lang w:val="en-US"/>
        </w:rPr>
        <w:t>phần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phải</w:t>
      </w:r>
      <w:proofErr w:type="spellEnd"/>
      <w:r>
        <w:rPr>
          <w:color w:val="auto"/>
          <w:lang w:val="en-US"/>
        </w:rPr>
        <w:t xml:space="preserve"> </w:t>
      </w:r>
      <w:proofErr w:type="spellStart"/>
      <w:r>
        <w:rPr>
          <w:color w:val="auto"/>
          <w:lang w:val="en-US"/>
        </w:rPr>
        <w:t>hiển</w:t>
      </w:r>
      <w:proofErr w:type="spellEnd"/>
      <w:r>
        <w:rPr>
          <w:color w:val="auto"/>
          <w:lang w:val="en-US"/>
        </w:rPr>
        <w:t xml:space="preserve"> </w:t>
      </w:r>
      <w:proofErr w:type="spellStart"/>
      <w:r>
        <w:rPr>
          <w:color w:val="auto"/>
          <w:lang w:val="en-US"/>
        </w:rPr>
        <w:t>thị</w:t>
      </w:r>
      <w:proofErr w:type="spellEnd"/>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có</w:t>
      </w:r>
      <w:proofErr w:type="spellEnd"/>
      <w:r>
        <w:rPr>
          <w:color w:val="auto"/>
          <w:lang w:val="en-US"/>
        </w:rPr>
        <w:t xml:space="preserve"> bounding box </w:t>
      </w:r>
      <w:proofErr w:type="spellStart"/>
      <w:r>
        <w:rPr>
          <w:color w:val="auto"/>
          <w:lang w:val="en-US"/>
        </w:rPr>
        <w:t>hợp</w:t>
      </w:r>
      <w:proofErr w:type="spellEnd"/>
      <w:r>
        <w:rPr>
          <w:color w:val="auto"/>
          <w:lang w:val="en-US"/>
        </w:rPr>
        <w:t xml:space="preserve"> </w:t>
      </w:r>
      <w:proofErr w:type="spellStart"/>
      <w:r>
        <w:rPr>
          <w:color w:val="auto"/>
          <w:lang w:val="en-US"/>
        </w:rPr>
        <w:t>lệ</w:t>
      </w:r>
      <w:proofErr w:type="spellEnd"/>
      <w:r>
        <w:rPr>
          <w:color w:val="auto"/>
          <w:lang w:val="en-US"/>
        </w:rPr>
        <w:t xml:space="preserve">; </w:t>
      </w:r>
      <w:proofErr w:type="spellStart"/>
      <w:r>
        <w:rPr>
          <w:color w:val="auto"/>
          <w:lang w:val="en-US"/>
        </w:rPr>
        <w:t>phần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ẩn</w:t>
      </w:r>
      <w:proofErr w:type="spellEnd"/>
      <w:r>
        <w:rPr>
          <w:color w:val="auto"/>
          <w:lang w:val="en-US"/>
        </w:rPr>
        <w:t xml:space="preserve">, off-screen </w:t>
      </w:r>
      <w:proofErr w:type="spellStart"/>
      <w:r>
        <w:rPr>
          <w:color w:val="auto"/>
          <w:lang w:val="en-US"/>
        </w:rPr>
        <w:t>hoặc</w:t>
      </w:r>
      <w:proofErr w:type="spellEnd"/>
      <w:r>
        <w:rPr>
          <w:color w:val="auto"/>
          <w:lang w:val="en-US"/>
        </w:rPr>
        <w:t xml:space="preserve"> lazy-loaded </w:t>
      </w:r>
      <w:proofErr w:type="spellStart"/>
      <w:r>
        <w:rPr>
          <w:color w:val="auto"/>
          <w:lang w:val="en-US"/>
        </w:rPr>
        <w:t>có</w:t>
      </w:r>
      <w:proofErr w:type="spellEnd"/>
      <w:r>
        <w:rPr>
          <w:color w:val="auto"/>
          <w:lang w:val="en-US"/>
        </w:rPr>
        <w:t xml:space="preserve"> </w:t>
      </w:r>
      <w:proofErr w:type="spellStart"/>
      <w:r>
        <w:rPr>
          <w:color w:val="auto"/>
          <w:lang w:val="en-US"/>
        </w:rPr>
        <w:t>thể</w:t>
      </w:r>
      <w:proofErr w:type="spellEnd"/>
      <w:r>
        <w:rPr>
          <w:color w:val="auto"/>
          <w:lang w:val="en-US"/>
        </w:rPr>
        <w:t xml:space="preserve"> </w:t>
      </w:r>
      <w:proofErr w:type="spellStart"/>
      <w:r>
        <w:rPr>
          <w:color w:val="auto"/>
          <w:lang w:val="en-US"/>
        </w:rPr>
        <w:t>cho</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không</w:t>
      </w:r>
      <w:proofErr w:type="spellEnd"/>
      <w:r>
        <w:rPr>
          <w:color w:val="auto"/>
          <w:lang w:val="en-US"/>
        </w:rPr>
        <w:t xml:space="preserve"> </w:t>
      </w:r>
      <w:proofErr w:type="spellStart"/>
      <w:r>
        <w:rPr>
          <w:color w:val="auto"/>
          <w:lang w:val="en-US"/>
        </w:rPr>
        <w:t>chính</w:t>
      </w:r>
      <w:proofErr w:type="spellEnd"/>
      <w:r>
        <w:rPr>
          <w:color w:val="auto"/>
          <w:lang w:val="en-US"/>
        </w:rPr>
        <w:t xml:space="preserve"> </w:t>
      </w:r>
      <w:proofErr w:type="spellStart"/>
      <w:r>
        <w:rPr>
          <w:color w:val="auto"/>
          <w:lang w:val="en-US"/>
        </w:rPr>
        <w:t>xác</w:t>
      </w:r>
      <w:proofErr w:type="spellEnd"/>
      <w:r>
        <w:rPr>
          <w:color w:val="auto"/>
          <w:lang w:val="en-US"/>
        </w:rPr>
        <w:t>.</w:t>
      </w:r>
    </w:p>
    <w:p w14:paraId="69C74B7F" w14:textId="77777777" w:rsidR="00645374" w:rsidRDefault="00000000">
      <w:pPr>
        <w:pStyle w:val="Style1"/>
        <w:numPr>
          <w:ilvl w:val="0"/>
          <w:numId w:val="11"/>
        </w:numPr>
        <w:spacing w:before="0" w:after="200" w:line="276" w:lineRule="auto"/>
        <w:jc w:val="left"/>
        <w:rPr>
          <w:color w:val="auto"/>
          <w:lang w:val="en-US"/>
        </w:rPr>
      </w:pPr>
      <w:proofErr w:type="spellStart"/>
      <w:r>
        <w:rPr>
          <w:color w:val="auto"/>
          <w:lang w:val="en-US"/>
        </w:rPr>
        <w:t>Về</w:t>
      </w:r>
      <w:proofErr w:type="spellEnd"/>
      <w:r>
        <w:rPr>
          <w:color w:val="auto"/>
          <w:lang w:val="en-US"/>
        </w:rPr>
        <w:t xml:space="preserve"> </w:t>
      </w:r>
      <w:proofErr w:type="spellStart"/>
      <w:r>
        <w:rPr>
          <w:color w:val="auto"/>
          <w:lang w:val="en-US"/>
        </w:rPr>
        <w:t>phạm</w:t>
      </w:r>
      <w:proofErr w:type="spellEnd"/>
      <w:r>
        <w:rPr>
          <w:color w:val="auto"/>
          <w:lang w:val="en-US"/>
        </w:rPr>
        <w:t xml:space="preserve"> vi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nghiệm</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tiến</w:t>
      </w:r>
      <w:proofErr w:type="spellEnd"/>
      <w:r>
        <w:rPr>
          <w:color w:val="auto"/>
          <w:lang w:val="en-US"/>
        </w:rPr>
        <w:t xml:space="preserve"> </w:t>
      </w:r>
      <w:proofErr w:type="spellStart"/>
      <w:r>
        <w:rPr>
          <w:color w:val="auto"/>
          <w:lang w:val="en-US"/>
        </w:rPr>
        <w:t>hành</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một</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SPA React.js </w:t>
      </w:r>
      <w:proofErr w:type="spellStart"/>
      <w:r>
        <w:rPr>
          <w:color w:val="auto"/>
          <w:lang w:val="en-US"/>
        </w:rPr>
        <w:t>với</w:t>
      </w:r>
      <w:proofErr w:type="spellEnd"/>
      <w:r>
        <w:rPr>
          <w:color w:val="auto"/>
          <w:lang w:val="en-US"/>
        </w:rPr>
        <w:t xml:space="preserve"> 198 healing events </w:t>
      </w:r>
      <w:proofErr w:type="spellStart"/>
      <w:r>
        <w:rPr>
          <w:color w:val="auto"/>
          <w:lang w:val="en-US"/>
        </w:rPr>
        <w:t>thu</w:t>
      </w:r>
      <w:proofErr w:type="spellEnd"/>
      <w:r>
        <w:rPr>
          <w:color w:val="auto"/>
          <w:lang w:val="en-US"/>
        </w:rPr>
        <w:t xml:space="preserve"> </w:t>
      </w:r>
      <w:proofErr w:type="spellStart"/>
      <w:r>
        <w:rPr>
          <w:color w:val="auto"/>
          <w:lang w:val="en-US"/>
        </w:rPr>
        <w:t>thập</w:t>
      </w:r>
      <w:proofErr w:type="spellEnd"/>
      <w:r>
        <w:rPr>
          <w:color w:val="auto"/>
          <w:lang w:val="en-US"/>
        </w:rPr>
        <w:t xml:space="preserve"> </w:t>
      </w:r>
      <w:proofErr w:type="spellStart"/>
      <w:r>
        <w:rPr>
          <w:color w:val="auto"/>
          <w:lang w:val="en-US"/>
        </w:rPr>
        <w:t>từ</w:t>
      </w:r>
      <w:proofErr w:type="spellEnd"/>
      <w:r>
        <w:rPr>
          <w:color w:val="auto"/>
          <w:lang w:val="en-US"/>
        </w:rPr>
        <w:t xml:space="preserve"> 10 </w:t>
      </w:r>
      <w:proofErr w:type="spellStart"/>
      <w:r>
        <w:rPr>
          <w:color w:val="auto"/>
          <w:lang w:val="en-US"/>
        </w:rPr>
        <w:t>phiên</w:t>
      </w:r>
      <w:proofErr w:type="spellEnd"/>
      <w:r>
        <w:rPr>
          <w:color w:val="auto"/>
          <w:lang w:val="en-US"/>
        </w:rPr>
        <w:t xml:space="preserve"> </w:t>
      </w:r>
      <w:proofErr w:type="spellStart"/>
      <w:r>
        <w:rPr>
          <w:color w:val="auto"/>
          <w:lang w:val="en-US"/>
        </w:rPr>
        <w:t>bản</w:t>
      </w:r>
      <w:proofErr w:type="spellEnd"/>
      <w:r>
        <w:rPr>
          <w:color w:val="auto"/>
          <w:lang w:val="en-US"/>
        </w:rPr>
        <w:t xml:space="preserve"> mutation UI </w:t>
      </w:r>
      <w:proofErr w:type="spellStart"/>
      <w:r>
        <w:rPr>
          <w:color w:val="auto"/>
          <w:lang w:val="en-US"/>
        </w:rPr>
        <w:t>có</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soát</w:t>
      </w:r>
      <w:proofErr w:type="spellEnd"/>
      <w:r>
        <w:rPr>
          <w:color w:val="auto"/>
          <w:lang w:val="en-US"/>
        </w:rPr>
        <w:t xml:space="preserve">. </w:t>
      </w:r>
      <w:proofErr w:type="spellStart"/>
      <w:r>
        <w:rPr>
          <w:color w:val="auto"/>
          <w:lang w:val="en-US"/>
        </w:rPr>
        <w:t>Tính</w:t>
      </w:r>
      <w:proofErr w:type="spellEnd"/>
      <w:r>
        <w:rPr>
          <w:color w:val="auto"/>
          <w:lang w:val="en-US"/>
        </w:rPr>
        <w:t xml:space="preserve"> </w:t>
      </w:r>
      <w:proofErr w:type="spellStart"/>
      <w:r>
        <w:rPr>
          <w:color w:val="auto"/>
          <w:lang w:val="en-US"/>
        </w:rPr>
        <w:t>khái</w:t>
      </w:r>
      <w:proofErr w:type="spellEnd"/>
      <w:r>
        <w:rPr>
          <w:color w:val="auto"/>
          <w:lang w:val="en-US"/>
        </w:rPr>
        <w:t xml:space="preserve"> </w:t>
      </w:r>
      <w:proofErr w:type="spellStart"/>
      <w:r>
        <w:rPr>
          <w:color w:val="auto"/>
          <w:lang w:val="en-US"/>
        </w:rPr>
        <w:t>quát</w:t>
      </w:r>
      <w:proofErr w:type="spellEnd"/>
      <w:r>
        <w:rPr>
          <w:color w:val="auto"/>
          <w:lang w:val="en-US"/>
        </w:rPr>
        <w:t xml:space="preserve"> </w:t>
      </w:r>
      <w:proofErr w:type="spellStart"/>
      <w:r>
        <w:rPr>
          <w:color w:val="auto"/>
          <w:lang w:val="en-US"/>
        </w:rPr>
        <w:t>hóa</w:t>
      </w:r>
      <w:proofErr w:type="spellEnd"/>
      <w:r>
        <w:rPr>
          <w:color w:val="auto"/>
          <w:lang w:val="en-US"/>
        </w:rPr>
        <w:t xml:space="preserve"> sang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tế</w:t>
      </w:r>
      <w:proofErr w:type="spellEnd"/>
      <w:r>
        <w:rPr>
          <w:color w:val="auto"/>
          <w:lang w:val="en-US"/>
        </w:rPr>
        <w:t xml:space="preserve"> </w:t>
      </w:r>
      <w:proofErr w:type="spellStart"/>
      <w:r>
        <w:rPr>
          <w:color w:val="auto"/>
          <w:lang w:val="en-US"/>
        </w:rPr>
        <w:t>phức</w:t>
      </w:r>
      <w:proofErr w:type="spellEnd"/>
      <w:r>
        <w:rPr>
          <w:color w:val="auto"/>
          <w:lang w:val="en-US"/>
        </w:rPr>
        <w:t xml:space="preserve"> </w:t>
      </w:r>
      <w:proofErr w:type="spellStart"/>
      <w:r>
        <w:rPr>
          <w:color w:val="auto"/>
          <w:lang w:val="en-US"/>
        </w:rPr>
        <w:t>tạp</w:t>
      </w:r>
      <w:proofErr w:type="spellEnd"/>
      <w:r>
        <w:rPr>
          <w:color w:val="auto"/>
          <w:lang w:val="en-US"/>
        </w:rPr>
        <w:t xml:space="preserve"> </w:t>
      </w:r>
      <w:proofErr w:type="spellStart"/>
      <w:r>
        <w:rPr>
          <w:color w:val="auto"/>
          <w:lang w:val="en-US"/>
        </w:rPr>
        <w:t>hơn</w:t>
      </w:r>
      <w:proofErr w:type="spellEnd"/>
      <w:r>
        <w:rPr>
          <w:color w:val="auto"/>
          <w:lang w:val="en-US"/>
        </w:rPr>
        <w:t xml:space="preserve"> </w:t>
      </w:r>
      <w:proofErr w:type="spellStart"/>
      <w:r>
        <w:rPr>
          <w:color w:val="auto"/>
          <w:lang w:val="en-US"/>
        </w:rPr>
        <w:t>chưa</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chứng</w:t>
      </w:r>
      <w:proofErr w:type="spellEnd"/>
      <w:r>
        <w:rPr>
          <w:color w:val="auto"/>
          <w:lang w:val="en-US"/>
        </w:rPr>
        <w:t>.</w:t>
      </w:r>
    </w:p>
    <w:p w14:paraId="1DA830CA" w14:textId="77777777" w:rsidR="00645374" w:rsidRDefault="00000000">
      <w:pPr>
        <w:pStyle w:val="Style1"/>
        <w:numPr>
          <w:ilvl w:val="0"/>
          <w:numId w:val="11"/>
        </w:numPr>
        <w:spacing w:before="0" w:after="200" w:line="276" w:lineRule="auto"/>
        <w:jc w:val="left"/>
        <w:rPr>
          <w:color w:val="auto"/>
          <w:lang w:val="en-US"/>
        </w:rPr>
      </w:pPr>
      <w:proofErr w:type="spellStart"/>
      <w:r>
        <w:rPr>
          <w:color w:val="auto"/>
          <w:lang w:val="en-US"/>
        </w:rPr>
        <w:t>Về</w:t>
      </w:r>
      <w:proofErr w:type="spellEnd"/>
      <w:r>
        <w:rPr>
          <w:color w:val="auto"/>
          <w:lang w:val="en-US"/>
        </w:rPr>
        <w:t xml:space="preserve"> </w:t>
      </w:r>
      <w:proofErr w:type="spellStart"/>
      <w:r>
        <w:rPr>
          <w:color w:val="auto"/>
          <w:lang w:val="en-US"/>
        </w:rPr>
        <w:t>giới</w:t>
      </w:r>
      <w:proofErr w:type="spellEnd"/>
      <w:r>
        <w:rPr>
          <w:color w:val="auto"/>
          <w:lang w:val="en-US"/>
        </w:rPr>
        <w:t xml:space="preserve"> </w:t>
      </w:r>
      <w:proofErr w:type="spellStart"/>
      <w:r>
        <w:rPr>
          <w:color w:val="auto"/>
          <w:lang w:val="en-US"/>
        </w:rPr>
        <w:t>hạn</w:t>
      </w:r>
      <w:proofErr w:type="spellEnd"/>
      <w:r>
        <w:rPr>
          <w:color w:val="auto"/>
          <w:lang w:val="en-US"/>
        </w:rPr>
        <w:t xml:space="preserve">: </w:t>
      </w:r>
      <w:proofErr w:type="spellStart"/>
      <w:r>
        <w:rPr>
          <w:color w:val="auto"/>
          <w:lang w:val="en-US"/>
        </w:rPr>
        <w:t>Nghiên</w:t>
      </w:r>
      <w:proofErr w:type="spellEnd"/>
      <w:r>
        <w:rPr>
          <w:color w:val="auto"/>
          <w:lang w:val="en-US"/>
        </w:rPr>
        <w:t xml:space="preserve"> </w:t>
      </w:r>
      <w:proofErr w:type="spellStart"/>
      <w:r>
        <w:rPr>
          <w:color w:val="auto"/>
          <w:lang w:val="en-US"/>
        </w:rPr>
        <w:t>cứu</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hiện</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một</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demo </w:t>
      </w:r>
      <w:proofErr w:type="spellStart"/>
      <w:r>
        <w:rPr>
          <w:color w:val="auto"/>
          <w:lang w:val="en-US"/>
        </w:rPr>
        <w:t>đơn</w:t>
      </w:r>
      <w:proofErr w:type="spellEnd"/>
      <w:r>
        <w:rPr>
          <w:color w:val="auto"/>
          <w:lang w:val="en-US"/>
        </w:rPr>
        <w:t xml:space="preserve"> </w:t>
      </w:r>
      <w:proofErr w:type="spellStart"/>
      <w:r>
        <w:rPr>
          <w:color w:val="auto"/>
          <w:lang w:val="en-US"/>
        </w:rPr>
        <w:t>lẻ</w:t>
      </w:r>
      <w:proofErr w:type="spellEnd"/>
      <w:r>
        <w:rPr>
          <w:color w:val="auto"/>
          <w:lang w:val="en-US"/>
        </w:rPr>
        <w:t xml:space="preserve"> </w:t>
      </w:r>
      <w:proofErr w:type="spellStart"/>
      <w:r>
        <w:rPr>
          <w:color w:val="auto"/>
          <w:lang w:val="en-US"/>
        </w:rPr>
        <w:t>trong</w:t>
      </w:r>
      <w:proofErr w:type="spellEnd"/>
      <w:r>
        <w:rPr>
          <w:color w:val="auto"/>
          <w:lang w:val="en-US"/>
        </w:rPr>
        <w:t xml:space="preserve"> </w:t>
      </w:r>
      <w:proofErr w:type="spellStart"/>
      <w:r>
        <w:rPr>
          <w:color w:val="auto"/>
          <w:lang w:val="en-US"/>
        </w:rPr>
        <w:t>môi</w:t>
      </w:r>
      <w:proofErr w:type="spellEnd"/>
      <w:r>
        <w:rPr>
          <w:color w:val="auto"/>
          <w:lang w:val="en-US"/>
        </w:rPr>
        <w:t xml:space="preserve"> </w:t>
      </w:r>
      <w:proofErr w:type="spellStart"/>
      <w:r>
        <w:rPr>
          <w:color w:val="auto"/>
          <w:lang w:val="en-US"/>
        </w:rPr>
        <w:t>trường</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soát</w:t>
      </w:r>
      <w:proofErr w:type="spellEnd"/>
      <w:r>
        <w:rPr>
          <w:color w:val="auto"/>
          <w:lang w:val="en-US"/>
        </w:rPr>
        <w:t xml:space="preserve">, do </w:t>
      </w:r>
      <w:proofErr w:type="spellStart"/>
      <w:r>
        <w:rPr>
          <w:color w:val="auto"/>
          <w:lang w:val="en-US"/>
        </w:rPr>
        <w:t>đó</w:t>
      </w:r>
      <w:proofErr w:type="spellEnd"/>
      <w:r>
        <w:rPr>
          <w:color w:val="auto"/>
          <w:lang w:val="en-US"/>
        </w:rPr>
        <w:t xml:space="preserve"> </w:t>
      </w:r>
      <w:proofErr w:type="spellStart"/>
      <w:r>
        <w:rPr>
          <w:color w:val="auto"/>
          <w:lang w:val="en-US"/>
        </w:rPr>
        <w:t>kết</w:t>
      </w:r>
      <w:proofErr w:type="spellEnd"/>
      <w:r>
        <w:rPr>
          <w:color w:val="auto"/>
          <w:lang w:val="en-US"/>
        </w:rPr>
        <w:t xml:space="preserve"> </w:t>
      </w:r>
      <w:proofErr w:type="spellStart"/>
      <w:r>
        <w:rPr>
          <w:color w:val="auto"/>
          <w:lang w:val="en-US"/>
        </w:rPr>
        <w:t>quả</w:t>
      </w:r>
      <w:proofErr w:type="spellEnd"/>
      <w:r>
        <w:rPr>
          <w:color w:val="auto"/>
          <w:lang w:val="en-US"/>
        </w:rPr>
        <w:t xml:space="preserve"> </w:t>
      </w:r>
      <w:proofErr w:type="spellStart"/>
      <w:r>
        <w:rPr>
          <w:color w:val="auto"/>
          <w:lang w:val="en-US"/>
        </w:rPr>
        <w:t>chưa</w:t>
      </w:r>
      <w:proofErr w:type="spellEnd"/>
      <w:r>
        <w:rPr>
          <w:color w:val="auto"/>
          <w:lang w:val="en-US"/>
        </w:rPr>
        <w:t xml:space="preserve"> </w:t>
      </w:r>
      <w:proofErr w:type="spellStart"/>
      <w:r>
        <w:rPr>
          <w:color w:val="auto"/>
          <w:lang w:val="en-US"/>
        </w:rPr>
        <w:t>phản</w:t>
      </w:r>
      <w:proofErr w:type="spellEnd"/>
      <w:r>
        <w:rPr>
          <w:color w:val="auto"/>
          <w:lang w:val="en-US"/>
        </w:rPr>
        <w:t xml:space="preserve"> </w:t>
      </w:r>
      <w:proofErr w:type="spellStart"/>
      <w:r>
        <w:rPr>
          <w:color w:val="auto"/>
          <w:lang w:val="en-US"/>
        </w:rPr>
        <w:t>ánh</w:t>
      </w:r>
      <w:proofErr w:type="spellEnd"/>
      <w:r>
        <w:rPr>
          <w:color w:val="auto"/>
          <w:lang w:val="en-US"/>
        </w:rPr>
        <w:t xml:space="preserve"> </w:t>
      </w:r>
      <w:proofErr w:type="spellStart"/>
      <w:r>
        <w:rPr>
          <w:color w:val="auto"/>
          <w:lang w:val="en-US"/>
        </w:rPr>
        <w:t>đầy</w:t>
      </w:r>
      <w:proofErr w:type="spellEnd"/>
      <w:r>
        <w:rPr>
          <w:color w:val="auto"/>
          <w:lang w:val="en-US"/>
        </w:rPr>
        <w:t xml:space="preserve"> </w:t>
      </w:r>
      <w:proofErr w:type="spellStart"/>
      <w:r>
        <w:rPr>
          <w:color w:val="auto"/>
          <w:lang w:val="en-US"/>
        </w:rPr>
        <w:t>đủ</w:t>
      </w:r>
      <w:proofErr w:type="spellEnd"/>
      <w:r>
        <w:rPr>
          <w:color w:val="auto"/>
          <w:lang w:val="en-US"/>
        </w:rPr>
        <w:t xml:space="preserve"> </w:t>
      </w:r>
      <w:proofErr w:type="spellStart"/>
      <w:r>
        <w:rPr>
          <w:color w:val="auto"/>
          <w:lang w:val="en-US"/>
        </w:rPr>
        <w:t>độ</w:t>
      </w:r>
      <w:proofErr w:type="spellEnd"/>
      <w:r>
        <w:rPr>
          <w:color w:val="auto"/>
          <w:lang w:val="en-US"/>
        </w:rPr>
        <w:t xml:space="preserve"> </w:t>
      </w:r>
      <w:proofErr w:type="spellStart"/>
      <w:r>
        <w:rPr>
          <w:color w:val="auto"/>
          <w:lang w:val="en-US"/>
        </w:rPr>
        <w:t>phức</w:t>
      </w:r>
      <w:proofErr w:type="spellEnd"/>
      <w:r>
        <w:rPr>
          <w:color w:val="auto"/>
          <w:lang w:val="en-US"/>
        </w:rPr>
        <w:t xml:space="preserve"> </w:t>
      </w:r>
      <w:proofErr w:type="spellStart"/>
      <w:r>
        <w:rPr>
          <w:color w:val="auto"/>
          <w:lang w:val="en-US"/>
        </w:rPr>
        <w:t>tạp</w:t>
      </w:r>
      <w:proofErr w:type="spellEnd"/>
      <w:r>
        <w:rPr>
          <w:color w:val="auto"/>
          <w:lang w:val="en-US"/>
        </w:rPr>
        <w:t xml:space="preserve"> </w:t>
      </w:r>
      <w:proofErr w:type="spellStart"/>
      <w:r>
        <w:rPr>
          <w:color w:val="auto"/>
          <w:lang w:val="en-US"/>
        </w:rPr>
        <w:t>của</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tế</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học</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từ</w:t>
      </w:r>
      <w:proofErr w:type="spellEnd"/>
      <w:r>
        <w:rPr>
          <w:color w:val="auto"/>
          <w:lang w:val="en-US"/>
        </w:rPr>
        <w:t xml:space="preserve"> Logistic Regression </w:t>
      </w:r>
      <w:proofErr w:type="spellStart"/>
      <w:r>
        <w:rPr>
          <w:color w:val="auto"/>
          <w:lang w:val="en-US"/>
        </w:rPr>
        <w:t>và</w:t>
      </w:r>
      <w:proofErr w:type="spellEnd"/>
      <w:r>
        <w:rPr>
          <w:color w:val="auto"/>
          <w:lang w:val="en-US"/>
        </w:rPr>
        <w:t xml:space="preserve"> </w:t>
      </w:r>
      <w:proofErr w:type="spellStart"/>
      <w:r>
        <w:rPr>
          <w:color w:val="auto"/>
          <w:lang w:val="en-US"/>
        </w:rPr>
        <w:t>bộ</w:t>
      </w:r>
      <w:proofErr w:type="spellEnd"/>
      <w:r>
        <w:rPr>
          <w:color w:val="auto"/>
          <w:lang w:val="en-US"/>
        </w:rPr>
        <w:t xml:space="preserve"> </w:t>
      </w:r>
      <w:proofErr w:type="spellStart"/>
      <w:r>
        <w:rPr>
          <w:color w:val="auto"/>
          <w:lang w:val="en-US"/>
        </w:rPr>
        <w:t>ngưỡng</w:t>
      </w:r>
      <w:proofErr w:type="spellEnd"/>
      <w:r>
        <w:rPr>
          <w:color w:val="auto"/>
          <w:lang w:val="en-US"/>
        </w:rPr>
        <w:t xml:space="preserve"> </w:t>
      </w:r>
      <w:proofErr w:type="spellStart"/>
      <w:r>
        <w:rPr>
          <w:color w:val="auto"/>
          <w:lang w:val="en-US"/>
        </w:rPr>
        <w:t>quyết</w:t>
      </w:r>
      <w:proofErr w:type="spellEnd"/>
      <w:r>
        <w:rPr>
          <w:color w:val="auto"/>
          <w:lang w:val="en-US"/>
        </w:rPr>
        <w:t xml:space="preserve"> </w:t>
      </w:r>
      <w:proofErr w:type="spellStart"/>
      <w:r>
        <w:rPr>
          <w:color w:val="auto"/>
          <w:lang w:val="en-US"/>
        </w:rPr>
        <w:t>định</w:t>
      </w:r>
      <w:proofErr w:type="spellEnd"/>
      <w:r>
        <w:rPr>
          <w:color w:val="auto"/>
          <w:lang w:val="en-US"/>
        </w:rPr>
        <w:t xml:space="preserve"> (AUTO_FIX=0.70, SUGGEST=0.50) </w:t>
      </w:r>
      <w:proofErr w:type="spellStart"/>
      <w:r>
        <w:rPr>
          <w:color w:val="auto"/>
          <w:lang w:val="en-US"/>
        </w:rPr>
        <w:t>có</w:t>
      </w:r>
      <w:proofErr w:type="spellEnd"/>
      <w:r>
        <w:rPr>
          <w:color w:val="auto"/>
          <w:lang w:val="en-US"/>
        </w:rPr>
        <w:t xml:space="preserve"> </w:t>
      </w:r>
      <w:proofErr w:type="spellStart"/>
      <w:r>
        <w:rPr>
          <w:color w:val="auto"/>
          <w:lang w:val="en-US"/>
        </w:rPr>
        <w:t>thể</w:t>
      </w:r>
      <w:proofErr w:type="spellEnd"/>
      <w:r>
        <w:rPr>
          <w:color w:val="auto"/>
          <w:lang w:val="en-US"/>
        </w:rPr>
        <w:t xml:space="preserve"> </w:t>
      </w:r>
      <w:proofErr w:type="spellStart"/>
      <w:r>
        <w:rPr>
          <w:color w:val="auto"/>
          <w:lang w:val="en-US"/>
        </w:rPr>
        <w:t>không</w:t>
      </w:r>
      <w:proofErr w:type="spellEnd"/>
      <w:r>
        <w:rPr>
          <w:color w:val="auto"/>
          <w:lang w:val="en-US"/>
        </w:rPr>
        <w:t xml:space="preserve">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khi</w:t>
      </w:r>
      <w:proofErr w:type="spellEnd"/>
      <w:r>
        <w:rPr>
          <w:color w:val="auto"/>
          <w:lang w:val="en-US"/>
        </w:rPr>
        <w:t xml:space="preserve"> </w:t>
      </w:r>
      <w:proofErr w:type="spellStart"/>
      <w:r>
        <w:rPr>
          <w:color w:val="auto"/>
          <w:lang w:val="en-US"/>
        </w:rPr>
        <w:t>áp</w:t>
      </w:r>
      <w:proofErr w:type="spellEnd"/>
      <w:r>
        <w:rPr>
          <w:color w:val="auto"/>
          <w:lang w:val="en-US"/>
        </w:rPr>
        <w:t xml:space="preserve"> </w:t>
      </w:r>
      <w:proofErr w:type="spellStart"/>
      <w:r>
        <w:rPr>
          <w:color w:val="auto"/>
          <w:lang w:val="en-US"/>
        </w:rPr>
        <w:t>dụng</w:t>
      </w:r>
      <w:proofErr w:type="spellEnd"/>
      <w:r>
        <w:rPr>
          <w:color w:val="auto"/>
          <w:lang w:val="en-US"/>
        </w:rPr>
        <w:t xml:space="preserve"> sang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đặc</w:t>
      </w:r>
      <w:proofErr w:type="spellEnd"/>
      <w:r>
        <w:rPr>
          <w:color w:val="auto"/>
          <w:lang w:val="en-US"/>
        </w:rPr>
        <w:t xml:space="preserve"> </w:t>
      </w:r>
      <w:proofErr w:type="spellStart"/>
      <w:r>
        <w:rPr>
          <w:color w:val="auto"/>
          <w:lang w:val="en-US"/>
        </w:rPr>
        <w:t>trưng</w:t>
      </w:r>
      <w:proofErr w:type="spellEnd"/>
      <w:r>
        <w:rPr>
          <w:color w:val="auto"/>
          <w:lang w:val="en-US"/>
        </w:rPr>
        <w:t xml:space="preserve"> </w:t>
      </w:r>
      <w:proofErr w:type="spellStart"/>
      <w:r>
        <w:rPr>
          <w:color w:val="auto"/>
          <w:lang w:val="en-US"/>
        </w:rPr>
        <w:t>phân</w:t>
      </w:r>
      <w:proofErr w:type="spellEnd"/>
      <w:r>
        <w:rPr>
          <w:color w:val="auto"/>
          <w:lang w:val="en-US"/>
        </w:rPr>
        <w:t xml:space="preserve"> </w:t>
      </w:r>
      <w:proofErr w:type="spellStart"/>
      <w:r>
        <w:rPr>
          <w:color w:val="auto"/>
          <w:lang w:val="en-US"/>
        </w:rPr>
        <w:t>phối</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khác</w:t>
      </w:r>
      <w:proofErr w:type="spellEnd"/>
      <w:r>
        <w:rPr>
          <w:color w:val="auto"/>
          <w:lang w:val="en-US"/>
        </w:rPr>
        <w:t xml:space="preserve"> </w:t>
      </w:r>
      <w:proofErr w:type="spellStart"/>
      <w:r>
        <w:rPr>
          <w:color w:val="auto"/>
          <w:lang w:val="en-US"/>
        </w:rPr>
        <w:t>biệt</w:t>
      </w:r>
      <w:proofErr w:type="spellEnd"/>
      <w:r>
        <w:rPr>
          <w:color w:val="auto"/>
          <w:lang w:val="en-US"/>
        </w:rPr>
        <w:t xml:space="preserve">. Multicollinearity </w:t>
      </w:r>
      <w:proofErr w:type="spellStart"/>
      <w:r>
        <w:rPr>
          <w:color w:val="auto"/>
          <w:lang w:val="en-US"/>
        </w:rPr>
        <w:t>giữa</w:t>
      </w:r>
      <w:proofErr w:type="spellEnd"/>
      <w:r>
        <w:rPr>
          <w:color w:val="auto"/>
          <w:lang w:val="en-US"/>
        </w:rPr>
        <w:t xml:space="preserve"> </w:t>
      </w:r>
      <w:proofErr w:type="spellStart"/>
      <w:r>
        <w:rPr>
          <w:color w:val="auto"/>
          <w:lang w:val="en-US"/>
        </w:rPr>
        <w:t>các</w:t>
      </w:r>
      <w:proofErr w:type="spellEnd"/>
      <w:r>
        <w:rPr>
          <w:color w:val="auto"/>
          <w:lang w:val="en-US"/>
        </w:rPr>
        <w:t xml:space="preserve"> sub-score </w:t>
      </w:r>
      <w:proofErr w:type="spellStart"/>
      <w:r>
        <w:rPr>
          <w:color w:val="auto"/>
          <w:lang w:val="en-US"/>
        </w:rPr>
        <w:t>cũng</w:t>
      </w:r>
      <w:proofErr w:type="spellEnd"/>
      <w:r>
        <w:rPr>
          <w:color w:val="auto"/>
          <w:lang w:val="en-US"/>
        </w:rPr>
        <w:t xml:space="preserve"> </w:t>
      </w:r>
      <w:proofErr w:type="spellStart"/>
      <w:r>
        <w:rPr>
          <w:color w:val="auto"/>
          <w:lang w:val="en-US"/>
        </w:rPr>
        <w:t>khiến</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ML </w:t>
      </w:r>
      <w:proofErr w:type="spellStart"/>
      <w:r>
        <w:rPr>
          <w:color w:val="auto"/>
          <w:lang w:val="en-US"/>
        </w:rPr>
        <w:t>không</w:t>
      </w:r>
      <w:proofErr w:type="spellEnd"/>
      <w:r>
        <w:rPr>
          <w:color w:val="auto"/>
          <w:lang w:val="en-US"/>
        </w:rPr>
        <w:t xml:space="preserve"> </w:t>
      </w:r>
      <w:proofErr w:type="spellStart"/>
      <w:r>
        <w:rPr>
          <w:color w:val="auto"/>
          <w:lang w:val="en-US"/>
        </w:rPr>
        <w:t>hoàn</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ổn</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khi</w:t>
      </w:r>
      <w:proofErr w:type="spellEnd"/>
      <w:r>
        <w:rPr>
          <w:color w:val="auto"/>
          <w:lang w:val="en-US"/>
        </w:rPr>
        <w:t xml:space="preserve">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thay</w:t>
      </w:r>
      <w:proofErr w:type="spellEnd"/>
      <w:r>
        <w:rPr>
          <w:color w:val="auto"/>
          <w:lang w:val="en-US"/>
        </w:rPr>
        <w:t xml:space="preserve"> </w:t>
      </w:r>
      <w:proofErr w:type="spellStart"/>
      <w:r>
        <w:rPr>
          <w:color w:val="auto"/>
          <w:lang w:val="en-US"/>
        </w:rPr>
        <w:t>đổi</w:t>
      </w:r>
      <w:proofErr w:type="spellEnd"/>
      <w:r>
        <w:rPr>
          <w:color w:val="auto"/>
          <w:lang w:val="en-US"/>
        </w:rPr>
        <w:t>.</w:t>
      </w:r>
    </w:p>
    <w:p w14:paraId="58646D34" w14:textId="77777777" w:rsidR="00645374" w:rsidRDefault="00000000">
      <w:pPr>
        <w:pStyle w:val="Heading2"/>
        <w:rPr>
          <w:color w:val="auto"/>
        </w:rPr>
      </w:pPr>
      <w:bookmarkStart w:id="4" w:name="_Toc231647408"/>
      <w:r>
        <w:rPr>
          <w:color w:val="auto"/>
        </w:rPr>
        <w:lastRenderedPageBreak/>
        <w:t>Phương pháp tiếp cận</w:t>
      </w:r>
      <w:bookmarkEnd w:id="4"/>
    </w:p>
    <w:p w14:paraId="1FBE4A18" w14:textId="77777777" w:rsidR="00645374" w:rsidRDefault="00000000">
      <w:pPr>
        <w:pStyle w:val="Style1"/>
        <w:rPr>
          <w:color w:val="auto"/>
        </w:rPr>
      </w:pPr>
      <w:r>
        <w:rPr>
          <w:color w:val="auto"/>
        </w:rPr>
        <w:t>Khóa luận kết hợp nhiều phương pháp nghiên cứu:</w:t>
      </w:r>
    </w:p>
    <w:p w14:paraId="622D4B44" w14:textId="77777777" w:rsidR="00645374" w:rsidRDefault="00000000">
      <w:pPr>
        <w:pStyle w:val="Style1"/>
        <w:numPr>
          <w:ilvl w:val="0"/>
          <w:numId w:val="12"/>
        </w:numPr>
        <w:spacing w:before="0" w:after="200" w:line="276" w:lineRule="auto"/>
        <w:jc w:val="left"/>
        <w:rPr>
          <w:color w:val="auto"/>
          <w:lang w:val="en-US"/>
        </w:rPr>
      </w:pPr>
      <w:proofErr w:type="spellStart"/>
      <w:r>
        <w:rPr>
          <w:color w:val="auto"/>
          <w:lang w:val="en-US"/>
        </w:rPr>
        <w:t>Nghiên</w:t>
      </w:r>
      <w:proofErr w:type="spellEnd"/>
      <w:r>
        <w:rPr>
          <w:color w:val="auto"/>
          <w:lang w:val="en-US"/>
        </w:rPr>
        <w:t xml:space="preserve"> </w:t>
      </w:r>
      <w:proofErr w:type="spellStart"/>
      <w:r>
        <w:rPr>
          <w:color w:val="auto"/>
          <w:lang w:val="en-US"/>
        </w:rPr>
        <w:t>cứu</w:t>
      </w:r>
      <w:proofErr w:type="spellEnd"/>
      <w:r>
        <w:rPr>
          <w:color w:val="auto"/>
          <w:lang w:val="en-US"/>
        </w:rPr>
        <w:t xml:space="preserve"> </w:t>
      </w:r>
      <w:proofErr w:type="spellStart"/>
      <w:r>
        <w:rPr>
          <w:color w:val="auto"/>
          <w:lang w:val="en-US"/>
        </w:rPr>
        <w:t>tài</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Phân</w:t>
      </w:r>
      <w:proofErr w:type="spellEnd"/>
      <w:r>
        <w:rPr>
          <w:color w:val="auto"/>
          <w:lang w:val="en-US"/>
        </w:rPr>
        <w:t xml:space="preserve"> </w:t>
      </w:r>
      <w:proofErr w:type="spellStart"/>
      <w:r>
        <w:rPr>
          <w:color w:val="auto"/>
          <w:lang w:val="en-US"/>
        </w:rPr>
        <w:t>tích</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công</w:t>
      </w:r>
      <w:proofErr w:type="spellEnd"/>
      <w:r>
        <w:rPr>
          <w:color w:val="auto"/>
          <w:lang w:val="en-US"/>
        </w:rPr>
        <w:t xml:space="preserve"> </w:t>
      </w:r>
      <w:proofErr w:type="spellStart"/>
      <w:r>
        <w:rPr>
          <w:color w:val="auto"/>
          <w:lang w:val="en-US"/>
        </w:rPr>
        <w:t>trình</w:t>
      </w:r>
      <w:proofErr w:type="spellEnd"/>
      <w:r>
        <w:rPr>
          <w:color w:val="auto"/>
          <w:lang w:val="en-US"/>
        </w:rPr>
        <w:t xml:space="preserve"> </w:t>
      </w:r>
      <w:proofErr w:type="spellStart"/>
      <w:r>
        <w:rPr>
          <w:color w:val="auto"/>
          <w:lang w:val="en-US"/>
        </w:rPr>
        <w:t>liên</w:t>
      </w:r>
      <w:proofErr w:type="spellEnd"/>
      <w:r>
        <w:rPr>
          <w:color w:val="auto"/>
          <w:lang w:val="en-US"/>
        </w:rPr>
        <w:t xml:space="preserve"> </w:t>
      </w:r>
      <w:proofErr w:type="spellStart"/>
      <w:r>
        <w:rPr>
          <w:color w:val="auto"/>
          <w:lang w:val="en-US"/>
        </w:rPr>
        <w:t>quan</w:t>
      </w:r>
      <w:proofErr w:type="spellEnd"/>
      <w:r>
        <w:rPr>
          <w:color w:val="auto"/>
          <w:lang w:val="en-US"/>
        </w:rPr>
        <w:t xml:space="preserve"> </w:t>
      </w:r>
      <w:proofErr w:type="spellStart"/>
      <w:r>
        <w:rPr>
          <w:color w:val="auto"/>
          <w:lang w:val="en-US"/>
        </w:rPr>
        <w:t>về</w:t>
      </w:r>
      <w:proofErr w:type="spellEnd"/>
      <w:r>
        <w:rPr>
          <w:color w:val="auto"/>
          <w:lang w:val="en-US"/>
        </w:rPr>
        <w:t xml:space="preserve"> self-healing test, </w:t>
      </w:r>
      <w:proofErr w:type="spellStart"/>
      <w:r>
        <w:rPr>
          <w:color w:val="auto"/>
          <w:lang w:val="en-US"/>
        </w:rPr>
        <w:t>kỹ</w:t>
      </w:r>
      <w:proofErr w:type="spellEnd"/>
      <w:r>
        <w:rPr>
          <w:color w:val="auto"/>
          <w:lang w:val="en-US"/>
        </w:rPr>
        <w:t xml:space="preserve"> </w:t>
      </w:r>
      <w:proofErr w:type="spellStart"/>
      <w:r>
        <w:rPr>
          <w:color w:val="auto"/>
          <w:lang w:val="en-US"/>
        </w:rPr>
        <w:t>thuật</w:t>
      </w:r>
      <w:proofErr w:type="spellEnd"/>
      <w:r>
        <w:rPr>
          <w:color w:val="auto"/>
          <w:lang w:val="en-US"/>
        </w:rPr>
        <w:t xml:space="preserve"> </w:t>
      </w:r>
      <w:proofErr w:type="spellStart"/>
      <w:r>
        <w:rPr>
          <w:color w:val="auto"/>
          <w:lang w:val="en-US"/>
        </w:rPr>
        <w:t>sửa</w:t>
      </w:r>
      <w:proofErr w:type="spellEnd"/>
      <w:r>
        <w:rPr>
          <w:color w:val="auto"/>
          <w:lang w:val="en-US"/>
        </w:rPr>
        <w:t xml:space="preserve"> locator </w:t>
      </w:r>
      <w:proofErr w:type="spellStart"/>
      <w:r>
        <w:rPr>
          <w:color w:val="auto"/>
          <w:lang w:val="en-US"/>
        </w:rPr>
        <w:t>và</w:t>
      </w:r>
      <w:proofErr w:type="spellEnd"/>
      <w:r>
        <w:rPr>
          <w:color w:val="auto"/>
          <w:lang w:val="en-US"/>
        </w:rPr>
        <w:t xml:space="preserve"> </w:t>
      </w:r>
      <w:proofErr w:type="spellStart"/>
      <w:r>
        <w:rPr>
          <w:color w:val="auto"/>
          <w:lang w:val="en-US"/>
        </w:rPr>
        <w:t>nhận</w:t>
      </w:r>
      <w:proofErr w:type="spellEnd"/>
      <w:r>
        <w:rPr>
          <w:color w:val="auto"/>
          <w:lang w:val="en-US"/>
        </w:rPr>
        <w:t xml:space="preserve"> </w:t>
      </w:r>
      <w:proofErr w:type="spellStart"/>
      <w:r>
        <w:rPr>
          <w:color w:val="auto"/>
          <w:lang w:val="en-US"/>
        </w:rPr>
        <w:t>diện</w:t>
      </w:r>
      <w:proofErr w:type="spellEnd"/>
      <w:r>
        <w:rPr>
          <w:color w:val="auto"/>
          <w:lang w:val="en-US"/>
        </w:rPr>
        <w:t xml:space="preserve"> </w:t>
      </w:r>
      <w:proofErr w:type="spellStart"/>
      <w:r>
        <w:rPr>
          <w:color w:val="auto"/>
          <w:lang w:val="en-US"/>
        </w:rPr>
        <w:t>phần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dựa</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tương</w:t>
      </w:r>
      <w:proofErr w:type="spellEnd"/>
      <w:r>
        <w:rPr>
          <w:color w:val="auto"/>
          <w:lang w:val="en-US"/>
        </w:rPr>
        <w:t xml:space="preserve"> </w:t>
      </w:r>
      <w:proofErr w:type="spellStart"/>
      <w:r>
        <w:rPr>
          <w:color w:val="auto"/>
          <w:lang w:val="en-US"/>
        </w:rPr>
        <w:t>đồng</w:t>
      </w:r>
      <w:proofErr w:type="spellEnd"/>
      <w:r>
        <w:rPr>
          <w:color w:val="auto"/>
          <w:lang w:val="en-US"/>
        </w:rPr>
        <w:t>.</w:t>
      </w:r>
      <w:r>
        <w:rPr>
          <w:color w:val="auto"/>
        </w:rPr>
        <w:t xml:space="preserve"> Trong các công trình và nghiên cứu trước đó thì</w:t>
      </w:r>
      <w:r>
        <w:rPr>
          <w:color w:val="auto"/>
          <w:lang w:val="en-US"/>
        </w:rPr>
        <w:t xml:space="preserve"> </w:t>
      </w:r>
      <w:proofErr w:type="spellStart"/>
      <w:r>
        <w:rPr>
          <w:color w:val="auto"/>
          <w:lang w:val="en-US"/>
        </w:rPr>
        <w:t>chưa</w:t>
      </w:r>
      <w:proofErr w:type="spellEnd"/>
      <w:r>
        <w:rPr>
          <w:color w:val="auto"/>
        </w:rPr>
        <w:t xml:space="preserve"> </w:t>
      </w:r>
      <w:proofErr w:type="spellStart"/>
      <w:r>
        <w:rPr>
          <w:color w:val="auto"/>
          <w:lang w:val="en-US"/>
        </w:rPr>
        <w:t>có</w:t>
      </w:r>
      <w:proofErr w:type="spellEnd"/>
      <w:r>
        <w:rPr>
          <w:color w:val="auto"/>
          <w:lang w:val="en-US"/>
        </w:rPr>
        <w:t xml:space="preserve"> </w:t>
      </w:r>
      <w:proofErr w:type="spellStart"/>
      <w:r>
        <w:rPr>
          <w:color w:val="auto"/>
          <w:lang w:val="en-US"/>
        </w:rPr>
        <w:t>giải</w:t>
      </w:r>
      <w:proofErr w:type="spellEnd"/>
      <w:r>
        <w:rPr>
          <w:color w:val="auto"/>
          <w:lang w:val="en-US"/>
        </w:rPr>
        <w:t xml:space="preserve"> </w:t>
      </w:r>
      <w:proofErr w:type="spellStart"/>
      <w:r>
        <w:rPr>
          <w:color w:val="auto"/>
          <w:lang w:val="en-US"/>
        </w:rPr>
        <w:t>pháp</w:t>
      </w:r>
      <w:proofErr w:type="spellEnd"/>
      <w:r>
        <w:rPr>
          <w:color w:val="auto"/>
          <w:lang w:val="en-US"/>
        </w:rPr>
        <w:t xml:space="preserve"> </w:t>
      </w:r>
      <w:proofErr w:type="spellStart"/>
      <w:r>
        <w:rPr>
          <w:color w:val="auto"/>
          <w:lang w:val="en-US"/>
        </w:rPr>
        <w:t>nào</w:t>
      </w:r>
      <w:proofErr w:type="spellEnd"/>
      <w:r>
        <w:rPr>
          <w:color w:val="auto"/>
          <w:lang w:val="en-US"/>
        </w:rPr>
        <w:t xml:space="preserve"> </w:t>
      </w:r>
      <w:proofErr w:type="spellStart"/>
      <w:r>
        <w:rPr>
          <w:color w:val="auto"/>
          <w:lang w:val="en-US"/>
        </w:rPr>
        <w:t>kết</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đồng</w:t>
      </w:r>
      <w:proofErr w:type="spellEnd"/>
      <w:r>
        <w:rPr>
          <w:color w:val="auto"/>
          <w:lang w:val="en-US"/>
        </w:rPr>
        <w:t xml:space="preserve"> </w:t>
      </w:r>
      <w:proofErr w:type="spellStart"/>
      <w:r>
        <w:rPr>
          <w:color w:val="auto"/>
          <w:lang w:val="en-US"/>
        </w:rPr>
        <w:t>thời</w:t>
      </w:r>
      <w:proofErr w:type="spellEnd"/>
      <w:r>
        <w:rPr>
          <w:color w:val="auto"/>
          <w:lang w:val="en-US"/>
        </w:rPr>
        <w:t xml:space="preserve"> 5 </w:t>
      </w:r>
      <w:proofErr w:type="spellStart"/>
      <w:r>
        <w:rPr>
          <w:color w:val="auto"/>
          <w:lang w:val="en-US"/>
        </w:rPr>
        <w:t>chiều</w:t>
      </w:r>
      <w:proofErr w:type="spellEnd"/>
      <w:r>
        <w:rPr>
          <w:color w:val="auto"/>
          <w:lang w:val="en-US"/>
        </w:rPr>
        <w:t xml:space="preserve"> </w:t>
      </w:r>
      <w:proofErr w:type="spellStart"/>
      <w:r>
        <w:rPr>
          <w:color w:val="auto"/>
          <w:lang w:val="en-US"/>
        </w:rPr>
        <w:t>tương</w:t>
      </w:r>
      <w:proofErr w:type="spellEnd"/>
      <w:r>
        <w:rPr>
          <w:color w:val="auto"/>
          <w:lang w:val="en-US"/>
        </w:rPr>
        <w:t xml:space="preserve"> </w:t>
      </w:r>
      <w:proofErr w:type="spellStart"/>
      <w:r>
        <w:rPr>
          <w:color w:val="auto"/>
          <w:lang w:val="en-US"/>
        </w:rPr>
        <w:t>đồng</w:t>
      </w:r>
      <w:proofErr w:type="spellEnd"/>
      <w:r>
        <w:rPr>
          <w:color w:val="auto"/>
          <w:lang w:val="en-US"/>
        </w:rPr>
        <w:t xml:space="preserve"> </w:t>
      </w:r>
      <w:proofErr w:type="spellStart"/>
      <w:r>
        <w:rPr>
          <w:color w:val="auto"/>
          <w:lang w:val="en-US"/>
        </w:rPr>
        <w:t>với</w:t>
      </w:r>
      <w:proofErr w:type="spellEnd"/>
      <w:r>
        <w:rPr>
          <w:color w:val="auto"/>
          <w:lang w:val="en-US"/>
        </w:rPr>
        <w:t xml:space="preserve">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bằng</w:t>
      </w:r>
      <w:proofErr w:type="spellEnd"/>
      <w:r>
        <w:rPr>
          <w:color w:val="auto"/>
          <w:lang w:val="en-US"/>
        </w:rPr>
        <w:t xml:space="preserve"> </w:t>
      </w:r>
      <w:proofErr w:type="spellStart"/>
      <w:r>
        <w:rPr>
          <w:color w:val="auto"/>
          <w:lang w:val="en-US"/>
        </w:rPr>
        <w:t>học</w:t>
      </w:r>
      <w:proofErr w:type="spellEnd"/>
      <w:r>
        <w:rPr>
          <w:color w:val="auto"/>
          <w:lang w:val="en-US"/>
        </w:rPr>
        <w:t xml:space="preserve"> </w:t>
      </w:r>
      <w:proofErr w:type="spellStart"/>
      <w:r>
        <w:rPr>
          <w:color w:val="auto"/>
          <w:lang w:val="en-US"/>
        </w:rPr>
        <w:t>máy</w:t>
      </w:r>
      <w:proofErr w:type="spellEnd"/>
      <w:r>
        <w:rPr>
          <w:color w:val="auto"/>
          <w:lang w:val="en-US"/>
        </w:rPr>
        <w:t>.</w:t>
      </w:r>
    </w:p>
    <w:p w14:paraId="7EAD53A7" w14:textId="77777777" w:rsidR="00645374" w:rsidRDefault="00000000">
      <w:pPr>
        <w:pStyle w:val="Style1"/>
        <w:numPr>
          <w:ilvl w:val="0"/>
          <w:numId w:val="12"/>
        </w:numPr>
        <w:spacing w:before="0" w:after="200" w:line="276" w:lineRule="auto"/>
        <w:jc w:val="left"/>
        <w:rPr>
          <w:color w:val="auto"/>
          <w:lang w:val="en-US"/>
        </w:rPr>
      </w:pPr>
      <w:proofErr w:type="spellStart"/>
      <w:r>
        <w:rPr>
          <w:color w:val="auto"/>
          <w:lang w:val="en-US"/>
        </w:rPr>
        <w:t>Thiết</w:t>
      </w:r>
      <w:proofErr w:type="spellEnd"/>
      <w:r>
        <w:rPr>
          <w:color w:val="auto"/>
          <w:lang w:val="en-US"/>
        </w:rPr>
        <w:t xml:space="preserve"> </w:t>
      </w:r>
      <w:proofErr w:type="spellStart"/>
      <w:r>
        <w:rPr>
          <w:color w:val="auto"/>
          <w:lang w:val="en-US"/>
        </w:rPr>
        <w:t>kế</w:t>
      </w:r>
      <w:proofErr w:type="spellEnd"/>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cài</w:t>
      </w:r>
      <w:proofErr w:type="spellEnd"/>
      <w:r>
        <w:rPr>
          <w:color w:val="auto"/>
          <w:lang w:val="en-US"/>
        </w:rPr>
        <w:t xml:space="preserve"> </w:t>
      </w:r>
      <w:proofErr w:type="spellStart"/>
      <w:r>
        <w:rPr>
          <w:color w:val="auto"/>
          <w:lang w:val="en-US"/>
        </w:rPr>
        <w:t>đặt</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Xây</w:t>
      </w:r>
      <w:proofErr w:type="spellEnd"/>
      <w:r>
        <w:rPr>
          <w:color w:val="auto"/>
          <w:lang w:val="en-US"/>
        </w:rPr>
        <w:t xml:space="preserve"> </w:t>
      </w:r>
      <w:proofErr w:type="spellStart"/>
      <w:r>
        <w:rPr>
          <w:color w:val="auto"/>
          <w:lang w:val="en-US"/>
        </w:rPr>
        <w:t>dựng</w:t>
      </w:r>
      <w:proofErr w:type="spellEnd"/>
      <w:r>
        <w:rPr>
          <w:color w:val="auto"/>
          <w:lang w:val="en-US"/>
        </w:rPr>
        <w:t xml:space="preserve"> 5 module </w:t>
      </w:r>
      <w:proofErr w:type="spellStart"/>
      <w:r>
        <w:rPr>
          <w:color w:val="auto"/>
          <w:lang w:val="en-US"/>
        </w:rPr>
        <w:t>tích</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liền</w:t>
      </w:r>
      <w:proofErr w:type="spellEnd"/>
      <w:r>
        <w:rPr>
          <w:color w:val="auto"/>
          <w:lang w:val="en-US"/>
        </w:rPr>
        <w:t xml:space="preserve"> </w:t>
      </w:r>
      <w:proofErr w:type="spellStart"/>
      <w:r>
        <w:rPr>
          <w:color w:val="auto"/>
          <w:lang w:val="en-US"/>
        </w:rPr>
        <w:t>mạch</w:t>
      </w:r>
      <w:proofErr w:type="spellEnd"/>
      <w:r>
        <w:rPr>
          <w:color w:val="auto"/>
          <w:lang w:val="en-US"/>
        </w:rPr>
        <w:t xml:space="preserve"> </w:t>
      </w:r>
      <w:proofErr w:type="spellStart"/>
      <w:r>
        <w:rPr>
          <w:color w:val="auto"/>
          <w:lang w:val="en-US"/>
        </w:rPr>
        <w:t>với</w:t>
      </w:r>
      <w:proofErr w:type="spellEnd"/>
      <w:r>
        <w:rPr>
          <w:color w:val="auto"/>
          <w:lang w:val="en-US"/>
        </w:rPr>
        <w:t xml:space="preserve"> Selenium WebDriver (Exception Interceptor, Snapshot Store, Similarity Engine, Candidate Ranker, Knowledge Base), </w:t>
      </w:r>
      <w:proofErr w:type="spellStart"/>
      <w:r>
        <w:rPr>
          <w:color w:val="auto"/>
          <w:lang w:val="en-US"/>
        </w:rPr>
        <w:t>sử</w:t>
      </w:r>
      <w:proofErr w:type="spellEnd"/>
      <w:r>
        <w:rPr>
          <w:color w:val="auto"/>
          <w:lang w:val="en-US"/>
        </w:rPr>
        <w:t xml:space="preserve"> </w:t>
      </w:r>
      <w:proofErr w:type="spellStart"/>
      <w:r>
        <w:rPr>
          <w:color w:val="auto"/>
          <w:lang w:val="en-US"/>
        </w:rPr>
        <w:t>dụng</w:t>
      </w:r>
      <w:proofErr w:type="spellEnd"/>
      <w:r>
        <w:rPr>
          <w:color w:val="auto"/>
          <w:lang w:val="en-US"/>
        </w:rPr>
        <w:t xml:space="preserve"> Python, SQLite, scikit-learn.</w:t>
      </w:r>
    </w:p>
    <w:p w14:paraId="5A6F39B5" w14:textId="77777777" w:rsidR="00645374" w:rsidRDefault="00000000">
      <w:pPr>
        <w:pStyle w:val="Style1"/>
        <w:numPr>
          <w:ilvl w:val="0"/>
          <w:numId w:val="12"/>
        </w:numPr>
        <w:spacing w:before="0" w:after="200" w:line="276" w:lineRule="auto"/>
        <w:jc w:val="left"/>
        <w:rPr>
          <w:color w:val="auto"/>
          <w:lang w:val="en-US"/>
        </w:rPr>
      </w:pPr>
      <w:proofErr w:type="spellStart"/>
      <w:r>
        <w:rPr>
          <w:color w:val="auto"/>
          <w:lang w:val="en-US"/>
        </w:rPr>
        <w:t>Thực</w:t>
      </w:r>
      <w:proofErr w:type="spellEnd"/>
      <w:r>
        <w:rPr>
          <w:color w:val="auto"/>
          <w:lang w:val="en-US"/>
        </w:rPr>
        <w:t xml:space="preserve"> </w:t>
      </w:r>
      <w:proofErr w:type="spellStart"/>
      <w:r>
        <w:rPr>
          <w:color w:val="auto"/>
          <w:lang w:val="en-US"/>
        </w:rPr>
        <w:t>nghiệm</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soát</w:t>
      </w:r>
      <w:proofErr w:type="spellEnd"/>
      <w:r>
        <w:rPr>
          <w:color w:val="auto"/>
          <w:lang w:val="en-US"/>
        </w:rPr>
        <w:t xml:space="preserve">: </w:t>
      </w:r>
      <w:proofErr w:type="spellStart"/>
      <w:r>
        <w:rPr>
          <w:color w:val="auto"/>
          <w:lang w:val="en-US"/>
        </w:rPr>
        <w:t>Sử</w:t>
      </w:r>
      <w:proofErr w:type="spellEnd"/>
      <w:r>
        <w:rPr>
          <w:color w:val="auto"/>
          <w:lang w:val="en-US"/>
        </w:rPr>
        <w:t xml:space="preserve"> </w:t>
      </w:r>
      <w:proofErr w:type="spellStart"/>
      <w:r>
        <w:rPr>
          <w:color w:val="auto"/>
          <w:lang w:val="en-US"/>
        </w:rPr>
        <w:t>dụng</w:t>
      </w:r>
      <w:proofErr w:type="spellEnd"/>
      <w:r>
        <w:rPr>
          <w:color w:val="auto"/>
          <w:lang w:val="en-US"/>
        </w:rPr>
        <w:t xml:space="preserve"> mutation engine </w:t>
      </w:r>
      <w:proofErr w:type="spellStart"/>
      <w:r>
        <w:rPr>
          <w:color w:val="auto"/>
          <w:lang w:val="en-US"/>
        </w:rPr>
        <w:t>tự</w:t>
      </w:r>
      <w:proofErr w:type="spellEnd"/>
      <w:r>
        <w:rPr>
          <w:color w:val="auto"/>
          <w:lang w:val="en-US"/>
        </w:rPr>
        <w:t xml:space="preserve"> </w:t>
      </w:r>
      <w:proofErr w:type="spellStart"/>
      <w:r>
        <w:rPr>
          <w:color w:val="auto"/>
          <w:lang w:val="en-US"/>
        </w:rPr>
        <w:t>động</w:t>
      </w:r>
      <w:proofErr w:type="spellEnd"/>
      <w:r>
        <w:rPr>
          <w:color w:val="auto"/>
          <w:lang w:val="en-US"/>
        </w:rPr>
        <w:t xml:space="preserve"> </w:t>
      </w:r>
      <w:proofErr w:type="spellStart"/>
      <w:r>
        <w:rPr>
          <w:color w:val="auto"/>
          <w:lang w:val="en-US"/>
        </w:rPr>
        <w:t>tạo</w:t>
      </w:r>
      <w:proofErr w:type="spellEnd"/>
      <w:r>
        <w:rPr>
          <w:color w:val="auto"/>
          <w:lang w:val="en-US"/>
        </w:rPr>
        <w:t xml:space="preserve"> 10 </w:t>
      </w:r>
      <w:proofErr w:type="spellStart"/>
      <w:r>
        <w:rPr>
          <w:color w:val="auto"/>
          <w:lang w:val="en-US"/>
        </w:rPr>
        <w:t>phiên</w:t>
      </w:r>
      <w:proofErr w:type="spellEnd"/>
      <w:r>
        <w:rPr>
          <w:color w:val="auto"/>
          <w:lang w:val="en-US"/>
        </w:rPr>
        <w:t xml:space="preserve"> </w:t>
      </w:r>
      <w:proofErr w:type="spellStart"/>
      <w:r>
        <w:rPr>
          <w:color w:val="auto"/>
          <w:lang w:val="en-US"/>
        </w:rPr>
        <w:t>bản</w:t>
      </w:r>
      <w:proofErr w:type="spellEnd"/>
      <w:r>
        <w:rPr>
          <w:color w:val="auto"/>
          <w:lang w:val="en-US"/>
        </w:rPr>
        <w:t xml:space="preserve"> UI </w:t>
      </w:r>
      <w:proofErr w:type="spellStart"/>
      <w:r>
        <w:rPr>
          <w:color w:val="auto"/>
          <w:lang w:val="en-US"/>
        </w:rPr>
        <w:t>biến</w:t>
      </w:r>
      <w:proofErr w:type="spellEnd"/>
      <w:r>
        <w:rPr>
          <w:color w:val="auto"/>
          <w:lang w:val="en-US"/>
        </w:rPr>
        <w:t xml:space="preserve"> </w:t>
      </w:r>
      <w:proofErr w:type="spellStart"/>
      <w:r>
        <w:rPr>
          <w:color w:val="auto"/>
          <w:lang w:val="en-US"/>
        </w:rPr>
        <w:t>thể</w:t>
      </w:r>
      <w:proofErr w:type="spellEnd"/>
      <w:r>
        <w:rPr>
          <w:color w:val="auto"/>
          <w:lang w:val="en-US"/>
        </w:rPr>
        <w:t xml:space="preserve"> </w:t>
      </w:r>
      <w:proofErr w:type="spellStart"/>
      <w:r>
        <w:rPr>
          <w:color w:val="auto"/>
          <w:lang w:val="en-US"/>
        </w:rPr>
        <w:t>từ</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baseline, </w:t>
      </w:r>
      <w:proofErr w:type="spellStart"/>
      <w:r>
        <w:rPr>
          <w:color w:val="auto"/>
          <w:lang w:val="en-US"/>
        </w:rPr>
        <w:t>thu</w:t>
      </w:r>
      <w:proofErr w:type="spellEnd"/>
      <w:r>
        <w:rPr>
          <w:color w:val="auto"/>
          <w:lang w:val="en-US"/>
        </w:rPr>
        <w:t xml:space="preserve"> </w:t>
      </w:r>
      <w:proofErr w:type="spellStart"/>
      <w:r>
        <w:rPr>
          <w:color w:val="auto"/>
          <w:lang w:val="en-US"/>
        </w:rPr>
        <w:t>thập</w:t>
      </w:r>
      <w:proofErr w:type="spellEnd"/>
      <w:r>
        <w:rPr>
          <w:color w:val="auto"/>
          <w:lang w:val="en-US"/>
        </w:rPr>
        <w:t xml:space="preserve"> 198 healing events </w:t>
      </w:r>
      <w:proofErr w:type="spellStart"/>
      <w:r>
        <w:rPr>
          <w:color w:val="auto"/>
          <w:lang w:val="en-US"/>
        </w:rPr>
        <w:t>thực</w:t>
      </w:r>
      <w:proofErr w:type="spellEnd"/>
      <w:r>
        <w:rPr>
          <w:color w:val="auto"/>
          <w:lang w:val="en-US"/>
        </w:rPr>
        <w:t xml:space="preserve"> </w:t>
      </w:r>
      <w:proofErr w:type="spellStart"/>
      <w:r>
        <w:rPr>
          <w:color w:val="auto"/>
          <w:lang w:val="en-US"/>
        </w:rPr>
        <w:t>tế</w:t>
      </w:r>
      <w:proofErr w:type="spellEnd"/>
      <w:r>
        <w:rPr>
          <w:color w:val="auto"/>
          <w:lang w:val="en-US"/>
        </w:rPr>
        <w:t>.</w:t>
      </w:r>
    </w:p>
    <w:p w14:paraId="7805C152" w14:textId="77777777" w:rsidR="00645374" w:rsidRDefault="00000000">
      <w:pPr>
        <w:pStyle w:val="Style1"/>
        <w:numPr>
          <w:ilvl w:val="0"/>
          <w:numId w:val="12"/>
        </w:numPr>
        <w:spacing w:before="0" w:after="200" w:line="276" w:lineRule="auto"/>
        <w:jc w:val="left"/>
        <w:rPr>
          <w:color w:val="auto"/>
          <w:lang w:val="en-US"/>
        </w:rPr>
      </w:pPr>
      <w:proofErr w:type="spellStart"/>
      <w:r>
        <w:rPr>
          <w:color w:val="auto"/>
          <w:lang w:val="en-US"/>
        </w:rPr>
        <w:t>Nghiên</w:t>
      </w:r>
      <w:proofErr w:type="spellEnd"/>
      <w:r>
        <w:rPr>
          <w:color w:val="auto"/>
          <w:lang w:val="en-US"/>
        </w:rPr>
        <w:t xml:space="preserve"> </w:t>
      </w:r>
      <w:proofErr w:type="spellStart"/>
      <w:r>
        <w:rPr>
          <w:color w:val="auto"/>
          <w:lang w:val="en-US"/>
        </w:rPr>
        <w:t>cứu</w:t>
      </w:r>
      <w:proofErr w:type="spellEnd"/>
      <w:r>
        <w:rPr>
          <w:color w:val="auto"/>
          <w:lang w:val="en-US"/>
        </w:rPr>
        <w:t xml:space="preserve"> so </w:t>
      </w:r>
      <w:proofErr w:type="spellStart"/>
      <w:r>
        <w:rPr>
          <w:color w:val="auto"/>
          <w:lang w:val="en-US"/>
        </w:rPr>
        <w:t>sánh</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lượng</w:t>
      </w:r>
      <w:proofErr w:type="spellEnd"/>
      <w:r>
        <w:rPr>
          <w:color w:val="auto"/>
          <w:lang w:val="en-US"/>
        </w:rPr>
        <w:t xml:space="preserve">: So </w:t>
      </w:r>
      <w:proofErr w:type="spellStart"/>
      <w:r>
        <w:rPr>
          <w:color w:val="auto"/>
          <w:lang w:val="en-US"/>
        </w:rPr>
        <w:t>sánh</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soát</w:t>
      </w:r>
      <w:proofErr w:type="spellEnd"/>
      <w:r>
        <w:rPr>
          <w:color w:val="auto"/>
          <w:lang w:val="en-US"/>
        </w:rPr>
        <w:t xml:space="preserve"> (1) SAW/AHP vs. Model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trên</w:t>
      </w:r>
      <w:proofErr w:type="spellEnd"/>
      <w:r>
        <w:rPr>
          <w:color w:val="auto"/>
          <w:lang w:val="en-US"/>
        </w:rPr>
        <w:t xml:space="preserve"> 98 events post-training; (2) 5 </w:t>
      </w:r>
      <w:proofErr w:type="spellStart"/>
      <w:r>
        <w:rPr>
          <w:color w:val="auto"/>
          <w:lang w:val="en-US"/>
        </w:rPr>
        <w:t>chiều</w:t>
      </w:r>
      <w:proofErr w:type="spellEnd"/>
      <w:r>
        <w:rPr>
          <w:color w:val="auto"/>
          <w:lang w:val="en-US"/>
        </w:rPr>
        <w:t xml:space="preserve"> vs. 3 </w:t>
      </w:r>
      <w:proofErr w:type="spellStart"/>
      <w:r>
        <w:rPr>
          <w:color w:val="auto"/>
          <w:lang w:val="en-US"/>
        </w:rPr>
        <w:t>chiều</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bộ</w:t>
      </w:r>
      <w:proofErr w:type="spellEnd"/>
      <w:r>
        <w:rPr>
          <w:color w:val="auto"/>
          <w:lang w:val="en-US"/>
        </w:rPr>
        <w:t xml:space="preserve"> 198 events, </w:t>
      </w:r>
      <w:proofErr w:type="spellStart"/>
      <w:r>
        <w:rPr>
          <w:color w:val="auto"/>
          <w:lang w:val="en-US"/>
        </w:rPr>
        <w:t>sử</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chỉ</w:t>
      </w:r>
      <w:proofErr w:type="spellEnd"/>
      <w:r>
        <w:rPr>
          <w:color w:val="auto"/>
          <w:lang w:val="en-US"/>
        </w:rPr>
        <w:t xml:space="preserve"> </w:t>
      </w:r>
      <w:proofErr w:type="spellStart"/>
      <w:r>
        <w:rPr>
          <w:color w:val="auto"/>
          <w:lang w:val="en-US"/>
        </w:rPr>
        <w:t>số</w:t>
      </w:r>
      <w:proofErr w:type="spellEnd"/>
      <w:r>
        <w:rPr>
          <w:color w:val="auto"/>
          <w:lang w:val="en-US"/>
        </w:rPr>
        <w:t xml:space="preserve"> Top-1 Success Rate, Score Gap, ROC-AUC, Recall.</w:t>
      </w:r>
    </w:p>
    <w:p w14:paraId="0FD66E90" w14:textId="77777777" w:rsidR="00645374" w:rsidRDefault="00000000">
      <w:pPr>
        <w:pStyle w:val="Heading2"/>
        <w:rPr>
          <w:color w:val="auto"/>
        </w:rPr>
      </w:pPr>
      <w:bookmarkStart w:id="5" w:name="_Toc231647409"/>
      <w:r>
        <w:rPr>
          <w:color w:val="auto"/>
        </w:rPr>
        <w:t>Đóng góp của khóa luận</w:t>
      </w:r>
      <w:bookmarkEnd w:id="5"/>
    </w:p>
    <w:p w14:paraId="305C42E2" w14:textId="77777777" w:rsidR="00645374" w:rsidRDefault="00000000">
      <w:pPr>
        <w:pStyle w:val="Style1"/>
        <w:rPr>
          <w:color w:val="auto"/>
        </w:rPr>
      </w:pPr>
      <w:r>
        <w:rPr>
          <w:color w:val="auto"/>
        </w:rPr>
        <w:t>Khóa luận có các đóng góp chính sau:</w:t>
      </w:r>
    </w:p>
    <w:p w14:paraId="5E7EB742" w14:textId="49697DBF" w:rsidR="00645374" w:rsidRDefault="00000000">
      <w:pPr>
        <w:numPr>
          <w:ilvl w:val="0"/>
          <w:numId w:val="13"/>
        </w:numPr>
        <w:spacing w:before="0" w:after="200" w:line="276" w:lineRule="auto"/>
        <w:jc w:val="left"/>
        <w:rPr>
          <w:color w:val="auto"/>
        </w:rPr>
      </w:pPr>
      <w:proofErr w:type="spellStart"/>
      <w:r>
        <w:rPr>
          <w:color w:val="auto"/>
        </w:rPr>
        <w:t>Đề</w:t>
      </w:r>
      <w:proofErr w:type="spellEnd"/>
      <w:r>
        <w:rPr>
          <w:color w:val="auto"/>
        </w:rPr>
        <w:t xml:space="preserve"> </w:t>
      </w:r>
      <w:proofErr w:type="spellStart"/>
      <w:r>
        <w:rPr>
          <w:color w:val="auto"/>
        </w:rPr>
        <w:t>xuất</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toàn</w:t>
      </w:r>
      <w:proofErr w:type="spellEnd"/>
      <w:r>
        <w:rPr>
          <w:color w:val="auto"/>
        </w:rPr>
        <w:t xml:space="preserve"> </w:t>
      </w:r>
      <w:proofErr w:type="spellStart"/>
      <w:r>
        <w:rPr>
          <w:color w:val="auto"/>
        </w:rPr>
        <w:t>diện</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công</w:t>
      </w:r>
      <w:proofErr w:type="spellEnd"/>
      <w:r>
        <w:rPr>
          <w:color w:val="auto"/>
        </w:rPr>
        <w:t xml:space="preserve"> </w:t>
      </w:r>
      <w:proofErr w:type="spellStart"/>
      <w:r>
        <w:rPr>
          <w:color w:val="auto"/>
        </w:rPr>
        <w:t>thức</w:t>
      </w:r>
      <w:proofErr w:type="spellEnd"/>
      <w:r>
        <w:rPr>
          <w:color w:val="auto"/>
        </w:rPr>
        <w:t xml:space="preserve"> </w:t>
      </w:r>
      <w:proofErr w:type="spellStart"/>
      <w:r>
        <w:rPr>
          <w:color w:val="auto"/>
        </w:rPr>
        <w:t>tính</w:t>
      </w:r>
      <w:proofErr w:type="spellEnd"/>
      <w:r>
        <w:rPr>
          <w:color w:val="auto"/>
        </w:rPr>
        <w:t xml:space="preserve"> </w:t>
      </w:r>
      <w:proofErr w:type="spellStart"/>
      <w:r>
        <w:rPr>
          <w:color w:val="auto"/>
        </w:rPr>
        <w:t>điểm</w:t>
      </w:r>
      <w:proofErr w:type="spellEnd"/>
      <w:r>
        <w:rPr>
          <w:color w:val="auto"/>
        </w:rPr>
        <w:t xml:space="preserve"> chi </w:t>
      </w:r>
      <w:proofErr w:type="spellStart"/>
      <w:r>
        <w:rPr>
          <w:color w:val="auto"/>
        </w:rPr>
        <w:t>tiết</w:t>
      </w:r>
      <w:proofErr w:type="spellEnd"/>
      <w:r>
        <w:rPr>
          <w:color w:val="auto"/>
        </w:rPr>
        <w:t xml:space="preserve"> </w:t>
      </w:r>
      <w:proofErr w:type="spellStart"/>
      <w:r>
        <w:rPr>
          <w:color w:val="auto"/>
        </w:rPr>
        <w:t>cho</w:t>
      </w:r>
      <w:proofErr w:type="spellEnd"/>
      <w:r>
        <w:rPr>
          <w:color w:val="auto"/>
        </w:rPr>
        <w:t xml:space="preserve"> </w:t>
      </w:r>
      <w:proofErr w:type="spellStart"/>
      <w:r>
        <w:rPr>
          <w:color w:val="auto"/>
        </w:rPr>
        <w:t>từng</w:t>
      </w:r>
      <w:proofErr w:type="spellEnd"/>
      <w:r>
        <w:rPr>
          <w:color w:val="auto"/>
        </w:rPr>
        <w:t xml:space="preserve"> </w:t>
      </w:r>
      <w:proofErr w:type="spellStart"/>
      <w:r>
        <w:rPr>
          <w:color w:val="auto"/>
        </w:rPr>
        <w:t>chiều</w:t>
      </w:r>
      <w:proofErr w:type="spellEnd"/>
      <w:r>
        <w:rPr>
          <w:color w:val="auto"/>
        </w:rPr>
        <w:t xml:space="preserve">, </w:t>
      </w:r>
      <w:proofErr w:type="spellStart"/>
      <w:r>
        <w:rPr>
          <w:color w:val="auto"/>
        </w:rPr>
        <w:t>kết</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đo</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w:t>
      </w:r>
      <w:proofErr w:type="spellStart"/>
      <w:r>
        <w:rPr>
          <w:color w:val="auto"/>
        </w:rPr>
        <w:t>chuỗi</w:t>
      </w:r>
      <w:proofErr w:type="spellEnd"/>
      <w:r>
        <w:rPr>
          <w:color w:val="auto"/>
        </w:rPr>
        <w:t xml:space="preserve"> (</w:t>
      </w:r>
      <w:proofErr w:type="spellStart"/>
      <w:r>
        <w:rPr>
          <w:color w:val="auto"/>
        </w:rPr>
        <w:t>SequenceMatcher</w:t>
      </w:r>
      <w:proofErr w:type="spellEnd"/>
      <w:r>
        <w:rPr>
          <w:color w:val="auto"/>
        </w:rPr>
        <w:t xml:space="preserve">, Jaccard),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w:t>
      </w:r>
      <w:proofErr w:type="spellStart"/>
      <w:r>
        <w:rPr>
          <w:color w:val="auto"/>
        </w:rPr>
        <w:t>cấu</w:t>
      </w:r>
      <w:proofErr w:type="spellEnd"/>
      <w:r>
        <w:rPr>
          <w:color w:val="auto"/>
        </w:rPr>
        <w:t xml:space="preserve"> </w:t>
      </w:r>
      <w:proofErr w:type="spellStart"/>
      <w:r>
        <w:rPr>
          <w:color w:val="auto"/>
        </w:rPr>
        <w:t>trúc</w:t>
      </w:r>
      <w:proofErr w:type="spellEnd"/>
      <w:r>
        <w:rPr>
          <w:color w:val="auto"/>
        </w:rPr>
        <w:t xml:space="preserve"> DOM </w:t>
      </w:r>
      <w:proofErr w:type="spellStart"/>
      <w:r>
        <w:rPr>
          <w:color w:val="auto"/>
        </w:rPr>
        <w:t>và</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w:t>
      </w:r>
      <w:proofErr w:type="spellStart"/>
      <w:r>
        <w:rPr>
          <w:color w:val="auto"/>
        </w:rPr>
        <w:t>trực</w:t>
      </w:r>
      <w:proofErr w:type="spellEnd"/>
      <w:r>
        <w:rPr>
          <w:color w:val="auto"/>
        </w:rPr>
        <w:t xml:space="preserve"> </w:t>
      </w:r>
      <w:proofErr w:type="spellStart"/>
      <w:r>
        <w:rPr>
          <w:color w:val="auto"/>
        </w:rPr>
        <w:t>quan</w:t>
      </w:r>
      <w:proofErr w:type="spellEnd"/>
      <w:r>
        <w:rPr>
          <w:color w:val="auto"/>
        </w:rPr>
        <w:t xml:space="preserve"> (bounding box).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đạt</w:t>
      </w:r>
      <w:proofErr w:type="spellEnd"/>
      <w:r>
        <w:rPr>
          <w:color w:val="auto"/>
        </w:rPr>
        <w:t xml:space="preserve"> Top-1 Success Rate 100% </w:t>
      </w:r>
      <w:proofErr w:type="spellStart"/>
      <w:r>
        <w:rPr>
          <w:color w:val="auto"/>
        </w:rPr>
        <w:t>trên</w:t>
      </w:r>
      <w:proofErr w:type="spellEnd"/>
      <w:r w:rsidR="00476BB6">
        <w:rPr>
          <w:color w:val="auto"/>
          <w:lang w:val="vi-VN"/>
        </w:rPr>
        <w:t xml:space="preserve"> bộ dữ liệu thực nghiệm tự thu thập</w:t>
      </w:r>
      <w:r>
        <w:rPr>
          <w:color w:val="auto"/>
        </w:rPr>
        <w:t xml:space="preserve"> </w:t>
      </w:r>
      <w:r w:rsidR="00476BB6">
        <w:rPr>
          <w:color w:val="auto"/>
          <w:lang w:val="vi-VN"/>
        </w:rPr>
        <w:t>(</w:t>
      </w:r>
      <w:r>
        <w:rPr>
          <w:color w:val="auto"/>
        </w:rPr>
        <w:t xml:space="preserve">198 healing </w:t>
      </w:r>
      <w:r w:rsidR="00476BB6">
        <w:rPr>
          <w:color w:val="auto"/>
        </w:rPr>
        <w:t>events</w:t>
      </w:r>
      <w:r w:rsidR="00476BB6">
        <w:rPr>
          <w:color w:val="auto"/>
          <w:lang w:val="vi-VN"/>
        </w:rPr>
        <w:t>)</w:t>
      </w:r>
      <w:r>
        <w:rPr>
          <w:color w:val="auto"/>
        </w:rPr>
        <w:t>.</w:t>
      </w:r>
    </w:p>
    <w:p w14:paraId="3E49530A" w14:textId="77777777" w:rsidR="00645374" w:rsidRDefault="00000000">
      <w:pPr>
        <w:numPr>
          <w:ilvl w:val="0"/>
          <w:numId w:val="13"/>
        </w:numPr>
        <w:spacing w:before="0" w:after="200" w:line="276" w:lineRule="auto"/>
        <w:jc w:val="left"/>
        <w:rPr>
          <w:color w:val="auto"/>
        </w:rPr>
      </w:pPr>
      <w:proofErr w:type="spellStart"/>
      <w:r>
        <w:rPr>
          <w:color w:val="auto"/>
        </w:rPr>
        <w:t>Tích</w:t>
      </w:r>
      <w:proofErr w:type="spellEnd"/>
      <w:r>
        <w:rPr>
          <w:color w:val="auto"/>
        </w:rPr>
        <w:t xml:space="preserve"> </w:t>
      </w:r>
      <w:proofErr w:type="spellStart"/>
      <w:r>
        <w:rPr>
          <w:color w:val="auto"/>
        </w:rPr>
        <w:t>hợp</w:t>
      </w:r>
      <w:proofErr w:type="spellEnd"/>
      <w:r>
        <w:rPr>
          <w:color w:val="auto"/>
        </w:rPr>
        <w:t xml:space="preserve"> Logistic Regression </w:t>
      </w:r>
      <w:proofErr w:type="spellStart"/>
      <w:r>
        <w:rPr>
          <w:color w:val="auto"/>
        </w:rPr>
        <w:t>học</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dữ</w:t>
      </w:r>
      <w:proofErr w:type="spellEnd"/>
      <w:r>
        <w:rPr>
          <w:color w:val="auto"/>
        </w:rPr>
        <w:t xml:space="preserve"> </w:t>
      </w:r>
      <w:proofErr w:type="spellStart"/>
      <w:r>
        <w:rPr>
          <w:color w:val="auto"/>
        </w:rPr>
        <w:t>liệu</w:t>
      </w:r>
      <w:proofErr w:type="spellEnd"/>
      <w:r>
        <w:rPr>
          <w:color w:val="auto"/>
        </w:rPr>
        <w:t xml:space="preserve"> healing </w:t>
      </w:r>
      <w:proofErr w:type="spellStart"/>
      <w:r>
        <w:rPr>
          <w:color w:val="auto"/>
        </w:rPr>
        <w:t>thực</w:t>
      </w:r>
      <w:proofErr w:type="spellEnd"/>
      <w:r>
        <w:rPr>
          <w:color w:val="auto"/>
        </w:rPr>
        <w:t xml:space="preserve"> </w:t>
      </w:r>
      <w:proofErr w:type="spellStart"/>
      <w:r>
        <w:rPr>
          <w:color w:val="auto"/>
        </w:rPr>
        <w:t>tế</w:t>
      </w:r>
      <w:proofErr w:type="spellEnd"/>
      <w:r>
        <w:rPr>
          <w:color w:val="auto"/>
        </w:rPr>
        <w:t xml:space="preserve"> </w:t>
      </w:r>
      <w:proofErr w:type="spellStart"/>
      <w:r>
        <w:rPr>
          <w:color w:val="auto"/>
        </w:rPr>
        <w:t>theo</w:t>
      </w:r>
      <w:proofErr w:type="spellEnd"/>
      <w:r>
        <w:rPr>
          <w:color w:val="auto"/>
        </w:rPr>
        <w:t xml:space="preserve"> </w:t>
      </w:r>
      <w:proofErr w:type="spellStart"/>
      <w:r>
        <w:rPr>
          <w:color w:val="auto"/>
        </w:rPr>
        <w:t>phương</w:t>
      </w:r>
      <w:proofErr w:type="spellEnd"/>
      <w:r>
        <w:rPr>
          <w:color w:val="auto"/>
        </w:rPr>
        <w:t xml:space="preserve"> </w:t>
      </w:r>
      <w:proofErr w:type="spellStart"/>
      <w:r>
        <w:rPr>
          <w:color w:val="auto"/>
        </w:rPr>
        <w:t>pháp</w:t>
      </w:r>
      <w:proofErr w:type="spellEnd"/>
      <w:r>
        <w:rPr>
          <w:color w:val="auto"/>
        </w:rPr>
        <w:t xml:space="preserve"> pairwise, </w:t>
      </w:r>
      <w:proofErr w:type="spellStart"/>
      <w:r>
        <w:rPr>
          <w:color w:val="auto"/>
        </w:rPr>
        <w:t>vượt</w:t>
      </w:r>
      <w:proofErr w:type="spellEnd"/>
      <w:r>
        <w:rPr>
          <w:color w:val="auto"/>
        </w:rPr>
        <w:t xml:space="preserve"> </w:t>
      </w:r>
      <w:proofErr w:type="spellStart"/>
      <w:r>
        <w:rPr>
          <w:color w:val="auto"/>
        </w:rPr>
        <w:t>trội</w:t>
      </w:r>
      <w:proofErr w:type="spellEnd"/>
      <w:r>
        <w:rPr>
          <w:color w:val="auto"/>
        </w:rPr>
        <w:t xml:space="preserve"> </w:t>
      </w:r>
      <w:proofErr w:type="spellStart"/>
      <w:r>
        <w:rPr>
          <w:color w:val="auto"/>
        </w:rPr>
        <w:t>hơn</w:t>
      </w:r>
      <w:proofErr w:type="spellEnd"/>
      <w:r>
        <w:rPr>
          <w:color w:val="auto"/>
        </w:rPr>
        <w:t xml:space="preserve"> SAW/AHP </w:t>
      </w:r>
      <w:proofErr w:type="spellStart"/>
      <w:r>
        <w:rPr>
          <w:color w:val="auto"/>
        </w:rPr>
        <w:t>tĩnh</w:t>
      </w:r>
      <w:proofErr w:type="spellEnd"/>
      <w:r>
        <w:rPr>
          <w:color w:val="auto"/>
        </w:rPr>
        <w:t xml:space="preserve">: score gap </w:t>
      </w:r>
      <w:proofErr w:type="spellStart"/>
      <w:r>
        <w:rPr>
          <w:color w:val="auto"/>
        </w:rPr>
        <w:t>tăng</w:t>
      </w:r>
      <w:proofErr w:type="spellEnd"/>
      <w:r>
        <w:rPr>
          <w:color w:val="auto"/>
        </w:rPr>
        <w:t xml:space="preserve"> 14%, AUTO_FIX </w:t>
      </w:r>
      <w:proofErr w:type="spellStart"/>
      <w:r>
        <w:rPr>
          <w:color w:val="auto"/>
        </w:rPr>
        <w:t>tăng</w:t>
      </w:r>
      <w:proofErr w:type="spellEnd"/>
      <w:r>
        <w:rPr>
          <w:color w:val="auto"/>
        </w:rPr>
        <w:t xml:space="preserve"> </w:t>
      </w:r>
      <w:proofErr w:type="spellStart"/>
      <w:r>
        <w:rPr>
          <w:color w:val="auto"/>
        </w:rPr>
        <w:t>từ</w:t>
      </w:r>
      <w:proofErr w:type="spellEnd"/>
      <w:r>
        <w:rPr>
          <w:color w:val="auto"/>
        </w:rPr>
        <w:t xml:space="preserve"> 79 </w:t>
      </w:r>
      <w:proofErr w:type="spellStart"/>
      <w:r>
        <w:rPr>
          <w:color w:val="auto"/>
        </w:rPr>
        <w:t>lên</w:t>
      </w:r>
      <w:proofErr w:type="spellEnd"/>
      <w:r>
        <w:rPr>
          <w:color w:val="auto"/>
        </w:rPr>
        <w:t xml:space="preserve"> 92 </w:t>
      </w:r>
      <w:proofErr w:type="spellStart"/>
      <w:r>
        <w:rPr>
          <w:color w:val="auto"/>
        </w:rPr>
        <w:t>trên</w:t>
      </w:r>
      <w:proofErr w:type="spellEnd"/>
      <w:r>
        <w:rPr>
          <w:color w:val="auto"/>
        </w:rPr>
        <w:t xml:space="preserve"> 98 events post-training.</w:t>
      </w:r>
    </w:p>
    <w:p w14:paraId="1E038E56" w14:textId="1E33D822" w:rsidR="00645374" w:rsidRDefault="00000000">
      <w:pPr>
        <w:numPr>
          <w:ilvl w:val="0"/>
          <w:numId w:val="13"/>
        </w:numPr>
        <w:spacing w:before="0" w:after="200" w:line="276" w:lineRule="auto"/>
        <w:jc w:val="left"/>
        <w:rPr>
          <w:color w:val="auto"/>
        </w:rPr>
      </w:pPr>
      <w:proofErr w:type="spellStart"/>
      <w:r>
        <w:rPr>
          <w:color w:val="auto"/>
        </w:rPr>
        <w:t>Xây</w:t>
      </w:r>
      <w:proofErr w:type="spellEnd"/>
      <w:r>
        <w:rPr>
          <w:color w:val="auto"/>
        </w:rPr>
        <w:t xml:space="preserve"> </w:t>
      </w:r>
      <w:proofErr w:type="spellStart"/>
      <w:r>
        <w:rPr>
          <w:color w:val="auto"/>
        </w:rPr>
        <w:t>dựng</w:t>
      </w:r>
      <w:proofErr w:type="spellEnd"/>
      <w:r>
        <w:rPr>
          <w:color w:val="auto"/>
        </w:rPr>
        <w:t xml:space="preserve"> </w:t>
      </w:r>
      <w:proofErr w:type="spellStart"/>
      <w:r>
        <w:rPr>
          <w:color w:val="auto"/>
        </w:rPr>
        <w:t>bộ</w:t>
      </w:r>
      <w:proofErr w:type="spellEnd"/>
      <w:r>
        <w:rPr>
          <w:color w:val="auto"/>
        </w:rPr>
        <w:t xml:space="preserve"> </w:t>
      </w:r>
      <w:proofErr w:type="spellStart"/>
      <w:r>
        <w:rPr>
          <w:color w:val="auto"/>
        </w:rPr>
        <w:t>dữ</w:t>
      </w:r>
      <w:proofErr w:type="spellEnd"/>
      <w:r>
        <w:rPr>
          <w:color w:val="auto"/>
        </w:rPr>
        <w:t xml:space="preserve"> </w:t>
      </w:r>
      <w:proofErr w:type="spellStart"/>
      <w:r>
        <w:rPr>
          <w:color w:val="auto"/>
        </w:rPr>
        <w:t>liệu</w:t>
      </w:r>
      <w:proofErr w:type="spellEnd"/>
      <w:r>
        <w:rPr>
          <w:color w:val="auto"/>
        </w:rPr>
        <w:t xml:space="preserve"> healing </w:t>
      </w:r>
      <w:proofErr w:type="spellStart"/>
      <w:r>
        <w:rPr>
          <w:color w:val="auto"/>
        </w:rPr>
        <w:t>thực</w:t>
      </w:r>
      <w:proofErr w:type="spellEnd"/>
      <w:r>
        <w:rPr>
          <w:color w:val="auto"/>
        </w:rPr>
        <w:t xml:space="preserve"> </w:t>
      </w:r>
      <w:proofErr w:type="spellStart"/>
      <w:r>
        <w:rPr>
          <w:color w:val="auto"/>
        </w:rPr>
        <w:t>tế</w:t>
      </w:r>
      <w:proofErr w:type="spellEnd"/>
      <w:r>
        <w:rPr>
          <w:color w:val="auto"/>
        </w:rPr>
        <w:t xml:space="preserve"> </w:t>
      </w:r>
      <w:proofErr w:type="spellStart"/>
      <w:r>
        <w:rPr>
          <w:color w:val="auto"/>
        </w:rPr>
        <w:t>gồm</w:t>
      </w:r>
      <w:proofErr w:type="spellEnd"/>
      <w:r>
        <w:rPr>
          <w:color w:val="auto"/>
        </w:rPr>
        <w:t xml:space="preserve"> 198 events </w:t>
      </w:r>
      <w:proofErr w:type="spellStart"/>
      <w:r>
        <w:rPr>
          <w:color w:val="auto"/>
        </w:rPr>
        <w:t>và</w:t>
      </w:r>
      <w:proofErr w:type="spellEnd"/>
      <w:r>
        <w:rPr>
          <w:color w:val="auto"/>
        </w:rPr>
        <w:t xml:space="preserve"> 750 candidate records </w:t>
      </w:r>
      <w:proofErr w:type="spellStart"/>
      <w:r>
        <w:rPr>
          <w:color w:val="auto"/>
        </w:rPr>
        <w:t>thu</w:t>
      </w:r>
      <w:proofErr w:type="spellEnd"/>
      <w:r>
        <w:rPr>
          <w:color w:val="auto"/>
        </w:rPr>
        <w:t xml:space="preserve"> </w:t>
      </w:r>
      <w:proofErr w:type="spellStart"/>
      <w:r>
        <w:rPr>
          <w:color w:val="auto"/>
        </w:rPr>
        <w:t>thập</w:t>
      </w:r>
      <w:proofErr w:type="spellEnd"/>
      <w:r>
        <w:rPr>
          <w:color w:val="auto"/>
        </w:rPr>
        <w:t xml:space="preserve"> </w:t>
      </w:r>
      <w:proofErr w:type="spellStart"/>
      <w:r>
        <w:rPr>
          <w:color w:val="auto"/>
        </w:rPr>
        <w:t>từ</w:t>
      </w:r>
      <w:proofErr w:type="spellEnd"/>
      <w:r>
        <w:rPr>
          <w:color w:val="auto"/>
        </w:rPr>
        <w:t xml:space="preserve"> 10 </w:t>
      </w:r>
      <w:proofErr w:type="spellStart"/>
      <w:r>
        <w:rPr>
          <w:color w:val="auto"/>
        </w:rPr>
        <w:t>phiên</w:t>
      </w:r>
      <w:proofErr w:type="spellEnd"/>
      <w:r>
        <w:rPr>
          <w:color w:val="auto"/>
        </w:rPr>
        <w:t xml:space="preserve"> </w:t>
      </w:r>
      <w:proofErr w:type="spellStart"/>
      <w:r>
        <w:rPr>
          <w:color w:val="auto"/>
        </w:rPr>
        <w:t>bản</w:t>
      </w:r>
      <w:proofErr w:type="spellEnd"/>
      <w:r>
        <w:rPr>
          <w:color w:val="auto"/>
        </w:rPr>
        <w:t xml:space="preserve"> mutation UI </w:t>
      </w:r>
      <w:proofErr w:type="spellStart"/>
      <w:r>
        <w:rPr>
          <w:color w:val="auto"/>
        </w:rPr>
        <w:t>có</w:t>
      </w:r>
      <w:proofErr w:type="spellEnd"/>
      <w:r>
        <w:rPr>
          <w:color w:val="auto"/>
        </w:rPr>
        <w:t xml:space="preserve"> </w:t>
      </w:r>
      <w:proofErr w:type="spellStart"/>
      <w:r>
        <w:rPr>
          <w:color w:val="auto"/>
        </w:rPr>
        <w:t>kiểm</w:t>
      </w:r>
      <w:proofErr w:type="spellEnd"/>
      <w:r>
        <w:rPr>
          <w:color w:val="auto"/>
        </w:rPr>
        <w:t xml:space="preserve"> </w:t>
      </w:r>
      <w:proofErr w:type="spellStart"/>
      <w:r>
        <w:rPr>
          <w:color w:val="auto"/>
        </w:rPr>
        <w:t>soát</w:t>
      </w:r>
      <w:proofErr w:type="spellEnd"/>
      <w:r>
        <w:rPr>
          <w:color w:val="auto"/>
        </w:rPr>
        <w:t>.</w:t>
      </w:r>
    </w:p>
    <w:p w14:paraId="09783BB5" w14:textId="7C8AE485" w:rsidR="00645374" w:rsidRDefault="00000000">
      <w:pPr>
        <w:numPr>
          <w:ilvl w:val="0"/>
          <w:numId w:val="13"/>
        </w:numPr>
        <w:spacing w:before="0" w:after="200" w:line="276" w:lineRule="auto"/>
        <w:jc w:val="left"/>
        <w:rPr>
          <w:color w:val="auto"/>
        </w:rPr>
      </w:pPr>
      <w:r>
        <w:rPr>
          <w:color w:val="auto"/>
        </w:rPr>
        <w:t xml:space="preserve">Cung </w:t>
      </w:r>
      <w:proofErr w:type="spellStart"/>
      <w:r>
        <w:rPr>
          <w:color w:val="auto"/>
        </w:rPr>
        <w:t>cấp</w:t>
      </w:r>
      <w:proofErr w:type="spellEnd"/>
      <w:r>
        <w:rPr>
          <w:color w:val="auto"/>
        </w:rPr>
        <w:t xml:space="preserve"> </w:t>
      </w:r>
      <w:proofErr w:type="spellStart"/>
      <w:r>
        <w:rPr>
          <w:color w:val="auto"/>
        </w:rPr>
        <w:t>bằng</w:t>
      </w:r>
      <w:proofErr w:type="spellEnd"/>
      <w:r>
        <w:rPr>
          <w:color w:val="auto"/>
        </w:rPr>
        <w:t xml:space="preserve"> </w:t>
      </w:r>
      <w:proofErr w:type="spellStart"/>
      <w:r>
        <w:rPr>
          <w:color w:val="auto"/>
        </w:rPr>
        <w:t>chứng</w:t>
      </w:r>
      <w:proofErr w:type="spellEnd"/>
      <w:r>
        <w:rPr>
          <w:color w:val="auto"/>
        </w:rPr>
        <w:t xml:space="preserve"> </w:t>
      </w:r>
      <w:proofErr w:type="spellStart"/>
      <w:r>
        <w:rPr>
          <w:color w:val="auto"/>
        </w:rPr>
        <w:t>thực</w:t>
      </w:r>
      <w:proofErr w:type="spellEnd"/>
      <w:r>
        <w:rPr>
          <w:color w:val="auto"/>
        </w:rPr>
        <w:t xml:space="preserve"> </w:t>
      </w:r>
      <w:proofErr w:type="spellStart"/>
      <w:r>
        <w:rPr>
          <w:color w:val="auto"/>
        </w:rPr>
        <w:t>nghiệm</w:t>
      </w:r>
      <w:proofErr w:type="spellEnd"/>
      <w:r>
        <w:rPr>
          <w:color w:val="auto"/>
          <w:lang w:val="vi-VN"/>
        </w:rPr>
        <w:t xml:space="preserve"> (trên dataset thu được từ 1 demo đơn lẻ)</w:t>
      </w:r>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đạt</w:t>
      </w:r>
      <w:proofErr w:type="spellEnd"/>
      <w:r>
        <w:rPr>
          <w:color w:val="auto"/>
        </w:rPr>
        <w:t xml:space="preserve"> accuracy 100% </w:t>
      </w:r>
      <w:proofErr w:type="spellStart"/>
      <w:r>
        <w:rPr>
          <w:color w:val="auto"/>
        </w:rPr>
        <w:t>trong</w:t>
      </w:r>
      <w:proofErr w:type="spellEnd"/>
      <w:r>
        <w:rPr>
          <w:color w:val="auto"/>
        </w:rPr>
        <w:t xml:space="preserve"> </w:t>
      </w:r>
      <w:proofErr w:type="spellStart"/>
      <w:r>
        <w:rPr>
          <w:color w:val="auto"/>
        </w:rPr>
        <w:t>khi</w:t>
      </w:r>
      <w:proofErr w:type="spellEnd"/>
      <w:r>
        <w:rPr>
          <w:color w:val="auto"/>
        </w:rPr>
        <w:t xml:space="preserve"> 3 </w:t>
      </w:r>
      <w:proofErr w:type="spellStart"/>
      <w:r>
        <w:rPr>
          <w:color w:val="auto"/>
        </w:rPr>
        <w:t>chiều</w:t>
      </w:r>
      <w:proofErr w:type="spellEnd"/>
      <w:r>
        <w:rPr>
          <w:color w:val="auto"/>
        </w:rPr>
        <w:t xml:space="preserve"> </w:t>
      </w:r>
      <w:proofErr w:type="spellStart"/>
      <w:r>
        <w:rPr>
          <w:color w:val="auto"/>
        </w:rPr>
        <w:t>đạt</w:t>
      </w:r>
      <w:proofErr w:type="spellEnd"/>
      <w:r>
        <w:rPr>
          <w:color w:val="auto"/>
        </w:rPr>
        <w:t xml:space="preserve"> 98.48% (3 events </w:t>
      </w:r>
      <w:proofErr w:type="spellStart"/>
      <w:r w:rsidR="00476BB6">
        <w:rPr>
          <w:color w:val="auto"/>
        </w:rPr>
        <w:t>sai</w:t>
      </w:r>
      <w:proofErr w:type="spellEnd"/>
      <w:r w:rsidR="00476BB6">
        <w:rPr>
          <w:color w:val="auto"/>
          <w:lang w:val="vi-VN"/>
        </w:rPr>
        <w:t xml:space="preserve">), </w:t>
      </w:r>
      <w:proofErr w:type="spellStart"/>
      <w:r>
        <w:rPr>
          <w:color w:val="auto"/>
        </w:rPr>
        <w:t>cho</w:t>
      </w:r>
      <w:proofErr w:type="spellEnd"/>
      <w:r>
        <w:rPr>
          <w:color w:val="auto"/>
          <w:lang w:val="vi-VN"/>
        </w:rPr>
        <w:t xml:space="preserve"> thấy</w:t>
      </w:r>
      <w:r>
        <w:rPr>
          <w:color w:val="auto"/>
        </w:rPr>
        <w:t xml:space="preserve"> </w:t>
      </w:r>
      <w:proofErr w:type="spellStart"/>
      <w:r>
        <w:rPr>
          <w:color w:val="auto"/>
        </w:rPr>
        <w:t>tầm</w:t>
      </w:r>
      <w:proofErr w:type="spellEnd"/>
      <w:r>
        <w:rPr>
          <w:color w:val="auto"/>
        </w:rPr>
        <w:t xml:space="preserve"> </w:t>
      </w:r>
      <w:proofErr w:type="spellStart"/>
      <w:r>
        <w:rPr>
          <w:color w:val="auto"/>
        </w:rPr>
        <w:t>quan</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của</w:t>
      </w:r>
      <w:proofErr w:type="spellEnd"/>
      <w:r>
        <w:rPr>
          <w:color w:val="auto"/>
        </w:rPr>
        <w:t xml:space="preserve"> Visual </w:t>
      </w:r>
      <w:proofErr w:type="spellStart"/>
      <w:r>
        <w:rPr>
          <w:color w:val="auto"/>
        </w:rPr>
        <w:t>và</w:t>
      </w:r>
      <w:proofErr w:type="spellEnd"/>
      <w:r>
        <w:rPr>
          <w:color w:val="auto"/>
        </w:rPr>
        <w:t xml:space="preserve"> Context score, </w:t>
      </w:r>
      <w:proofErr w:type="spellStart"/>
      <w:r>
        <w:rPr>
          <w:color w:val="auto"/>
        </w:rPr>
        <w:t>đặc</w:t>
      </w:r>
      <w:proofErr w:type="spellEnd"/>
      <w:r>
        <w:rPr>
          <w:color w:val="auto"/>
        </w:rPr>
        <w:t xml:space="preserve"> </w:t>
      </w:r>
      <w:proofErr w:type="spellStart"/>
      <w:r>
        <w:rPr>
          <w:color w:val="auto"/>
        </w:rPr>
        <w:t>biệt</w:t>
      </w:r>
      <w:proofErr w:type="spellEnd"/>
      <w:r>
        <w:rPr>
          <w:color w:val="auto"/>
        </w:rPr>
        <w:t xml:space="preserve"> </w:t>
      </w:r>
      <w:proofErr w:type="spellStart"/>
      <w:r>
        <w:rPr>
          <w:color w:val="auto"/>
        </w:rPr>
        <w:t>trong</w:t>
      </w:r>
      <w:proofErr w:type="spellEnd"/>
      <w:r>
        <w:rPr>
          <w:color w:val="auto"/>
        </w:rPr>
        <w:t xml:space="preserve"> </w:t>
      </w:r>
      <w:proofErr w:type="spellStart"/>
      <w:r>
        <w:rPr>
          <w:color w:val="auto"/>
        </w:rPr>
        <w:t>các</w:t>
      </w:r>
      <w:proofErr w:type="spellEnd"/>
      <w:r>
        <w:rPr>
          <w:color w:val="auto"/>
        </w:rPr>
        <w:t xml:space="preserve"> mutation </w:t>
      </w:r>
      <w:proofErr w:type="spellStart"/>
      <w:r>
        <w:rPr>
          <w:color w:val="auto"/>
        </w:rPr>
        <w:t>không</w:t>
      </w:r>
      <w:proofErr w:type="spellEnd"/>
      <w:r>
        <w:rPr>
          <w:color w:val="auto"/>
        </w:rPr>
        <w:t xml:space="preserve"> </w:t>
      </w:r>
      <w:proofErr w:type="spellStart"/>
      <w:r>
        <w:rPr>
          <w:color w:val="auto"/>
        </w:rPr>
        <w:t>thay</w:t>
      </w:r>
      <w:proofErr w:type="spellEnd"/>
      <w:r>
        <w:rPr>
          <w:color w:val="auto"/>
        </w:rPr>
        <w:t xml:space="preserve"> </w:t>
      </w:r>
      <w:proofErr w:type="spellStart"/>
      <w:r>
        <w:rPr>
          <w:color w:val="auto"/>
        </w:rPr>
        <w:t>đổi</w:t>
      </w:r>
      <w:proofErr w:type="spellEnd"/>
      <w:r>
        <w:rPr>
          <w:color w:val="auto"/>
        </w:rPr>
        <w:t xml:space="preserve"> </w:t>
      </w:r>
      <w:proofErr w:type="spellStart"/>
      <w:r>
        <w:rPr>
          <w:color w:val="auto"/>
        </w:rPr>
        <w:t>vị</w:t>
      </w:r>
      <w:proofErr w:type="spellEnd"/>
      <w:r>
        <w:rPr>
          <w:color w:val="auto"/>
        </w:rPr>
        <w:t xml:space="preserve"> </w:t>
      </w:r>
      <w:proofErr w:type="spellStart"/>
      <w:r>
        <w:rPr>
          <w:color w:val="auto"/>
        </w:rPr>
        <w:t>trí</w:t>
      </w:r>
      <w:proofErr w:type="spellEnd"/>
      <w:r>
        <w:rPr>
          <w:color w:val="auto"/>
        </w:rPr>
        <w:t xml:space="preserve"> </w:t>
      </w:r>
      <w:proofErr w:type="spellStart"/>
      <w:r>
        <w:rPr>
          <w:color w:val="auto"/>
        </w:rPr>
        <w:t>trực</w:t>
      </w:r>
      <w:proofErr w:type="spellEnd"/>
      <w:r>
        <w:rPr>
          <w:color w:val="auto"/>
        </w:rPr>
        <w:t xml:space="preserve"> </w:t>
      </w:r>
      <w:proofErr w:type="spellStart"/>
      <w:r>
        <w:rPr>
          <w:color w:val="auto"/>
        </w:rPr>
        <w:t>quan</w:t>
      </w:r>
      <w:proofErr w:type="spellEnd"/>
      <w:r>
        <w:rPr>
          <w:color w:val="auto"/>
        </w:rPr>
        <w:t xml:space="preserve"> </w:t>
      </w:r>
      <w:proofErr w:type="spellStart"/>
      <w:r>
        <w:rPr>
          <w:color w:val="auto"/>
        </w:rPr>
        <w:t>phần</w:t>
      </w:r>
      <w:proofErr w:type="spellEnd"/>
      <w:r>
        <w:rPr>
          <w:color w:val="auto"/>
        </w:rPr>
        <w:t xml:space="preserve"> </w:t>
      </w:r>
      <w:proofErr w:type="spellStart"/>
      <w:r>
        <w:rPr>
          <w:color w:val="auto"/>
        </w:rPr>
        <w:t>tử</w:t>
      </w:r>
      <w:proofErr w:type="spellEnd"/>
      <w:r>
        <w:rPr>
          <w:color w:val="auto"/>
        </w:rPr>
        <w:t>.</w:t>
      </w:r>
    </w:p>
    <w:p w14:paraId="649746A6" w14:textId="77777777" w:rsidR="00645374" w:rsidRDefault="00000000">
      <w:pPr>
        <w:pStyle w:val="Heading2"/>
        <w:rPr>
          <w:color w:val="auto"/>
        </w:rPr>
      </w:pPr>
      <w:bookmarkStart w:id="6" w:name="_Toc231647410"/>
      <w:r>
        <w:rPr>
          <w:color w:val="auto"/>
        </w:rPr>
        <w:t>Cấu trúc khóa luận</w:t>
      </w:r>
      <w:bookmarkEnd w:id="6"/>
    </w:p>
    <w:p w14:paraId="1A7E3B7A" w14:textId="77777777" w:rsidR="00645374" w:rsidRDefault="00000000">
      <w:pPr>
        <w:pStyle w:val="Style1"/>
        <w:rPr>
          <w:color w:val="auto"/>
        </w:rPr>
      </w:pPr>
      <w:r>
        <w:rPr>
          <w:color w:val="auto"/>
        </w:rPr>
        <w:t>Khóa luận được tổ chức thành 5 chương chính như sau:</w:t>
      </w:r>
    </w:p>
    <w:p w14:paraId="77BC83BE" w14:textId="77777777" w:rsidR="00645374" w:rsidRDefault="00000000">
      <w:pPr>
        <w:numPr>
          <w:ilvl w:val="0"/>
          <w:numId w:val="14"/>
        </w:numPr>
        <w:spacing w:before="0" w:after="200" w:line="276" w:lineRule="auto"/>
        <w:jc w:val="left"/>
        <w:rPr>
          <w:color w:val="auto"/>
        </w:rPr>
      </w:pPr>
      <w:proofErr w:type="spellStart"/>
      <w:r>
        <w:rPr>
          <w:color w:val="auto"/>
        </w:rPr>
        <w:t>Chương</w:t>
      </w:r>
      <w:proofErr w:type="spellEnd"/>
      <w:r>
        <w:rPr>
          <w:color w:val="auto"/>
        </w:rPr>
        <w:t xml:space="preserve"> 1 — </w:t>
      </w:r>
      <w:proofErr w:type="spellStart"/>
      <w:r>
        <w:rPr>
          <w:color w:val="auto"/>
        </w:rPr>
        <w:t>Giới</w:t>
      </w:r>
      <w:proofErr w:type="spellEnd"/>
      <w:r>
        <w:rPr>
          <w:color w:val="auto"/>
        </w:rPr>
        <w:t xml:space="preserve"> </w:t>
      </w:r>
      <w:proofErr w:type="spellStart"/>
      <w:r>
        <w:rPr>
          <w:color w:val="auto"/>
        </w:rPr>
        <w:t>thiệu</w:t>
      </w:r>
      <w:proofErr w:type="spellEnd"/>
      <w:r>
        <w:rPr>
          <w:color w:val="auto"/>
        </w:rPr>
        <w:t xml:space="preserve">: </w:t>
      </w:r>
      <w:proofErr w:type="spellStart"/>
      <w:r>
        <w:rPr>
          <w:color w:val="auto"/>
        </w:rPr>
        <w:t>Trình</w:t>
      </w:r>
      <w:proofErr w:type="spellEnd"/>
      <w:r>
        <w:rPr>
          <w:color w:val="auto"/>
        </w:rPr>
        <w:t xml:space="preserve"> </w:t>
      </w:r>
      <w:proofErr w:type="spellStart"/>
      <w:r>
        <w:rPr>
          <w:color w:val="auto"/>
        </w:rPr>
        <w:t>bày</w:t>
      </w:r>
      <w:proofErr w:type="spellEnd"/>
      <w:r>
        <w:rPr>
          <w:color w:val="auto"/>
        </w:rPr>
        <w:t xml:space="preserve"> </w:t>
      </w:r>
      <w:proofErr w:type="spellStart"/>
      <w:r>
        <w:rPr>
          <w:color w:val="auto"/>
        </w:rPr>
        <w:t>sự</w:t>
      </w:r>
      <w:proofErr w:type="spellEnd"/>
      <w:r>
        <w:rPr>
          <w:color w:val="auto"/>
        </w:rPr>
        <w:t xml:space="preserve"> </w:t>
      </w:r>
      <w:proofErr w:type="spellStart"/>
      <w:r>
        <w:rPr>
          <w:color w:val="auto"/>
        </w:rPr>
        <w:t>cấp</w:t>
      </w:r>
      <w:proofErr w:type="spellEnd"/>
      <w:r>
        <w:rPr>
          <w:color w:val="auto"/>
        </w:rPr>
        <w:t xml:space="preserve"> </w:t>
      </w:r>
      <w:proofErr w:type="spellStart"/>
      <w:r>
        <w:rPr>
          <w:color w:val="auto"/>
        </w:rPr>
        <w:t>thiết</w:t>
      </w:r>
      <w:proofErr w:type="spellEnd"/>
      <w:r>
        <w:rPr>
          <w:color w:val="auto"/>
        </w:rPr>
        <w:t xml:space="preserve"> </w:t>
      </w:r>
      <w:proofErr w:type="spellStart"/>
      <w:r>
        <w:rPr>
          <w:color w:val="auto"/>
        </w:rPr>
        <w:t>của</w:t>
      </w:r>
      <w:proofErr w:type="spellEnd"/>
      <w:r>
        <w:rPr>
          <w:color w:val="auto"/>
        </w:rPr>
        <w:t xml:space="preserve"> </w:t>
      </w:r>
      <w:proofErr w:type="spellStart"/>
      <w:r>
        <w:rPr>
          <w:color w:val="auto"/>
        </w:rPr>
        <w:t>bài</w:t>
      </w:r>
      <w:proofErr w:type="spellEnd"/>
      <w:r>
        <w:rPr>
          <w:color w:val="auto"/>
        </w:rPr>
        <w:t xml:space="preserve"> </w:t>
      </w:r>
      <w:proofErr w:type="spellStart"/>
      <w:r>
        <w:rPr>
          <w:color w:val="auto"/>
        </w:rPr>
        <w:t>toán</w:t>
      </w:r>
      <w:proofErr w:type="spellEnd"/>
      <w:r>
        <w:rPr>
          <w:color w:val="auto"/>
        </w:rPr>
        <w:t xml:space="preserve">, </w:t>
      </w:r>
      <w:proofErr w:type="spellStart"/>
      <w:r>
        <w:rPr>
          <w:color w:val="auto"/>
        </w:rPr>
        <w:t>mục</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phạm</w:t>
      </w:r>
      <w:proofErr w:type="spellEnd"/>
      <w:r>
        <w:rPr>
          <w:color w:val="auto"/>
        </w:rPr>
        <w:t xml:space="preserve"> vi, </w:t>
      </w:r>
      <w:proofErr w:type="spellStart"/>
      <w:r>
        <w:rPr>
          <w:color w:val="auto"/>
        </w:rPr>
        <w:t>phương</w:t>
      </w:r>
      <w:proofErr w:type="spellEnd"/>
      <w:r>
        <w:rPr>
          <w:color w:val="auto"/>
        </w:rPr>
        <w:t xml:space="preserve"> </w:t>
      </w:r>
      <w:proofErr w:type="spellStart"/>
      <w:r>
        <w:rPr>
          <w:color w:val="auto"/>
        </w:rPr>
        <w:t>pháp</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cận</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đóng</w:t>
      </w:r>
      <w:proofErr w:type="spellEnd"/>
      <w:r>
        <w:rPr>
          <w:color w:val="auto"/>
        </w:rPr>
        <w:t xml:space="preserve"> </w:t>
      </w:r>
      <w:proofErr w:type="spellStart"/>
      <w:r>
        <w:rPr>
          <w:color w:val="auto"/>
        </w:rPr>
        <w:t>góp</w:t>
      </w:r>
      <w:proofErr w:type="spellEnd"/>
      <w:r>
        <w:rPr>
          <w:color w:val="auto"/>
        </w:rPr>
        <w:t xml:space="preserve"> </w:t>
      </w:r>
      <w:proofErr w:type="spellStart"/>
      <w:r>
        <w:rPr>
          <w:color w:val="auto"/>
        </w:rPr>
        <w:t>chính</w:t>
      </w:r>
      <w:proofErr w:type="spellEnd"/>
      <w:r>
        <w:rPr>
          <w:color w:val="auto"/>
        </w:rPr>
        <w:t>.</w:t>
      </w:r>
    </w:p>
    <w:p w14:paraId="16171AB8" w14:textId="77777777" w:rsidR="00645374" w:rsidRDefault="00000000">
      <w:pPr>
        <w:numPr>
          <w:ilvl w:val="0"/>
          <w:numId w:val="14"/>
        </w:numPr>
        <w:spacing w:before="0" w:after="200" w:line="276" w:lineRule="auto"/>
        <w:jc w:val="left"/>
        <w:rPr>
          <w:color w:val="auto"/>
        </w:rPr>
      </w:pPr>
      <w:proofErr w:type="spellStart"/>
      <w:r>
        <w:rPr>
          <w:color w:val="auto"/>
        </w:rPr>
        <w:lastRenderedPageBreak/>
        <w:t>Chương</w:t>
      </w:r>
      <w:proofErr w:type="spellEnd"/>
      <w:r>
        <w:rPr>
          <w:color w:val="auto"/>
        </w:rPr>
        <w:t xml:space="preserve"> 2 — </w:t>
      </w:r>
      <w:proofErr w:type="spellStart"/>
      <w:r>
        <w:rPr>
          <w:color w:val="auto"/>
        </w:rPr>
        <w:t>Cơ</w:t>
      </w:r>
      <w:proofErr w:type="spellEnd"/>
      <w:r>
        <w:rPr>
          <w:color w:val="auto"/>
        </w:rPr>
        <w:t xml:space="preserve"> </w:t>
      </w:r>
      <w:proofErr w:type="spellStart"/>
      <w:r>
        <w:rPr>
          <w:color w:val="auto"/>
        </w:rPr>
        <w:t>sở</w:t>
      </w:r>
      <w:proofErr w:type="spellEnd"/>
      <w:r>
        <w:rPr>
          <w:color w:val="auto"/>
        </w:rPr>
        <w:t xml:space="preserve"> </w:t>
      </w:r>
      <w:proofErr w:type="spellStart"/>
      <w:r>
        <w:rPr>
          <w:color w:val="auto"/>
        </w:rPr>
        <w:t>lý</w:t>
      </w:r>
      <w:proofErr w:type="spellEnd"/>
      <w:r>
        <w:rPr>
          <w:color w:val="auto"/>
        </w:rPr>
        <w:t xml:space="preserve"> </w:t>
      </w:r>
      <w:proofErr w:type="spellStart"/>
      <w:r>
        <w:rPr>
          <w:color w:val="auto"/>
        </w:rPr>
        <w:t>thuyết</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phương</w:t>
      </w:r>
      <w:proofErr w:type="spellEnd"/>
      <w:r>
        <w:rPr>
          <w:color w:val="auto"/>
        </w:rPr>
        <w:t xml:space="preserve"> </w:t>
      </w:r>
      <w:proofErr w:type="spellStart"/>
      <w:r>
        <w:rPr>
          <w:color w:val="auto"/>
        </w:rPr>
        <w:t>pháp</w:t>
      </w:r>
      <w:proofErr w:type="spellEnd"/>
      <w:r>
        <w:rPr>
          <w:color w:val="auto"/>
        </w:rPr>
        <w:t xml:space="preserve"> </w:t>
      </w:r>
      <w:proofErr w:type="spellStart"/>
      <w:r>
        <w:rPr>
          <w:color w:val="auto"/>
        </w:rPr>
        <w:t>liên</w:t>
      </w:r>
      <w:proofErr w:type="spellEnd"/>
      <w:r>
        <w:rPr>
          <w:color w:val="auto"/>
        </w:rPr>
        <w:t xml:space="preserve"> </w:t>
      </w:r>
      <w:proofErr w:type="spellStart"/>
      <w:r>
        <w:rPr>
          <w:color w:val="auto"/>
        </w:rPr>
        <w:t>quan</w:t>
      </w:r>
      <w:proofErr w:type="spellEnd"/>
      <w:r>
        <w:rPr>
          <w:color w:val="auto"/>
        </w:rPr>
        <w:t xml:space="preserve">: </w:t>
      </w:r>
      <w:proofErr w:type="spellStart"/>
      <w:r>
        <w:rPr>
          <w:color w:val="auto"/>
        </w:rPr>
        <w:t>Trình</w:t>
      </w:r>
      <w:proofErr w:type="spellEnd"/>
      <w:r>
        <w:rPr>
          <w:color w:val="auto"/>
        </w:rPr>
        <w:t xml:space="preserve"> </w:t>
      </w:r>
      <w:proofErr w:type="spellStart"/>
      <w:r>
        <w:rPr>
          <w:color w:val="auto"/>
        </w:rPr>
        <w:t>bày</w:t>
      </w:r>
      <w:proofErr w:type="spellEnd"/>
      <w:r>
        <w:rPr>
          <w:color w:val="auto"/>
        </w:rPr>
        <w:t xml:space="preserve"> </w:t>
      </w:r>
      <w:proofErr w:type="spellStart"/>
      <w:r>
        <w:rPr>
          <w:color w:val="auto"/>
        </w:rPr>
        <w:t>nền</w:t>
      </w:r>
      <w:proofErr w:type="spellEnd"/>
      <w:r>
        <w:rPr>
          <w:color w:val="auto"/>
        </w:rPr>
        <w:t xml:space="preserve"> </w:t>
      </w:r>
      <w:proofErr w:type="spellStart"/>
      <w:r>
        <w:rPr>
          <w:color w:val="auto"/>
        </w:rPr>
        <w:t>tảng</w:t>
      </w:r>
      <w:proofErr w:type="spellEnd"/>
      <w:r>
        <w:rPr>
          <w:color w:val="auto"/>
        </w:rPr>
        <w:t xml:space="preserve"> </w:t>
      </w:r>
      <w:proofErr w:type="spellStart"/>
      <w:r>
        <w:rPr>
          <w:color w:val="auto"/>
        </w:rPr>
        <w:t>lý</w:t>
      </w:r>
      <w:proofErr w:type="spellEnd"/>
      <w:r>
        <w:rPr>
          <w:color w:val="auto"/>
        </w:rPr>
        <w:t xml:space="preserve"> </w:t>
      </w:r>
      <w:proofErr w:type="spellStart"/>
      <w:r>
        <w:rPr>
          <w:color w:val="auto"/>
        </w:rPr>
        <w:t>thuyết</w:t>
      </w:r>
      <w:proofErr w:type="spellEnd"/>
      <w:r>
        <w:rPr>
          <w:color w:val="auto"/>
        </w:rPr>
        <w:t xml:space="preserve"> AI/ML, </w:t>
      </w:r>
      <w:proofErr w:type="spellStart"/>
      <w:r>
        <w:rPr>
          <w:color w:val="auto"/>
        </w:rPr>
        <w:t>các</w:t>
      </w:r>
      <w:proofErr w:type="spellEnd"/>
      <w:r>
        <w:rPr>
          <w:color w:val="auto"/>
        </w:rPr>
        <w:t xml:space="preserve"> </w:t>
      </w:r>
      <w:proofErr w:type="spellStart"/>
      <w:r>
        <w:rPr>
          <w:color w:val="auto"/>
        </w:rPr>
        <w:t>phương</w:t>
      </w:r>
      <w:proofErr w:type="spellEnd"/>
      <w:r>
        <w:rPr>
          <w:color w:val="auto"/>
        </w:rPr>
        <w:t xml:space="preserve"> </w:t>
      </w:r>
      <w:proofErr w:type="spellStart"/>
      <w:r>
        <w:rPr>
          <w:color w:val="auto"/>
        </w:rPr>
        <w:t>pháp</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cận</w:t>
      </w:r>
      <w:proofErr w:type="spellEnd"/>
      <w:r>
        <w:rPr>
          <w:color w:val="auto"/>
        </w:rPr>
        <w:t xml:space="preserve"> </w:t>
      </w:r>
      <w:proofErr w:type="spellStart"/>
      <w:r>
        <w:rPr>
          <w:color w:val="auto"/>
        </w:rPr>
        <w:t>hiện</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trong</w:t>
      </w:r>
      <w:proofErr w:type="spellEnd"/>
      <w:r>
        <w:rPr>
          <w:color w:val="auto"/>
        </w:rPr>
        <w:t xml:space="preserve"> </w:t>
      </w:r>
      <w:proofErr w:type="spellStart"/>
      <w:r>
        <w:rPr>
          <w:color w:val="auto"/>
        </w:rPr>
        <w:t>lĩnh</w:t>
      </w:r>
      <w:proofErr w:type="spellEnd"/>
      <w:r>
        <w:rPr>
          <w:color w:val="auto"/>
        </w:rPr>
        <w:t xml:space="preserve"> </w:t>
      </w:r>
      <w:proofErr w:type="spellStart"/>
      <w:r>
        <w:rPr>
          <w:color w:val="auto"/>
        </w:rPr>
        <w:t>vực</w:t>
      </w:r>
      <w:proofErr w:type="spellEnd"/>
      <w:r>
        <w:rPr>
          <w:color w:val="auto"/>
        </w:rPr>
        <w:t xml:space="preserve"> self-healing test, </w:t>
      </w:r>
      <w:proofErr w:type="spellStart"/>
      <w:r>
        <w:rPr>
          <w:color w:val="auto"/>
        </w:rPr>
        <w:t>các</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w:t>
      </w:r>
      <w:proofErr w:type="spellStart"/>
      <w:r>
        <w:rPr>
          <w:color w:val="auto"/>
        </w:rPr>
        <w:t>công</w:t>
      </w:r>
      <w:proofErr w:type="spellEnd"/>
      <w:r>
        <w:rPr>
          <w:color w:val="auto"/>
        </w:rPr>
        <w:t xml:space="preserve"> </w:t>
      </w:r>
      <w:proofErr w:type="spellStart"/>
      <w:r>
        <w:rPr>
          <w:color w:val="auto"/>
        </w:rPr>
        <w:t>cụ</w:t>
      </w:r>
      <w:proofErr w:type="spellEnd"/>
      <w:r>
        <w:rPr>
          <w:color w:val="auto"/>
        </w:rPr>
        <w:t xml:space="preserve"> </w:t>
      </w:r>
      <w:proofErr w:type="spellStart"/>
      <w:r>
        <w:rPr>
          <w:color w:val="auto"/>
        </w:rPr>
        <w:t>liên</w:t>
      </w:r>
      <w:proofErr w:type="spellEnd"/>
      <w:r>
        <w:rPr>
          <w:color w:val="auto"/>
        </w:rPr>
        <w:t xml:space="preserve"> </w:t>
      </w:r>
      <w:proofErr w:type="spellStart"/>
      <w:r>
        <w:rPr>
          <w:color w:val="auto"/>
        </w:rPr>
        <w:t>quan</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hướng</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cận</w:t>
      </w:r>
      <w:proofErr w:type="spellEnd"/>
      <w:r>
        <w:rPr>
          <w:color w:val="auto"/>
        </w:rPr>
        <w:t xml:space="preserve"> </w:t>
      </w:r>
      <w:proofErr w:type="spellStart"/>
      <w:r>
        <w:rPr>
          <w:color w:val="auto"/>
        </w:rPr>
        <w:t>của</w:t>
      </w:r>
      <w:proofErr w:type="spellEnd"/>
      <w:r>
        <w:rPr>
          <w:color w:val="auto"/>
        </w:rPr>
        <w:t xml:space="preserve"> </w:t>
      </w:r>
      <w:proofErr w:type="spellStart"/>
      <w:r>
        <w:rPr>
          <w:color w:val="auto"/>
        </w:rPr>
        <w:t>khóa</w:t>
      </w:r>
      <w:proofErr w:type="spellEnd"/>
      <w:r>
        <w:rPr>
          <w:color w:val="auto"/>
        </w:rPr>
        <w:t xml:space="preserve"> </w:t>
      </w:r>
      <w:proofErr w:type="spellStart"/>
      <w:r>
        <w:rPr>
          <w:color w:val="auto"/>
        </w:rPr>
        <w:t>luận</w:t>
      </w:r>
      <w:proofErr w:type="spellEnd"/>
      <w:r>
        <w:rPr>
          <w:color w:val="auto"/>
        </w:rPr>
        <w:t>.</w:t>
      </w:r>
    </w:p>
    <w:p w14:paraId="0F68C0B7" w14:textId="77777777" w:rsidR="00645374" w:rsidRDefault="00000000">
      <w:pPr>
        <w:numPr>
          <w:ilvl w:val="0"/>
          <w:numId w:val="14"/>
        </w:numPr>
        <w:spacing w:before="0" w:after="200" w:line="276" w:lineRule="auto"/>
        <w:jc w:val="left"/>
        <w:rPr>
          <w:color w:val="auto"/>
        </w:rPr>
      </w:pPr>
      <w:proofErr w:type="spellStart"/>
      <w:r>
        <w:rPr>
          <w:color w:val="auto"/>
        </w:rPr>
        <w:t>Chương</w:t>
      </w:r>
      <w:proofErr w:type="spellEnd"/>
      <w:r>
        <w:rPr>
          <w:color w:val="auto"/>
        </w:rPr>
        <w:t xml:space="preserve"> 3 — Phương </w:t>
      </w:r>
      <w:proofErr w:type="spellStart"/>
      <w:r>
        <w:rPr>
          <w:color w:val="auto"/>
        </w:rPr>
        <w:t>pháp</w:t>
      </w:r>
      <w:proofErr w:type="spellEnd"/>
      <w:r>
        <w:rPr>
          <w:color w:val="auto"/>
        </w:rPr>
        <w:t xml:space="preserve"> </w:t>
      </w:r>
      <w:proofErr w:type="spellStart"/>
      <w:r>
        <w:rPr>
          <w:color w:val="auto"/>
        </w:rPr>
        <w:t>đề</w:t>
      </w:r>
      <w:proofErr w:type="spellEnd"/>
      <w:r>
        <w:rPr>
          <w:color w:val="auto"/>
        </w:rPr>
        <w:t xml:space="preserve"> </w:t>
      </w:r>
      <w:proofErr w:type="spellStart"/>
      <w:r>
        <w:rPr>
          <w:color w:val="auto"/>
        </w:rPr>
        <w:t>xuất</w:t>
      </w:r>
      <w:proofErr w:type="spellEnd"/>
      <w:r>
        <w:rPr>
          <w:color w:val="auto"/>
          <w:lang w:val="vi-VN"/>
        </w:rPr>
        <w:t xml:space="preserve">: </w:t>
      </w:r>
      <w:proofErr w:type="spellStart"/>
      <w:r>
        <w:rPr>
          <w:color w:val="auto"/>
        </w:rPr>
        <w:t>Mô</w:t>
      </w:r>
      <w:proofErr w:type="spellEnd"/>
      <w:r>
        <w:rPr>
          <w:color w:val="auto"/>
        </w:rPr>
        <w:t xml:space="preserve"> </w:t>
      </w:r>
      <w:proofErr w:type="spellStart"/>
      <w:r>
        <w:rPr>
          <w:color w:val="auto"/>
        </w:rPr>
        <w:t>tả</w:t>
      </w:r>
      <w:proofErr w:type="spellEnd"/>
      <w:r>
        <w:rPr>
          <w:color w:val="auto"/>
        </w:rPr>
        <w:t xml:space="preserve"> </w:t>
      </w:r>
      <w:proofErr w:type="spellStart"/>
      <w:r>
        <w:rPr>
          <w:color w:val="auto"/>
        </w:rPr>
        <w:t>kiến</w:t>
      </w:r>
      <w:proofErr w:type="spellEnd"/>
      <w:r>
        <w:rPr>
          <w:color w:val="auto"/>
        </w:rPr>
        <w:t xml:space="preserve"> </w:t>
      </w:r>
      <w:proofErr w:type="spellStart"/>
      <w:r>
        <w:rPr>
          <w:color w:val="auto"/>
        </w:rPr>
        <w:t>trúc</w:t>
      </w:r>
      <w:proofErr w:type="spellEnd"/>
      <w:r>
        <w:rPr>
          <w:color w:val="auto"/>
        </w:rPr>
        <w:t xml:space="preserve"> </w:t>
      </w:r>
      <w:proofErr w:type="spellStart"/>
      <w:r>
        <w:rPr>
          <w:color w:val="auto"/>
        </w:rPr>
        <w:t>hệ</w:t>
      </w:r>
      <w:proofErr w:type="spellEnd"/>
      <w:r>
        <w:rPr>
          <w:color w:val="auto"/>
        </w:rPr>
        <w:t xml:space="preserve"> </w:t>
      </w:r>
      <w:proofErr w:type="spellStart"/>
      <w:r>
        <w:rPr>
          <w:color w:val="auto"/>
        </w:rPr>
        <w:t>thống</w:t>
      </w:r>
      <w:proofErr w:type="spellEnd"/>
      <w:r>
        <w:rPr>
          <w:color w:val="auto"/>
        </w:rPr>
        <w:t xml:space="preserve"> 5 module, </w:t>
      </w:r>
      <w:proofErr w:type="spellStart"/>
      <w:r>
        <w:rPr>
          <w:color w:val="auto"/>
        </w:rPr>
        <w:t>bộ</w:t>
      </w:r>
      <w:proofErr w:type="spellEnd"/>
      <w:r>
        <w:rPr>
          <w:color w:val="auto"/>
        </w:rPr>
        <w:t xml:space="preserve"> </w:t>
      </w:r>
      <w:proofErr w:type="spellStart"/>
      <w:r>
        <w:rPr>
          <w:color w:val="auto"/>
        </w:rPr>
        <w:t>dữ</w:t>
      </w:r>
      <w:proofErr w:type="spellEnd"/>
      <w:r>
        <w:rPr>
          <w:color w:val="auto"/>
        </w:rPr>
        <w:t xml:space="preserve"> </w:t>
      </w:r>
      <w:proofErr w:type="spellStart"/>
      <w:r>
        <w:rPr>
          <w:color w:val="auto"/>
        </w:rPr>
        <w:t>liệu</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bước</w:t>
      </w:r>
      <w:proofErr w:type="spellEnd"/>
      <w:r>
        <w:rPr>
          <w:color w:val="auto"/>
        </w:rPr>
        <w:t xml:space="preserve"> </w:t>
      </w:r>
      <w:proofErr w:type="spellStart"/>
      <w:r>
        <w:rPr>
          <w:color w:val="auto"/>
        </w:rPr>
        <w:t>tiền</w:t>
      </w:r>
      <w:proofErr w:type="spellEnd"/>
      <w:r>
        <w:rPr>
          <w:color w:val="auto"/>
        </w:rPr>
        <w:t xml:space="preserve"> </w:t>
      </w:r>
      <w:proofErr w:type="spellStart"/>
      <w:r>
        <w:rPr>
          <w:color w:val="auto"/>
        </w:rPr>
        <w:t>xử</w:t>
      </w:r>
      <w:proofErr w:type="spellEnd"/>
      <w:r>
        <w:rPr>
          <w:color w:val="auto"/>
        </w:rPr>
        <w:t xml:space="preserve"> </w:t>
      </w:r>
      <w:proofErr w:type="spellStart"/>
      <w:r>
        <w:rPr>
          <w:color w:val="auto"/>
        </w:rPr>
        <w:t>lý</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chiến</w:t>
      </w:r>
      <w:proofErr w:type="spellEnd"/>
      <w:r>
        <w:rPr>
          <w:color w:val="auto"/>
        </w:rPr>
        <w:t xml:space="preserve"> </w:t>
      </w:r>
      <w:proofErr w:type="spellStart"/>
      <w:r>
        <w:rPr>
          <w:color w:val="auto"/>
        </w:rPr>
        <w:t>lược</w:t>
      </w:r>
      <w:proofErr w:type="spellEnd"/>
      <w:r>
        <w:rPr>
          <w:color w:val="auto"/>
        </w:rPr>
        <w:t xml:space="preserve"> </w:t>
      </w:r>
      <w:proofErr w:type="spellStart"/>
      <w:r>
        <w:rPr>
          <w:color w:val="auto"/>
        </w:rPr>
        <w:t>học</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bằng</w:t>
      </w:r>
      <w:proofErr w:type="spellEnd"/>
      <w:r>
        <w:rPr>
          <w:color w:val="auto"/>
        </w:rPr>
        <w:t xml:space="preserve"> Logistic Regression.</w:t>
      </w:r>
    </w:p>
    <w:p w14:paraId="40B5E4FA" w14:textId="77777777" w:rsidR="00645374" w:rsidRDefault="00000000">
      <w:pPr>
        <w:numPr>
          <w:ilvl w:val="0"/>
          <w:numId w:val="14"/>
        </w:numPr>
        <w:spacing w:before="0" w:after="200" w:line="276" w:lineRule="auto"/>
        <w:jc w:val="left"/>
        <w:rPr>
          <w:color w:val="auto"/>
        </w:rPr>
      </w:pPr>
      <w:proofErr w:type="spellStart"/>
      <w:r>
        <w:rPr>
          <w:color w:val="auto"/>
        </w:rPr>
        <w:t>Chương</w:t>
      </w:r>
      <w:proofErr w:type="spellEnd"/>
      <w:r>
        <w:rPr>
          <w:color w:val="auto"/>
        </w:rPr>
        <w:t xml:space="preserve"> 4 — </w:t>
      </w:r>
      <w:proofErr w:type="spellStart"/>
      <w:r>
        <w:rPr>
          <w:color w:val="auto"/>
        </w:rPr>
        <w:t>Thực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đánh</w:t>
      </w:r>
      <w:proofErr w:type="spellEnd"/>
      <w:r>
        <w:rPr>
          <w:color w:val="auto"/>
        </w:rPr>
        <w:t xml:space="preserve"> </w:t>
      </w:r>
      <w:proofErr w:type="spellStart"/>
      <w:r>
        <w:rPr>
          <w:color w:val="auto"/>
        </w:rPr>
        <w:t>giá</w:t>
      </w:r>
      <w:proofErr w:type="spellEnd"/>
      <w:r>
        <w:rPr>
          <w:color w:val="auto"/>
        </w:rPr>
        <w:t xml:space="preserve">: </w:t>
      </w:r>
      <w:proofErr w:type="spellStart"/>
      <w:r>
        <w:rPr>
          <w:color w:val="auto"/>
        </w:rPr>
        <w:t>Trình</w:t>
      </w:r>
      <w:proofErr w:type="spellEnd"/>
      <w:r>
        <w:rPr>
          <w:color w:val="auto"/>
        </w:rPr>
        <w:t xml:space="preserve"> </w:t>
      </w:r>
      <w:proofErr w:type="spellStart"/>
      <w:r>
        <w:rPr>
          <w:color w:val="auto"/>
        </w:rPr>
        <w:t>bày</w:t>
      </w:r>
      <w:proofErr w:type="spellEnd"/>
      <w:r>
        <w:rPr>
          <w:color w:val="auto"/>
        </w:rPr>
        <w:t xml:space="preserve"> </w:t>
      </w:r>
      <w:proofErr w:type="spellStart"/>
      <w:r>
        <w:rPr>
          <w:color w:val="auto"/>
        </w:rPr>
        <w:t>môi</w:t>
      </w:r>
      <w:proofErr w:type="spellEnd"/>
      <w:r>
        <w:rPr>
          <w:color w:val="auto"/>
        </w:rPr>
        <w:t xml:space="preserve"> </w:t>
      </w:r>
      <w:proofErr w:type="spellStart"/>
      <w:r>
        <w:rPr>
          <w:color w:val="auto"/>
        </w:rPr>
        <w:t>trường</w:t>
      </w:r>
      <w:proofErr w:type="spellEnd"/>
      <w:r>
        <w:rPr>
          <w:color w:val="auto"/>
        </w:rPr>
        <w:t xml:space="preserve"> </w:t>
      </w:r>
      <w:proofErr w:type="spellStart"/>
      <w:r>
        <w:rPr>
          <w:color w:val="auto"/>
        </w:rPr>
        <w:t>thực</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kết</w:t>
      </w:r>
      <w:proofErr w:type="spellEnd"/>
      <w:r>
        <w:rPr>
          <w:color w:val="auto"/>
        </w:rPr>
        <w:t xml:space="preserve"> </w:t>
      </w:r>
      <w:proofErr w:type="spellStart"/>
      <w:r>
        <w:rPr>
          <w:color w:val="auto"/>
        </w:rPr>
        <w:t>quả</w:t>
      </w:r>
      <w:proofErr w:type="spellEnd"/>
      <w:r>
        <w:rPr>
          <w:color w:val="auto"/>
        </w:rPr>
        <w:t xml:space="preserve"> </w:t>
      </w:r>
      <w:proofErr w:type="spellStart"/>
      <w:r>
        <w:rPr>
          <w:color w:val="auto"/>
        </w:rPr>
        <w:t>huấn</w:t>
      </w:r>
      <w:proofErr w:type="spellEnd"/>
      <w:r>
        <w:rPr>
          <w:color w:val="auto"/>
        </w:rPr>
        <w:t xml:space="preserve"> </w:t>
      </w:r>
      <w:proofErr w:type="spellStart"/>
      <w:r>
        <w:rPr>
          <w:color w:val="auto"/>
        </w:rPr>
        <w:t>luyện</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so </w:t>
      </w:r>
      <w:proofErr w:type="spellStart"/>
      <w:r>
        <w:rPr>
          <w:color w:val="auto"/>
        </w:rPr>
        <w:t>sánh</w:t>
      </w:r>
      <w:proofErr w:type="spellEnd"/>
      <w:r>
        <w:rPr>
          <w:color w:val="auto"/>
          <w:lang w:val="vi-VN"/>
        </w:rPr>
        <w:t xml:space="preserve"> trọng số tĩnh được tính bằng công thức</w:t>
      </w:r>
      <w:r>
        <w:rPr>
          <w:color w:val="auto"/>
        </w:rPr>
        <w:t xml:space="preserve"> SAW/AHP </w:t>
      </w:r>
      <w:proofErr w:type="spellStart"/>
      <w:r>
        <w:rPr>
          <w:color w:val="auto"/>
        </w:rPr>
        <w:t>với</w:t>
      </w:r>
      <w:proofErr w:type="spellEnd"/>
      <w:r>
        <w:rPr>
          <w:color w:val="auto"/>
        </w:rPr>
        <w:t xml:space="preserve"> Model </w:t>
      </w:r>
      <w:proofErr w:type="spellStart"/>
      <w:r>
        <w:rPr>
          <w:color w:val="auto"/>
        </w:rPr>
        <w:t>tối</w:t>
      </w:r>
      <w:proofErr w:type="spellEnd"/>
      <w:r>
        <w:rPr>
          <w:color w:val="auto"/>
        </w:rPr>
        <w:t xml:space="preserve"> </w:t>
      </w:r>
      <w:proofErr w:type="spellStart"/>
      <w:r>
        <w:rPr>
          <w:color w:val="auto"/>
        </w:rPr>
        <w:t>ưu</w:t>
      </w:r>
      <w:proofErr w:type="spellEnd"/>
      <w:r>
        <w:rPr>
          <w:color w:val="auto"/>
        </w:rPr>
        <w:t xml:space="preserve"> </w:t>
      </w:r>
      <w:proofErr w:type="spellStart"/>
      <w:r>
        <w:rPr>
          <w:color w:val="auto"/>
        </w:rPr>
        <w:t>và</w:t>
      </w:r>
      <w:proofErr w:type="spellEnd"/>
      <w:r>
        <w:rPr>
          <w:color w:val="auto"/>
        </w:rPr>
        <w:t xml:space="preserve"> so </w:t>
      </w:r>
      <w:proofErr w:type="spellStart"/>
      <w:r>
        <w:rPr>
          <w:color w:val="auto"/>
        </w:rPr>
        <w:t>sánh</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với</w:t>
      </w:r>
      <w:proofErr w:type="spellEnd"/>
      <w:r>
        <w:rPr>
          <w:color w:val="auto"/>
        </w:rPr>
        <w:t xml:space="preserve"> 3 </w:t>
      </w:r>
      <w:proofErr w:type="spellStart"/>
      <w:r>
        <w:rPr>
          <w:color w:val="auto"/>
        </w:rPr>
        <w:t>chiều</w:t>
      </w:r>
      <w:proofErr w:type="spellEnd"/>
      <w:r>
        <w:rPr>
          <w:color w:val="auto"/>
        </w:rPr>
        <w:t>.</w:t>
      </w:r>
    </w:p>
    <w:p w14:paraId="1D1E2303" w14:textId="77777777" w:rsidR="00645374" w:rsidRDefault="00000000">
      <w:pPr>
        <w:numPr>
          <w:ilvl w:val="0"/>
          <w:numId w:val="14"/>
        </w:numPr>
        <w:spacing w:before="0" w:after="200" w:line="276" w:lineRule="auto"/>
        <w:jc w:val="left"/>
        <w:rPr>
          <w:color w:val="auto"/>
        </w:rPr>
      </w:pPr>
      <w:proofErr w:type="spellStart"/>
      <w:r>
        <w:rPr>
          <w:color w:val="auto"/>
        </w:rPr>
        <w:t>Chương</w:t>
      </w:r>
      <w:proofErr w:type="spellEnd"/>
      <w:r>
        <w:rPr>
          <w:color w:val="auto"/>
        </w:rPr>
        <w:t xml:space="preserve"> 5 — </w:t>
      </w:r>
      <w:proofErr w:type="spellStart"/>
      <w:r>
        <w:rPr>
          <w:color w:val="auto"/>
        </w:rPr>
        <w:t>Kết</w:t>
      </w:r>
      <w:proofErr w:type="spellEnd"/>
      <w:r>
        <w:rPr>
          <w:color w:val="auto"/>
        </w:rPr>
        <w:t xml:space="preserve"> </w:t>
      </w:r>
      <w:proofErr w:type="spellStart"/>
      <w:r>
        <w:rPr>
          <w:color w:val="auto"/>
        </w:rPr>
        <w:t>luận</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hướng</w:t>
      </w:r>
      <w:proofErr w:type="spellEnd"/>
      <w:r>
        <w:rPr>
          <w:color w:val="auto"/>
        </w:rPr>
        <w:t xml:space="preserve"> </w:t>
      </w:r>
      <w:proofErr w:type="spellStart"/>
      <w:r>
        <w:rPr>
          <w:color w:val="auto"/>
        </w:rPr>
        <w:t>phát</w:t>
      </w:r>
      <w:proofErr w:type="spellEnd"/>
      <w:r>
        <w:rPr>
          <w:color w:val="auto"/>
        </w:rPr>
        <w:t xml:space="preserve"> </w:t>
      </w:r>
      <w:proofErr w:type="spellStart"/>
      <w:r>
        <w:rPr>
          <w:color w:val="auto"/>
        </w:rPr>
        <w:t>triển</w:t>
      </w:r>
      <w:proofErr w:type="spellEnd"/>
      <w:r>
        <w:rPr>
          <w:color w:val="auto"/>
        </w:rPr>
        <w:t xml:space="preserve">: </w:t>
      </w:r>
      <w:proofErr w:type="spellStart"/>
      <w:r>
        <w:rPr>
          <w:color w:val="auto"/>
        </w:rPr>
        <w:t>Tóm</w:t>
      </w:r>
      <w:proofErr w:type="spellEnd"/>
      <w:r>
        <w:rPr>
          <w:color w:val="auto"/>
        </w:rPr>
        <w:t xml:space="preserve"> </w:t>
      </w:r>
      <w:proofErr w:type="spellStart"/>
      <w:r>
        <w:rPr>
          <w:color w:val="auto"/>
        </w:rPr>
        <w:t>tắt</w:t>
      </w:r>
      <w:proofErr w:type="spellEnd"/>
      <w:r>
        <w:rPr>
          <w:color w:val="auto"/>
        </w:rPr>
        <w:t xml:space="preserve"> </w:t>
      </w:r>
      <w:proofErr w:type="spellStart"/>
      <w:r>
        <w:rPr>
          <w:color w:val="auto"/>
        </w:rPr>
        <w:t>kết</w:t>
      </w:r>
      <w:proofErr w:type="spellEnd"/>
      <w:r>
        <w:rPr>
          <w:color w:val="auto"/>
        </w:rPr>
        <w:t xml:space="preserve"> </w:t>
      </w:r>
      <w:proofErr w:type="spellStart"/>
      <w:r>
        <w:rPr>
          <w:color w:val="auto"/>
        </w:rPr>
        <w:t>quả</w:t>
      </w:r>
      <w:proofErr w:type="spellEnd"/>
      <w:r>
        <w:rPr>
          <w:color w:val="auto"/>
        </w:rPr>
        <w:t xml:space="preserve">, </w:t>
      </w:r>
      <w:proofErr w:type="spellStart"/>
      <w:r>
        <w:rPr>
          <w:color w:val="auto"/>
        </w:rPr>
        <w:t>hạn</w:t>
      </w:r>
      <w:proofErr w:type="spellEnd"/>
      <w:r>
        <w:rPr>
          <w:color w:val="auto"/>
        </w:rPr>
        <w:t xml:space="preserve"> </w:t>
      </w:r>
      <w:proofErr w:type="spellStart"/>
      <w:r>
        <w:rPr>
          <w:color w:val="auto"/>
        </w:rPr>
        <w:t>chế</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đề</w:t>
      </w:r>
      <w:proofErr w:type="spellEnd"/>
      <w:r>
        <w:rPr>
          <w:color w:val="auto"/>
        </w:rPr>
        <w:t xml:space="preserve"> </w:t>
      </w:r>
      <w:proofErr w:type="spellStart"/>
      <w:r>
        <w:rPr>
          <w:color w:val="auto"/>
        </w:rPr>
        <w:t>xuất</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hướng</w:t>
      </w:r>
      <w:proofErr w:type="spellEnd"/>
      <w:r>
        <w:rPr>
          <w:color w:val="auto"/>
        </w:rPr>
        <w:t xml:space="preserve"> </w:t>
      </w:r>
      <w:proofErr w:type="spellStart"/>
      <w:r>
        <w:rPr>
          <w:color w:val="auto"/>
        </w:rPr>
        <w:t>nghiên</w:t>
      </w:r>
      <w:proofErr w:type="spellEnd"/>
      <w:r>
        <w:rPr>
          <w:color w:val="auto"/>
        </w:rPr>
        <w:t xml:space="preserve"> </w:t>
      </w:r>
      <w:proofErr w:type="spellStart"/>
      <w:r>
        <w:rPr>
          <w:color w:val="auto"/>
        </w:rPr>
        <w:t>cứu</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theo.</w:t>
      </w:r>
      <w:proofErr w:type="spellEnd"/>
    </w:p>
    <w:p w14:paraId="2831FBEA" w14:textId="77777777" w:rsidR="00645374" w:rsidRDefault="00000000">
      <w:pPr>
        <w:spacing w:after="0" w:line="240" w:lineRule="auto"/>
        <w:rPr>
          <w:color w:val="auto"/>
          <w:lang w:val="vi-VN"/>
        </w:rPr>
      </w:pPr>
      <w:r>
        <w:rPr>
          <w:color w:val="auto"/>
        </w:rPr>
        <w:br w:type="page"/>
      </w:r>
    </w:p>
    <w:p w14:paraId="209A00F9" w14:textId="77777777" w:rsidR="00645374" w:rsidRDefault="00000000">
      <w:pPr>
        <w:pStyle w:val="Heading1"/>
        <w:rPr>
          <w:color w:val="auto"/>
        </w:rPr>
      </w:pPr>
      <w:bookmarkStart w:id="7" w:name="_Toc231647411"/>
      <w:r>
        <w:rPr>
          <w:color w:val="auto"/>
        </w:rPr>
        <w:lastRenderedPageBreak/>
        <w:t>CƠ SỞ LÝ THUYẾT VÀ CÁC PHƯƠNG PHÁP LIÊN QUAN</w:t>
      </w:r>
      <w:bookmarkEnd w:id="7"/>
      <w:r>
        <w:rPr>
          <w:color w:val="auto"/>
        </w:rPr>
        <w:t xml:space="preserve"> </w:t>
      </w:r>
    </w:p>
    <w:p w14:paraId="4F241671" w14:textId="77777777" w:rsidR="00645374" w:rsidRDefault="00000000">
      <w:pPr>
        <w:pStyle w:val="Heading2"/>
        <w:rPr>
          <w:color w:val="auto"/>
        </w:rPr>
      </w:pPr>
      <w:bookmarkStart w:id="8" w:name="_Toc231647412"/>
      <w:r>
        <w:rPr>
          <w:color w:val="auto"/>
        </w:rPr>
        <w:t>Cơ sở lý thuyết</w:t>
      </w:r>
      <w:bookmarkEnd w:id="8"/>
    </w:p>
    <w:p w14:paraId="367DB98E" w14:textId="61322900" w:rsidR="00645374" w:rsidRDefault="00000000">
      <w:pPr>
        <w:pStyle w:val="Heading3"/>
        <w:rPr>
          <w:color w:val="auto"/>
          <w:lang w:val="vi-VN"/>
        </w:rPr>
      </w:pPr>
      <w:bookmarkStart w:id="9" w:name="_Toc231647413"/>
      <w:r>
        <w:rPr>
          <w:color w:val="auto"/>
          <w:lang w:val="vi-VN"/>
        </w:rPr>
        <w:t>Học máy có giám sát</w:t>
      </w:r>
      <w:bookmarkEnd w:id="9"/>
      <w:r>
        <w:rPr>
          <w:color w:val="auto"/>
          <w:lang w:val="vi-VN"/>
        </w:rPr>
        <w:t xml:space="preserve"> </w:t>
      </w:r>
    </w:p>
    <w:p w14:paraId="10444186" w14:textId="77777777" w:rsidR="00645374" w:rsidRDefault="00000000">
      <w:pPr>
        <w:pStyle w:val="Style1"/>
        <w:rPr>
          <w:color w:val="auto"/>
        </w:rPr>
      </w:pPr>
      <w:r>
        <w:rPr>
          <w:color w:val="auto"/>
        </w:rPr>
        <w:t>Học máy có giám sát là nhánh của trí tuệ nhân tạo trong đó mô hình được huấn luyện trên tập dữ liệu có nhãn để học ánh xạ từ đầu vào sang đầu ra. Trong đề tài này, bài toán học có giám sát được đặt ra ở cấp độ tối ưu trọng số: hệ thống học cách gán tầm quan trọng cho từng chiều tương đồng dựa trên lịch sử healing thực tế (198 healing events, 750 mẫu candidate), trong đó nhãn is_correct cho biết candidate nào là phần tử đúng cần phục hồi.</w:t>
      </w:r>
    </w:p>
    <w:p w14:paraId="2592695A" w14:textId="77777777" w:rsidR="00645374" w:rsidRDefault="00000000">
      <w:pPr>
        <w:pStyle w:val="Heading3"/>
        <w:rPr>
          <w:color w:val="auto"/>
          <w:lang w:val="vi-VN"/>
        </w:rPr>
      </w:pPr>
      <w:bookmarkStart w:id="10" w:name="_Toc231647414"/>
      <w:r>
        <w:rPr>
          <w:color w:val="auto"/>
          <w:lang w:val="vi-VN"/>
        </w:rPr>
        <w:t>Kiểm thử giao diện người dùng</w:t>
      </w:r>
      <w:bookmarkEnd w:id="10"/>
    </w:p>
    <w:p w14:paraId="7CE079F5" w14:textId="77777777" w:rsidR="00645374" w:rsidRDefault="00000000">
      <w:pPr>
        <w:pStyle w:val="Style1"/>
        <w:rPr>
          <w:color w:val="auto"/>
          <w:szCs w:val="26"/>
        </w:rPr>
      </w:pPr>
      <w:r>
        <w:rPr>
          <w:color w:val="auto"/>
        </w:rPr>
        <w:t>Kiểm thử giao diện người dùng tự động (automated UI testing) là phương pháp sử dụng phần mềm để tự động hóa việc thực thi và kiểm tra hành vi giao diện của ứng dụng web. Thay vì người kiểm thử tương tác thủ công với ứng dụng, các kịch bản kiểm thử được viết thành code và thực thi bởi framework kiểm thử.</w:t>
      </w:r>
    </w:p>
    <w:p w14:paraId="4AB3AB28" w14:textId="77777777" w:rsidR="00645374" w:rsidRDefault="00000000">
      <w:pPr>
        <w:pStyle w:val="Style1"/>
        <w:rPr>
          <w:color w:val="auto"/>
        </w:rPr>
      </w:pPr>
      <w:r>
        <w:rPr>
          <w:color w:val="auto"/>
        </w:rPr>
        <w:t>Selenium WebDriver là framework kiểm thử UI phổ biến nhất hiện nay, cho phép điều khiển trình duyệt web thông qua API lập trình. Cơ chế hoạt động của Selenium dựa trên khái niệm 'locator' - một chuỗi định vị xác định vị trí của một phần tử trong DOM. Các loại locator phổ biến bao gồm: ID, Name, XPath, CSS Selector, Class Name, Link Text và Tag Name.</w:t>
      </w:r>
    </w:p>
    <w:p w14:paraId="69BA00CF" w14:textId="77777777" w:rsidR="00645374" w:rsidRDefault="00000000">
      <w:pPr>
        <w:pStyle w:val="Style1"/>
        <w:rPr>
          <w:color w:val="auto"/>
        </w:rPr>
      </w:pPr>
      <w:r>
        <w:rPr>
          <w:color w:val="auto"/>
        </w:rPr>
        <w:t>Vấn đề cốt lõi của kiểm thử UI tự động là 'locator fragility' (tính dễ gãy của locator). Khi giao diện thay đổi - dù chỉ là đổi tên một thuộc tính HTML - locator trong test case không còn tìm thấy phần tử, gây ra NoSuchElementException và làm test fail.</w:t>
      </w:r>
    </w:p>
    <w:p w14:paraId="1FBDF8E4" w14:textId="77777777" w:rsidR="00645374" w:rsidRDefault="00000000">
      <w:pPr>
        <w:pStyle w:val="Heading3"/>
        <w:rPr>
          <w:color w:val="auto"/>
          <w:lang w:val="vi-VN"/>
        </w:rPr>
      </w:pPr>
      <w:bookmarkStart w:id="11" w:name="_Toc231647415"/>
      <w:r>
        <w:rPr>
          <w:color w:val="auto"/>
        </w:rPr>
        <w:t>Self</w:t>
      </w:r>
      <w:r>
        <w:rPr>
          <w:color w:val="auto"/>
          <w:lang w:val="vi-VN"/>
        </w:rPr>
        <w:t xml:space="preserve"> Healing Test – Khái niệm lịch sử</w:t>
      </w:r>
      <w:bookmarkEnd w:id="11"/>
    </w:p>
    <w:p w14:paraId="560207B0" w14:textId="77777777" w:rsidR="00645374" w:rsidRDefault="00000000">
      <w:pPr>
        <w:pStyle w:val="Style1"/>
        <w:rPr>
          <w:color w:val="auto"/>
          <w:szCs w:val="26"/>
        </w:rPr>
      </w:pPr>
      <w:r>
        <w:rPr>
          <w:color w:val="auto"/>
        </w:rPr>
        <w:t>Self-healing test là cơ chế mà hệ thống kiểm thử tự động phát hiện khi một locator thất bại và tự tìm phần tử thay thế trong DOM hiện tại, thay vì dừng lại và báo lỗi cho kỹ sư.</w:t>
      </w:r>
    </w:p>
    <w:p w14:paraId="26EDC202" w14:textId="77777777" w:rsidR="00645374" w:rsidRDefault="00000000">
      <w:pPr>
        <w:pStyle w:val="Style1"/>
        <w:rPr>
          <w:color w:val="auto"/>
        </w:rPr>
      </w:pPr>
      <w:r>
        <w:rPr>
          <w:color w:val="auto"/>
        </w:rPr>
        <w:t>Khái niệm này lần đầu được đề xuất trong các nghiên cứu về 'robust test automation' vào đầu thập niên 2010. Các công cụ thương mại như Healenium, TestIM, mabl và Applitools đã đưa ra các triển khai thực tế. Tuy nhiên, phần lớn các công cụ này sử dụng cách tiếp cận hộp đen (black-box) dựa trên machine learning thuần túy mà không giải thích được lý do chọn phần tử.</w:t>
      </w:r>
    </w:p>
    <w:p w14:paraId="0A387CC1" w14:textId="77777777" w:rsidR="00645374" w:rsidRDefault="00000000">
      <w:pPr>
        <w:pStyle w:val="Style1"/>
        <w:rPr>
          <w:color w:val="auto"/>
        </w:rPr>
      </w:pPr>
      <w:r>
        <w:rPr>
          <w:color w:val="auto"/>
        </w:rPr>
        <w:t xml:space="preserve">Tiếp cận của khóa luận này là hybrid approach: kết hợp kỹ thuật đo tương đồng có giải thích được (explainable similarity scoring) với machine learning để tối ưu trọng số. </w:t>
      </w:r>
      <w:r>
        <w:rPr>
          <w:color w:val="auto"/>
        </w:rPr>
        <w:lastRenderedPageBreak/>
        <w:t>Điều này giúp hệ thống vừa có độ chính xác cao, vừa cho phép kỹ sư hiểu và tin tưởng vào quyết định của hệ thống.</w:t>
      </w:r>
    </w:p>
    <w:p w14:paraId="3416AA2B" w14:textId="77777777" w:rsidR="00645374" w:rsidRDefault="00000000">
      <w:pPr>
        <w:pStyle w:val="Heading3"/>
        <w:rPr>
          <w:color w:val="auto"/>
          <w:lang w:val="vi-VN"/>
        </w:rPr>
      </w:pPr>
      <w:bookmarkStart w:id="12" w:name="_Toc231647416"/>
      <w:proofErr w:type="spellStart"/>
      <w:r>
        <w:rPr>
          <w:color w:val="auto"/>
        </w:rPr>
        <w:t>Khái</w:t>
      </w:r>
      <w:proofErr w:type="spellEnd"/>
      <w:r>
        <w:rPr>
          <w:color w:val="auto"/>
          <w:lang w:val="vi-VN"/>
        </w:rPr>
        <w:t xml:space="preserve"> niệm về </w:t>
      </w:r>
      <w:r>
        <w:rPr>
          <w:color w:val="auto"/>
        </w:rPr>
        <w:t>Selenium WebDriver</w:t>
      </w:r>
      <w:bookmarkEnd w:id="12"/>
    </w:p>
    <w:p w14:paraId="648AF3FC" w14:textId="5020328B" w:rsidR="00645374" w:rsidRDefault="00000000">
      <w:pPr>
        <w:pStyle w:val="Style1"/>
        <w:rPr>
          <w:color w:val="auto"/>
        </w:rPr>
      </w:pPr>
      <w:r>
        <w:rPr>
          <w:color w:val="auto"/>
        </w:rPr>
        <w:t>WebDriver là một giao diện lập trình ứng dụng (API) cho phép thực hiện thao tác trên các trình duyệt web như mở trang web, nhập dữ liệu, nhấn nút, kéo thả, chụp ảnh màn hình... WebDriver được ra đời vào năm 2006 bởi Simon Stewart, một kỹ sư phần mềm. Năm 2008, WebDriver được kết hợp với Selenium RC để tạo ra Selenium 2.0</w:t>
      </w:r>
      <w:r w:rsidR="00476BB6">
        <w:rPr>
          <w:color w:val="auto"/>
        </w:rPr>
        <w:t xml:space="preserve"> về sau </w:t>
      </w:r>
      <w:r w:rsidR="00336911">
        <w:rPr>
          <w:color w:val="auto"/>
        </w:rPr>
        <w:t xml:space="preserve">phát </w:t>
      </w:r>
      <w:r w:rsidR="00476BB6">
        <w:rPr>
          <w:color w:val="auto"/>
        </w:rPr>
        <w:t>triển tới Selenium 4.x, là phiên bản dùng trong khóa luận</w:t>
      </w:r>
      <w:r w:rsidR="00477F04">
        <w:rPr>
          <w:color w:val="auto"/>
        </w:rPr>
        <w:t xml:space="preserve"> [</w:t>
      </w:r>
      <w:r w:rsidR="00213DC9">
        <w:rPr>
          <w:color w:val="auto"/>
        </w:rPr>
        <w:t>11</w:t>
      </w:r>
      <w:r w:rsidR="00477F04">
        <w:rPr>
          <w:color w:val="auto"/>
        </w:rPr>
        <w:t>]</w:t>
      </w:r>
      <w:r w:rsidR="00476BB6">
        <w:rPr>
          <w:color w:val="auto"/>
        </w:rPr>
        <w:t>.</w:t>
      </w:r>
    </w:p>
    <w:p w14:paraId="41BEE583" w14:textId="77777777" w:rsidR="00645374" w:rsidRDefault="00000000">
      <w:pPr>
        <w:pStyle w:val="Style1"/>
        <w:rPr>
          <w:color w:val="auto"/>
        </w:rPr>
      </w:pPr>
      <w:r>
        <w:rPr>
          <w:color w:val="auto"/>
        </w:rPr>
        <w:t>Selenium WebDriver là một thành phần của Selenium, bao gồm cả Selenium IDE, Selenium Grid và Selenium RC. Selenium WebDriver là phiên bản nâng cấp của Selenium RC, với khả năng tương tác trực tiếp với trình duyệt và thực hiện các thao tác như click, nhập liệu, kéo thả, chụp ảnh màn hình,... Selenium WebDriver hỗ trợ nhiều ngôn ngữ lập trình và nhiều trình duyệt khác nhau rất thân thiện và dễ sử dụng.</w:t>
      </w:r>
    </w:p>
    <w:p w14:paraId="537799B2" w14:textId="77777777" w:rsidR="00645374" w:rsidRDefault="00000000">
      <w:pPr>
        <w:pStyle w:val="Heading4"/>
        <w:rPr>
          <w:color w:val="auto"/>
        </w:rPr>
      </w:pPr>
      <w:r>
        <w:rPr>
          <w:color w:val="auto"/>
        </w:rPr>
        <w:t>Tại sao nên sử dụng selenium WebDriver?</w:t>
      </w:r>
    </w:p>
    <w:p w14:paraId="2E5029F7" w14:textId="77777777" w:rsidR="00645374" w:rsidRDefault="00000000">
      <w:pPr>
        <w:numPr>
          <w:ilvl w:val="0"/>
          <w:numId w:val="15"/>
        </w:numPr>
        <w:spacing w:before="0" w:after="200" w:line="276" w:lineRule="auto"/>
        <w:jc w:val="left"/>
        <w:rPr>
          <w:color w:val="auto"/>
          <w:lang w:val="vi-VN"/>
        </w:rPr>
      </w:pPr>
      <w:r>
        <w:rPr>
          <w:color w:val="auto"/>
          <w:lang w:val="vi-VN"/>
        </w:rPr>
        <w:t>WebDriver hoàn toàn miễn phí và dễ sử dụng.</w:t>
      </w:r>
    </w:p>
    <w:p w14:paraId="5466BC93" w14:textId="41F960CF" w:rsidR="00645374" w:rsidRDefault="00000000">
      <w:pPr>
        <w:numPr>
          <w:ilvl w:val="0"/>
          <w:numId w:val="15"/>
        </w:numPr>
        <w:spacing w:before="0" w:after="200" w:line="276" w:lineRule="auto"/>
        <w:jc w:val="left"/>
        <w:rPr>
          <w:color w:val="auto"/>
          <w:lang w:val="vi-VN"/>
        </w:rPr>
      </w:pPr>
      <w:r>
        <w:rPr>
          <w:color w:val="auto"/>
          <w:lang w:val="vi-VN"/>
        </w:rPr>
        <w:t xml:space="preserve">WebDriver hỗ trợ nhiều ngôn ngữ lập trình khác nhau để có thể viết kịch bản kiểm thử theo ý muốn. </w:t>
      </w:r>
      <w:r w:rsidR="00AC06ED">
        <w:rPr>
          <w:color w:val="auto"/>
          <w:lang w:val="vi-VN"/>
        </w:rPr>
        <w:t>Hoặc</w:t>
      </w:r>
      <w:r>
        <w:rPr>
          <w:color w:val="auto"/>
          <w:lang w:val="vi-VN"/>
        </w:rPr>
        <w:t xml:space="preserve"> cũng có thể áp dụng các cấu trúc điều khiển như if else hay vòng lặp để làm cho kịch bản chính xác hơn.</w:t>
      </w:r>
    </w:p>
    <w:p w14:paraId="045D3710" w14:textId="77777777" w:rsidR="00645374" w:rsidRDefault="00000000">
      <w:pPr>
        <w:numPr>
          <w:ilvl w:val="0"/>
          <w:numId w:val="15"/>
        </w:numPr>
        <w:spacing w:before="0" w:after="200" w:line="276" w:lineRule="auto"/>
        <w:jc w:val="left"/>
        <w:rPr>
          <w:color w:val="auto"/>
          <w:lang w:val="vi-VN"/>
        </w:rPr>
      </w:pPr>
      <w:r>
        <w:rPr>
          <w:color w:val="auto"/>
          <w:lang w:val="vi-VN"/>
        </w:rPr>
        <w:t>WebDriver là công cụ nhanh nhất trong bộ Selenium, vì nó giao tiếp trực tiếp với trình duyệt mà không cần qua bất kỳ lớp trung gian nào.</w:t>
      </w:r>
    </w:p>
    <w:p w14:paraId="07160442" w14:textId="77777777" w:rsidR="00645374" w:rsidRDefault="00000000">
      <w:pPr>
        <w:pStyle w:val="Heading4"/>
        <w:rPr>
          <w:color w:val="auto"/>
        </w:rPr>
      </w:pPr>
      <w:r>
        <w:rPr>
          <w:color w:val="auto"/>
        </w:rPr>
        <w:t>Một số khái niệm cần biết trong Selenium WebDriver trong khóa luận</w:t>
      </w:r>
    </w:p>
    <w:p w14:paraId="72AE083A" w14:textId="57EB5087" w:rsidR="00645374" w:rsidRDefault="00000000">
      <w:pPr>
        <w:pStyle w:val="Style1"/>
        <w:rPr>
          <w:color w:val="auto"/>
        </w:rPr>
      </w:pPr>
      <w:r>
        <w:rPr>
          <w:color w:val="auto"/>
        </w:rPr>
        <w:t xml:space="preserve">Element là đối tượng đại diện cho một thành phần của giao diện người dùng trên trang web, ví dụ như một nút, một liên kết, một ô nhập liệu,... có thể tìm kiếm các Element trên trang web bằng cách sử dụng các phương thức find_element_by_() của đối tượng WebDriver, hoặc bằng cách sử dụng các phương thức find_elements_by_() để tìm kiếm nhiều Element cùng một lúc. </w:t>
      </w:r>
      <w:r w:rsidR="00AC06ED">
        <w:rPr>
          <w:color w:val="auto"/>
        </w:rPr>
        <w:t>Để</w:t>
      </w:r>
      <w:r>
        <w:rPr>
          <w:color w:val="auto"/>
        </w:rPr>
        <w:t xml:space="preserve"> có thể tương tác với các Element bằng cách sử dụng các phương thức như click(), send_keys(), clear(),...</w:t>
      </w:r>
    </w:p>
    <w:p w14:paraId="197E9860" w14:textId="378A46C9" w:rsidR="00645374" w:rsidRDefault="00000000">
      <w:pPr>
        <w:pStyle w:val="Style1"/>
        <w:rPr>
          <w:color w:val="auto"/>
        </w:rPr>
      </w:pPr>
      <w:r>
        <w:rPr>
          <w:color w:val="auto"/>
        </w:rPr>
        <w:t>Locator là một cách để xác định vị trí của một Element trên trang web, bằng cách sử dụng một thuộc tính hoặc một biểu thức của Element đó. Có nhiều loại locator khác nhau, ví dụ như ID, name, class name, tag name, CSS selector, XPath,...</w:t>
      </w:r>
      <w:r w:rsidR="00AC06ED">
        <w:rPr>
          <w:color w:val="auto"/>
        </w:rPr>
        <w:t>để</w:t>
      </w:r>
      <w:r>
        <w:rPr>
          <w:color w:val="auto"/>
        </w:rPr>
        <w:t xml:space="preserve"> có thể sử dụng Locator để truyền vào các phương thức find_element_by_() hoặc find_elements_by_() để tìm kiếm các Element mong muốn.</w:t>
      </w:r>
    </w:p>
    <w:p w14:paraId="28A865BB" w14:textId="77777777" w:rsidR="00645374" w:rsidRDefault="00000000">
      <w:pPr>
        <w:pStyle w:val="Heading3"/>
        <w:rPr>
          <w:color w:val="auto"/>
          <w:lang w:val="vi-VN"/>
        </w:rPr>
      </w:pPr>
      <w:bookmarkStart w:id="13" w:name="_Toc231647417"/>
      <w:proofErr w:type="spellStart"/>
      <w:r>
        <w:rPr>
          <w:color w:val="auto"/>
        </w:rPr>
        <w:lastRenderedPageBreak/>
        <w:t>Khái</w:t>
      </w:r>
      <w:proofErr w:type="spellEnd"/>
      <w:r>
        <w:rPr>
          <w:color w:val="auto"/>
          <w:lang w:val="vi-VN"/>
        </w:rPr>
        <w:t xml:space="preserve"> niệm về DOM và locator</w:t>
      </w:r>
      <w:bookmarkEnd w:id="13"/>
    </w:p>
    <w:p w14:paraId="5F537C04" w14:textId="77777777" w:rsidR="00645374" w:rsidRDefault="00000000">
      <w:pPr>
        <w:pStyle w:val="Heading4"/>
        <w:rPr>
          <w:color w:val="auto"/>
        </w:rPr>
      </w:pPr>
      <w:r>
        <w:rPr>
          <w:color w:val="auto"/>
        </w:rPr>
        <w:t xml:space="preserve">DOM </w:t>
      </w:r>
    </w:p>
    <w:p w14:paraId="20C9916D" w14:textId="77777777" w:rsidR="00645374" w:rsidRDefault="00000000">
      <w:pPr>
        <w:pStyle w:val="Style1"/>
        <w:rPr>
          <w:color w:val="auto"/>
        </w:rPr>
      </w:pPr>
      <w:r>
        <w:rPr>
          <w:color w:val="auto"/>
        </w:rPr>
        <w:t>DOM (viết tắt của Document Object Model - Mô hình Đối tượng Tài liệu) là một giao diện lập trình ứng dụng (API) chuẩn hóa bởi W3C, dùng để truy xuất và thao tác các tài liệu dạng HTML hoặc XML. Khi trình duyệt tải trang web, nó chuyển đổi mã HTML thành một cấu trúc cây logic (cây DOM), trong đó mỗi phần tử (thẻ, văn bản, thuộc tính) là một "nút" (node).</w:t>
      </w:r>
    </w:p>
    <w:p w14:paraId="6FDCD29E" w14:textId="77777777" w:rsidR="00645374" w:rsidRDefault="00000000">
      <w:pPr>
        <w:pStyle w:val="Style1"/>
        <w:rPr>
          <w:color w:val="auto"/>
        </w:rPr>
      </w:pPr>
      <w:r>
        <w:rPr>
          <w:color w:val="auto"/>
        </w:rPr>
        <w:t xml:space="preserve">Các thành phần chính </w:t>
      </w:r>
    </w:p>
    <w:p w14:paraId="0588F74E" w14:textId="77777777" w:rsidR="00645374" w:rsidRDefault="00000000">
      <w:pPr>
        <w:numPr>
          <w:ilvl w:val="0"/>
          <w:numId w:val="16"/>
        </w:numPr>
        <w:spacing w:before="0" w:after="200" w:line="276" w:lineRule="auto"/>
        <w:jc w:val="left"/>
        <w:rPr>
          <w:color w:val="auto"/>
          <w:lang w:val="vi-VN"/>
        </w:rPr>
      </w:pPr>
      <w:r>
        <w:rPr>
          <w:color w:val="auto"/>
          <w:lang w:val="vi-VN"/>
        </w:rPr>
        <w:t>Document: Nút gốc (root node) đại diện cho toàn bộ tài liệu</w:t>
      </w:r>
    </w:p>
    <w:p w14:paraId="72842135" w14:textId="77777777" w:rsidR="00645374" w:rsidRDefault="00000000">
      <w:pPr>
        <w:numPr>
          <w:ilvl w:val="0"/>
          <w:numId w:val="16"/>
        </w:numPr>
        <w:spacing w:before="0" w:after="200" w:line="276" w:lineRule="auto"/>
        <w:jc w:val="left"/>
        <w:rPr>
          <w:color w:val="auto"/>
          <w:lang w:val="vi-VN"/>
        </w:rPr>
      </w:pPr>
      <w:r>
        <w:rPr>
          <w:color w:val="auto"/>
          <w:lang w:val="vi-VN"/>
        </w:rPr>
        <w:t>HTML.Element: Các nút đại diện cho các thẻ HTML (ví dụ: &lt;div&gt;, &lt;p&gt;, &lt;input&gt;).</w:t>
      </w:r>
    </w:p>
    <w:p w14:paraId="51FADF18" w14:textId="77777777" w:rsidR="00645374" w:rsidRDefault="00000000">
      <w:pPr>
        <w:numPr>
          <w:ilvl w:val="0"/>
          <w:numId w:val="16"/>
        </w:numPr>
        <w:spacing w:before="0" w:after="200" w:line="276" w:lineRule="auto"/>
        <w:jc w:val="left"/>
        <w:rPr>
          <w:color w:val="auto"/>
          <w:lang w:val="vi-VN"/>
        </w:rPr>
      </w:pPr>
      <w:r>
        <w:rPr>
          <w:color w:val="auto"/>
          <w:lang w:val="vi-VN"/>
        </w:rPr>
        <w:t>Attribute: Thuộc tính của thẻ (ví dụ: class, id, name).</w:t>
      </w:r>
    </w:p>
    <w:p w14:paraId="204D8AD7" w14:textId="77777777" w:rsidR="00645374" w:rsidRDefault="00000000">
      <w:pPr>
        <w:numPr>
          <w:ilvl w:val="0"/>
          <w:numId w:val="16"/>
        </w:numPr>
        <w:spacing w:before="0" w:after="200" w:line="276" w:lineRule="auto"/>
        <w:jc w:val="left"/>
        <w:rPr>
          <w:color w:val="auto"/>
          <w:lang w:val="vi-VN"/>
        </w:rPr>
      </w:pPr>
      <w:r>
        <w:rPr>
          <w:color w:val="auto"/>
          <w:lang w:val="vi-VN"/>
        </w:rPr>
        <w:t>Text: Nội dung văn bản bên trong các thẻ HTML.</w:t>
      </w:r>
    </w:p>
    <w:p w14:paraId="59D41BE4" w14:textId="77777777" w:rsidR="00645374" w:rsidRDefault="00000000">
      <w:pPr>
        <w:pStyle w:val="Style1"/>
        <w:numPr>
          <w:ilvl w:val="0"/>
          <w:numId w:val="16"/>
        </w:numPr>
        <w:spacing w:before="0" w:after="200" w:line="276" w:lineRule="auto"/>
        <w:jc w:val="left"/>
        <w:rPr>
          <w:color w:val="auto"/>
        </w:rPr>
      </w:pPr>
      <w:r>
        <w:rPr>
          <w:color w:val="auto"/>
        </w:rPr>
        <w:t>Vai trò</w:t>
      </w:r>
    </w:p>
    <w:p w14:paraId="393EE61A" w14:textId="77777777" w:rsidR="00645374" w:rsidRDefault="00000000">
      <w:pPr>
        <w:numPr>
          <w:ilvl w:val="0"/>
          <w:numId w:val="16"/>
        </w:numPr>
        <w:spacing w:before="0" w:after="200" w:line="276" w:lineRule="auto"/>
        <w:jc w:val="left"/>
        <w:rPr>
          <w:color w:val="auto"/>
          <w:lang w:val="vi-VN"/>
        </w:rPr>
      </w:pPr>
      <w:r>
        <w:rPr>
          <w:color w:val="auto"/>
          <w:lang w:val="vi-VN"/>
        </w:rPr>
        <w:t>Thao tác nội dung: Cho phép JavaScript thay đổi văn bản, hình ảnh, hoặc cấu trúc HTML.</w:t>
      </w:r>
    </w:p>
    <w:p w14:paraId="3D0E38FB" w14:textId="77777777" w:rsidR="00645374" w:rsidRDefault="00000000">
      <w:pPr>
        <w:numPr>
          <w:ilvl w:val="0"/>
          <w:numId w:val="16"/>
        </w:numPr>
        <w:spacing w:before="0" w:after="200" w:line="276" w:lineRule="auto"/>
        <w:jc w:val="left"/>
        <w:rPr>
          <w:color w:val="auto"/>
          <w:lang w:val="vi-VN"/>
        </w:rPr>
      </w:pPr>
      <w:r>
        <w:rPr>
          <w:color w:val="auto"/>
          <w:lang w:val="vi-VN"/>
        </w:rPr>
        <w:t>Tương tác người dùng: Phản hồi lại các sự kiện (click, di chuột, nhập liệu).</w:t>
      </w:r>
    </w:p>
    <w:p w14:paraId="65ACBE3D" w14:textId="77777777" w:rsidR="00645374" w:rsidRDefault="00000000">
      <w:pPr>
        <w:numPr>
          <w:ilvl w:val="0"/>
          <w:numId w:val="16"/>
        </w:numPr>
        <w:spacing w:before="0" w:after="200" w:line="276" w:lineRule="auto"/>
        <w:jc w:val="left"/>
        <w:rPr>
          <w:color w:val="auto"/>
          <w:lang w:val="vi-VN"/>
        </w:rPr>
      </w:pPr>
      <w:r>
        <w:rPr>
          <w:color w:val="auto"/>
          <w:lang w:val="vi-VN"/>
        </w:rPr>
        <w:t>Dynamic Update: Cập nhật giao diện mà không cần tải lại trang.</w:t>
      </w:r>
    </w:p>
    <w:p w14:paraId="2F0B07D2" w14:textId="77777777" w:rsidR="00645374" w:rsidRDefault="00000000">
      <w:pPr>
        <w:pStyle w:val="Heading4"/>
        <w:rPr>
          <w:color w:val="auto"/>
        </w:rPr>
      </w:pPr>
      <w:r>
        <w:rPr>
          <w:color w:val="auto"/>
        </w:rPr>
        <w:t>Locator</w:t>
      </w:r>
    </w:p>
    <w:p w14:paraId="5537DF13" w14:textId="77777777" w:rsidR="00645374" w:rsidRDefault="00000000">
      <w:pPr>
        <w:pStyle w:val="Style1"/>
        <w:rPr>
          <w:color w:val="auto"/>
        </w:rPr>
      </w:pPr>
      <w:r>
        <w:rPr>
          <w:color w:val="auto"/>
        </w:rPr>
        <w:t>Locator (bộ định vị) là một kỹ thuật hoặc phương pháp dùng để xác định vị trí của một phần tử (element) cụ thể trên trang web (như button, ô nhập liệu, checkbox) dựa trên cấu trúc DOM.</w:t>
      </w:r>
    </w:p>
    <w:p w14:paraId="5B75C94C" w14:textId="77777777" w:rsidR="00645374" w:rsidRDefault="00000000">
      <w:pPr>
        <w:pStyle w:val="Style1"/>
        <w:rPr>
          <w:color w:val="auto"/>
        </w:rPr>
      </w:pPr>
      <w:r>
        <w:rPr>
          <w:color w:val="auto"/>
        </w:rPr>
        <w:t>Vai trò của Locator:</w:t>
      </w:r>
    </w:p>
    <w:p w14:paraId="50B849F1" w14:textId="77777777" w:rsidR="00645374" w:rsidRDefault="00000000">
      <w:pPr>
        <w:numPr>
          <w:ilvl w:val="0"/>
          <w:numId w:val="17"/>
        </w:numPr>
        <w:spacing w:before="0" w:after="200" w:line="276" w:lineRule="auto"/>
        <w:jc w:val="left"/>
        <w:rPr>
          <w:color w:val="auto"/>
          <w:lang w:val="vi-VN"/>
        </w:rPr>
      </w:pPr>
      <w:r>
        <w:rPr>
          <w:color w:val="auto"/>
          <w:lang w:val="vi-VN"/>
        </w:rPr>
        <w:t>Automation Testing: Dùng để tìm kiếm phần tử để tương tác (click, nhập liệu) trong các công cụ như Selenium, Appium, Cypress.</w:t>
      </w:r>
    </w:p>
    <w:p w14:paraId="48F97A84" w14:textId="77777777" w:rsidR="00645374" w:rsidRDefault="00000000">
      <w:pPr>
        <w:numPr>
          <w:ilvl w:val="0"/>
          <w:numId w:val="17"/>
        </w:numPr>
        <w:spacing w:before="0" w:after="200" w:line="276" w:lineRule="auto"/>
        <w:jc w:val="left"/>
        <w:rPr>
          <w:color w:val="auto"/>
          <w:lang w:val="vi-VN"/>
        </w:rPr>
      </w:pPr>
      <w:r>
        <w:rPr>
          <w:color w:val="auto"/>
          <w:lang w:val="vi-VN"/>
        </w:rPr>
        <w:t>Web Scraping: Dùng để cào dữ liệu từ website.</w:t>
      </w:r>
    </w:p>
    <w:p w14:paraId="25DDFD3C" w14:textId="77777777" w:rsidR="00645374" w:rsidRDefault="00000000">
      <w:pPr>
        <w:pStyle w:val="Style1"/>
        <w:rPr>
          <w:color w:val="auto"/>
        </w:rPr>
      </w:pPr>
      <w:r>
        <w:rPr>
          <w:color w:val="auto"/>
        </w:rPr>
        <w:t>Các loại Locator phổ biến:</w:t>
      </w:r>
    </w:p>
    <w:p w14:paraId="5048B41F" w14:textId="77777777" w:rsidR="00645374" w:rsidRDefault="00000000">
      <w:pPr>
        <w:numPr>
          <w:ilvl w:val="0"/>
          <w:numId w:val="18"/>
        </w:numPr>
        <w:spacing w:before="0" w:after="200" w:line="276" w:lineRule="auto"/>
        <w:jc w:val="left"/>
        <w:rPr>
          <w:color w:val="auto"/>
          <w:lang w:val="vi-VN"/>
        </w:rPr>
      </w:pPr>
      <w:r>
        <w:rPr>
          <w:color w:val="auto"/>
          <w:lang w:val="vi-VN"/>
        </w:rPr>
        <w:t>ID: Cách nhanh và chính xác nhất. ID nên là duy nhất trên trang.</w:t>
      </w:r>
    </w:p>
    <w:p w14:paraId="1032F47D" w14:textId="77777777" w:rsidR="00645374" w:rsidRDefault="00000000">
      <w:pPr>
        <w:numPr>
          <w:ilvl w:val="0"/>
          <w:numId w:val="18"/>
        </w:numPr>
        <w:spacing w:before="0" w:after="200" w:line="276" w:lineRule="auto"/>
        <w:jc w:val="left"/>
        <w:rPr>
          <w:color w:val="auto"/>
          <w:lang w:val="vi-VN"/>
        </w:rPr>
      </w:pPr>
      <w:r>
        <w:rPr>
          <w:color w:val="auto"/>
          <w:lang w:val="vi-VN"/>
        </w:rPr>
        <w:t>Name: Thường dùng cho các thẻ input, button.</w:t>
      </w:r>
    </w:p>
    <w:p w14:paraId="0DDA101E" w14:textId="77777777" w:rsidR="00645374" w:rsidRDefault="00000000">
      <w:pPr>
        <w:numPr>
          <w:ilvl w:val="0"/>
          <w:numId w:val="18"/>
        </w:numPr>
        <w:spacing w:before="0" w:after="200" w:line="276" w:lineRule="auto"/>
        <w:jc w:val="left"/>
        <w:rPr>
          <w:color w:val="auto"/>
          <w:lang w:val="vi-VN"/>
        </w:rPr>
      </w:pPr>
      <w:r>
        <w:rPr>
          <w:color w:val="auto"/>
          <w:lang w:val="vi-VN"/>
        </w:rPr>
        <w:t>Class Name: Sử dụng tên class của CSS, có thể trùng nhau.</w:t>
      </w:r>
    </w:p>
    <w:p w14:paraId="01A904ED" w14:textId="77777777" w:rsidR="00645374" w:rsidRDefault="00000000">
      <w:pPr>
        <w:numPr>
          <w:ilvl w:val="0"/>
          <w:numId w:val="18"/>
        </w:numPr>
        <w:spacing w:before="0" w:after="200" w:line="276" w:lineRule="auto"/>
        <w:jc w:val="left"/>
        <w:rPr>
          <w:color w:val="auto"/>
          <w:lang w:val="vi-VN"/>
        </w:rPr>
      </w:pPr>
      <w:r>
        <w:rPr>
          <w:color w:val="auto"/>
          <w:lang w:val="vi-VN"/>
        </w:rPr>
        <w:lastRenderedPageBreak/>
        <w:t>Tag Name: Sử dụng thẻ HTML (ví dụ: &lt;a&gt;, &lt;h1&gt;).</w:t>
      </w:r>
    </w:p>
    <w:p w14:paraId="4C2EAA26" w14:textId="77777777" w:rsidR="00645374" w:rsidRDefault="00000000">
      <w:pPr>
        <w:numPr>
          <w:ilvl w:val="0"/>
          <w:numId w:val="18"/>
        </w:numPr>
        <w:spacing w:before="0" w:after="200" w:line="276" w:lineRule="auto"/>
        <w:jc w:val="left"/>
        <w:rPr>
          <w:color w:val="auto"/>
          <w:lang w:val="vi-VN"/>
        </w:rPr>
      </w:pPr>
      <w:r>
        <w:rPr>
          <w:color w:val="auto"/>
          <w:lang w:val="vi-VN"/>
        </w:rPr>
        <w:t>CSS Selector: Cú pháp mạnh mẽ, linh hoạt, tốc độ nhanh, thường được khuyến khích sử dụng.</w:t>
      </w:r>
    </w:p>
    <w:p w14:paraId="35425A89" w14:textId="77777777" w:rsidR="00645374" w:rsidRDefault="00000000">
      <w:pPr>
        <w:numPr>
          <w:ilvl w:val="0"/>
          <w:numId w:val="18"/>
        </w:numPr>
        <w:spacing w:before="0" w:after="200" w:line="276" w:lineRule="auto"/>
        <w:jc w:val="left"/>
        <w:rPr>
          <w:color w:val="auto"/>
          <w:lang w:val="vi-VN"/>
        </w:rPr>
      </w:pPr>
      <w:r>
        <w:rPr>
          <w:color w:val="auto"/>
          <w:lang w:val="vi-VN"/>
        </w:rPr>
        <w:t>XPath: Rất mạnh, có thể tìm kiếm theo cấu trúc cây (con, cha, anh em) hoặc nội dung văn bản.</w:t>
      </w:r>
    </w:p>
    <w:p w14:paraId="4D97F9D5" w14:textId="77777777" w:rsidR="00645374" w:rsidRDefault="00000000">
      <w:pPr>
        <w:numPr>
          <w:ilvl w:val="0"/>
          <w:numId w:val="18"/>
        </w:numPr>
        <w:spacing w:before="0" w:after="200" w:line="276" w:lineRule="auto"/>
        <w:jc w:val="left"/>
        <w:rPr>
          <w:color w:val="auto"/>
          <w:lang w:val="vi-VN"/>
        </w:rPr>
      </w:pPr>
      <w:r>
        <w:rPr>
          <w:color w:val="auto"/>
          <w:lang w:val="vi-VN"/>
        </w:rPr>
        <w:t>Link Text / Partial Link Text: Dùng đặc thù cho các thẻ liên kết &lt;a&gt;</w:t>
      </w:r>
    </w:p>
    <w:p w14:paraId="5A5845D5" w14:textId="77777777" w:rsidR="00645374" w:rsidRDefault="00000000">
      <w:pPr>
        <w:pStyle w:val="Style1"/>
        <w:rPr>
          <w:color w:val="auto"/>
        </w:rPr>
      </w:pPr>
      <w:r>
        <w:rPr>
          <w:color w:val="auto"/>
        </w:rPr>
        <w:t>Mối quan hệ giữa DOM và Locator</w:t>
      </w:r>
    </w:p>
    <w:p w14:paraId="077BD3F9" w14:textId="77777777" w:rsidR="00645374" w:rsidRDefault="00000000">
      <w:pPr>
        <w:pStyle w:val="Style1"/>
        <w:numPr>
          <w:ilvl w:val="0"/>
          <w:numId w:val="19"/>
        </w:numPr>
        <w:spacing w:before="0" w:after="200" w:line="276" w:lineRule="auto"/>
        <w:jc w:val="left"/>
        <w:rPr>
          <w:color w:val="auto"/>
        </w:rPr>
      </w:pPr>
      <w:r>
        <w:rPr>
          <w:color w:val="auto"/>
        </w:rPr>
        <w:t xml:space="preserve">DOM là bản đồ, Locator là địa chỉ: DOM cung cấp cấu trúc cây cho phép trình duyệt hiểu trang web. </w:t>
      </w:r>
    </w:p>
    <w:p w14:paraId="347FB7E5" w14:textId="77777777" w:rsidR="00645374" w:rsidRDefault="00000000">
      <w:pPr>
        <w:pStyle w:val="Style1"/>
        <w:numPr>
          <w:ilvl w:val="0"/>
          <w:numId w:val="19"/>
        </w:numPr>
        <w:spacing w:before="0" w:after="200" w:line="276" w:lineRule="auto"/>
        <w:jc w:val="left"/>
        <w:rPr>
          <w:color w:val="auto"/>
        </w:rPr>
      </w:pPr>
      <w:r>
        <w:rPr>
          <w:color w:val="auto"/>
        </w:rPr>
        <w:t>Locator giúp lập trình viên/tester tìm đường đến một node (thành phần) cụ thể trong cây đó.</w:t>
      </w:r>
    </w:p>
    <w:p w14:paraId="22BEAE20" w14:textId="77777777" w:rsidR="00645374" w:rsidRDefault="00000000">
      <w:pPr>
        <w:pStyle w:val="Style1"/>
        <w:numPr>
          <w:ilvl w:val="0"/>
          <w:numId w:val="19"/>
        </w:numPr>
        <w:spacing w:before="0" w:after="200" w:line="276" w:lineRule="auto"/>
        <w:jc w:val="left"/>
        <w:rPr>
          <w:color w:val="auto"/>
        </w:rPr>
      </w:pPr>
      <w:r>
        <w:rPr>
          <w:color w:val="auto"/>
        </w:rPr>
        <w:t>Tương tác: Dùng Locator (như XPath hoặc CSS) để tìm một node trong DOM, sau đó sử dụng JavaScript hoặc công cụ Automation để thay đổi/thao tác node đó.</w:t>
      </w:r>
    </w:p>
    <w:p w14:paraId="082AC49D" w14:textId="77777777" w:rsidR="00645374" w:rsidRDefault="00000000">
      <w:pPr>
        <w:pStyle w:val="Heading2"/>
        <w:rPr>
          <w:color w:val="auto"/>
        </w:rPr>
      </w:pPr>
      <w:bookmarkStart w:id="14" w:name="_Toc231647418"/>
      <w:r>
        <w:rPr>
          <w:color w:val="auto"/>
        </w:rPr>
        <w:t>Các phương pháp tiếp cận</w:t>
      </w:r>
      <w:bookmarkEnd w:id="14"/>
    </w:p>
    <w:p w14:paraId="6BC57D58" w14:textId="77777777" w:rsidR="00645374" w:rsidRDefault="00000000">
      <w:pPr>
        <w:pStyle w:val="Heading3"/>
        <w:rPr>
          <w:color w:val="auto"/>
          <w:lang w:val="vi-VN"/>
        </w:rPr>
      </w:pPr>
      <w:bookmarkStart w:id="15" w:name="_Toc231647419"/>
      <w:proofErr w:type="spellStart"/>
      <w:r>
        <w:rPr>
          <w:color w:val="auto"/>
        </w:rPr>
        <w:t>Tổng</w:t>
      </w:r>
      <w:proofErr w:type="spellEnd"/>
      <w:r>
        <w:rPr>
          <w:color w:val="auto"/>
          <w:lang w:val="vi-VN"/>
        </w:rPr>
        <w:t xml:space="preserve"> quan về SAW và AHP</w:t>
      </w:r>
      <w:bookmarkEnd w:id="15"/>
    </w:p>
    <w:p w14:paraId="12668FA9" w14:textId="77777777" w:rsidR="00645374" w:rsidRDefault="00000000">
      <w:pPr>
        <w:pStyle w:val="Heading4"/>
        <w:rPr>
          <w:color w:val="auto"/>
        </w:rPr>
      </w:pPr>
      <w:r>
        <w:rPr>
          <w:color w:val="auto"/>
        </w:rPr>
        <w:t>SAW</w:t>
      </w:r>
    </w:p>
    <w:p w14:paraId="03A1EF16" w14:textId="2124E3F1" w:rsidR="00645374" w:rsidRDefault="00000000">
      <w:pPr>
        <w:pStyle w:val="Style1"/>
        <w:rPr>
          <w:color w:val="auto"/>
        </w:rPr>
      </w:pPr>
      <w:r>
        <w:rPr>
          <w:color w:val="auto"/>
        </w:rPr>
        <w:t>SAW, còn được gọi là phương pháp trọng số cộng đơn giản, là một trong những kỹ thuật MCDM đơn giản và được sử dụng rộng rãi nhất</w:t>
      </w:r>
      <w:r w:rsidR="00E1095E">
        <w:rPr>
          <w:color w:val="auto"/>
        </w:rPr>
        <w:t xml:space="preserve"> [</w:t>
      </w:r>
      <w:r w:rsidR="00DF13C1">
        <w:rPr>
          <w:color w:val="auto"/>
        </w:rPr>
        <w:t>15</w:t>
      </w:r>
      <w:r w:rsidR="00E1095E">
        <w:rPr>
          <w:color w:val="auto"/>
        </w:rPr>
        <w:t>]</w:t>
      </w:r>
      <w:r>
        <w:rPr>
          <w:color w:val="auto"/>
        </w:rPr>
        <w:t>.</w:t>
      </w:r>
    </w:p>
    <w:p w14:paraId="765DC44E" w14:textId="77777777" w:rsidR="00645374" w:rsidRDefault="00000000">
      <w:pPr>
        <w:pStyle w:val="Style1"/>
        <w:rPr>
          <w:color w:val="auto"/>
        </w:rPr>
      </w:pPr>
      <w:r>
        <w:rPr>
          <w:color w:val="auto"/>
        </w:rPr>
        <w:t>Nguyên lý</w:t>
      </w:r>
    </w:p>
    <w:p w14:paraId="0640CFB6" w14:textId="77777777" w:rsidR="00645374" w:rsidRDefault="00000000">
      <w:pPr>
        <w:pStyle w:val="Style1"/>
        <w:rPr>
          <w:color w:val="auto"/>
        </w:rPr>
      </w:pPr>
      <w:r>
        <w:rPr>
          <w:color w:val="auto"/>
        </w:rPr>
        <w:t>SAW dựa trên tổng trọng số có trọng số của các thuộc tính đánh giá cho từng phương án. Nó giả định sự phụ thuộc tuyến tính giữa các thuộc tính, nghĩa là tổng điểm của một phương án là tổng của các giá trị thuộc tính đã chuẩn hóa nhân với trọng số tương ứng của chúng.</w:t>
      </w:r>
    </w:p>
    <w:p w14:paraId="7F6D37D4" w14:textId="77777777" w:rsidR="00645374" w:rsidRDefault="00000000">
      <w:pPr>
        <w:pStyle w:val="Style1"/>
        <w:rPr>
          <w:color w:val="auto"/>
        </w:rPr>
      </w:pPr>
      <w:r>
        <w:rPr>
          <w:color w:val="auto"/>
        </w:rPr>
        <w:t>Quy trình</w:t>
      </w:r>
    </w:p>
    <w:p w14:paraId="1C03C17F" w14:textId="295598A5" w:rsidR="00645374" w:rsidRDefault="00000000">
      <w:pPr>
        <w:numPr>
          <w:ilvl w:val="0"/>
          <w:numId w:val="20"/>
        </w:numPr>
        <w:spacing w:before="0" w:after="200" w:line="276" w:lineRule="auto"/>
        <w:jc w:val="left"/>
        <w:rPr>
          <w:color w:val="auto"/>
          <w:lang w:val="vi-VN"/>
        </w:rPr>
      </w:pPr>
      <w:proofErr w:type="spellStart"/>
      <w:r>
        <w:rPr>
          <w:color w:val="auto"/>
        </w:rPr>
        <w:t>Xác</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chí</w:t>
      </w:r>
      <w:proofErr w:type="spellEnd"/>
      <w:r>
        <w:rPr>
          <w:color w:val="auto"/>
        </w:rPr>
        <w:t xml:space="preserve"> </w:t>
      </w:r>
      <w:proofErr w:type="spellStart"/>
      <w:r>
        <w:rPr>
          <w:color w:val="auto"/>
        </w:rPr>
        <w:t>như</w:t>
      </w:r>
      <w:proofErr w:type="spellEnd"/>
      <w:r>
        <w:rPr>
          <w:color w:val="auto"/>
        </w:rPr>
        <w:t xml:space="preserve"> 1 </w:t>
      </w:r>
      <w:proofErr w:type="spellStart"/>
      <w:r>
        <w:rPr>
          <w:color w:val="auto"/>
        </w:rPr>
        <w:t>người</w:t>
      </w:r>
      <w:proofErr w:type="spellEnd"/>
      <w:r>
        <w:rPr>
          <w:color w:val="auto"/>
        </w:rPr>
        <w:t xml:space="preserve"> </w:t>
      </w:r>
      <w:proofErr w:type="spellStart"/>
      <w:r>
        <w:rPr>
          <w:color w:val="auto"/>
        </w:rPr>
        <w:t>đánh</w:t>
      </w:r>
      <w:proofErr w:type="spellEnd"/>
      <w:r>
        <w:rPr>
          <w:color w:val="auto"/>
        </w:rPr>
        <w:t xml:space="preserve"> </w:t>
      </w:r>
      <w:proofErr w:type="spellStart"/>
      <w:r>
        <w:rPr>
          <w:color w:val="auto"/>
        </w:rPr>
        <w:t>giá</w:t>
      </w:r>
      <w:proofErr w:type="spellEnd"/>
      <w:r>
        <w:rPr>
          <w:color w:val="auto"/>
        </w:rPr>
        <w:t xml:space="preserve"> </w:t>
      </w:r>
      <w:proofErr w:type="spellStart"/>
      <w:r>
        <w:rPr>
          <w:color w:val="auto"/>
        </w:rPr>
        <w:t>về</w:t>
      </w:r>
      <w:proofErr w:type="spellEnd"/>
      <w:r>
        <w:rPr>
          <w:color w:val="auto"/>
        </w:rPr>
        <w:t xml:space="preserve"> </w:t>
      </w:r>
      <w:proofErr w:type="spellStart"/>
      <w:r w:rsidR="00336911">
        <w:rPr>
          <w:color w:val="auto"/>
        </w:rPr>
        <w:t>nhữn</w:t>
      </w:r>
      <w:r>
        <w:rPr>
          <w:color w:val="auto"/>
        </w:rPr>
        <w:t>g</w:t>
      </w:r>
      <w:proofErr w:type="spellEnd"/>
      <w:r>
        <w:rPr>
          <w:color w:val="auto"/>
        </w:rPr>
        <w:t xml:space="preserve"> </w:t>
      </w:r>
      <w:proofErr w:type="spellStart"/>
      <w:r>
        <w:rPr>
          <w:color w:val="auto"/>
        </w:rPr>
        <w:t>ưu</w:t>
      </w:r>
      <w:proofErr w:type="spellEnd"/>
      <w:r>
        <w:rPr>
          <w:color w:val="auto"/>
        </w:rPr>
        <w:t xml:space="preserve"> </w:t>
      </w:r>
      <w:proofErr w:type="spellStart"/>
      <w:r>
        <w:rPr>
          <w:color w:val="auto"/>
        </w:rPr>
        <w:t>điểm</w:t>
      </w:r>
      <w:proofErr w:type="spellEnd"/>
      <w:r>
        <w:rPr>
          <w:color w:val="auto"/>
        </w:rPr>
        <w:t xml:space="preserve"> </w:t>
      </w:r>
      <w:proofErr w:type="spellStart"/>
      <w:r>
        <w:rPr>
          <w:color w:val="auto"/>
        </w:rPr>
        <w:t>của</w:t>
      </w:r>
      <w:proofErr w:type="spellEnd"/>
      <w:r>
        <w:rPr>
          <w:color w:val="auto"/>
        </w:rPr>
        <w:t xml:space="preserve"> 1 </w:t>
      </w:r>
      <w:proofErr w:type="spellStart"/>
      <w:r>
        <w:rPr>
          <w:color w:val="auto"/>
        </w:rPr>
        <w:t>biến</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đã</w:t>
      </w:r>
      <w:proofErr w:type="spellEnd"/>
      <w:r>
        <w:rPr>
          <w:color w:val="auto"/>
        </w:rPr>
        <w:t xml:space="preserve"> </w:t>
      </w:r>
      <w:proofErr w:type="spellStart"/>
      <w:r>
        <w:rPr>
          <w:color w:val="auto"/>
        </w:rPr>
        <w:t>cho</w:t>
      </w:r>
      <w:proofErr w:type="spellEnd"/>
      <w:r>
        <w:rPr>
          <w:color w:val="auto"/>
          <w:lang w:val="vi-VN"/>
        </w:rPr>
        <w:t xml:space="preserve">. </w:t>
      </w:r>
    </w:p>
    <w:p w14:paraId="5722D3D1" w14:textId="77777777" w:rsidR="00645374" w:rsidRDefault="00000000">
      <w:pPr>
        <w:numPr>
          <w:ilvl w:val="0"/>
          <w:numId w:val="20"/>
        </w:numPr>
        <w:spacing w:before="0" w:after="200" w:line="276" w:lineRule="auto"/>
        <w:jc w:val="left"/>
        <w:rPr>
          <w:color w:val="auto"/>
          <w:lang w:val="vi-VN"/>
        </w:rPr>
      </w:pPr>
      <w:proofErr w:type="spellStart"/>
      <w:r>
        <w:rPr>
          <w:color w:val="auto"/>
        </w:rPr>
        <w:t>Xác</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tỉ</w:t>
      </w:r>
      <w:proofErr w:type="spellEnd"/>
      <w:r>
        <w:rPr>
          <w:color w:val="auto"/>
        </w:rPr>
        <w:t xml:space="preserve"> </w:t>
      </w:r>
      <w:proofErr w:type="spellStart"/>
      <w:r>
        <w:rPr>
          <w:color w:val="auto"/>
        </w:rPr>
        <w:t>lệ</w:t>
      </w:r>
      <w:proofErr w:type="spellEnd"/>
      <w:r>
        <w:rPr>
          <w:color w:val="auto"/>
        </w:rPr>
        <w:t xml:space="preserve"> </w:t>
      </w:r>
      <w:proofErr w:type="spellStart"/>
      <w:r>
        <w:rPr>
          <w:color w:val="auto"/>
        </w:rPr>
        <w:t>phù</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cho</w:t>
      </w:r>
      <w:proofErr w:type="spellEnd"/>
      <w:r>
        <w:rPr>
          <w:color w:val="auto"/>
        </w:rPr>
        <w:t xml:space="preserve"> </w:t>
      </w:r>
      <w:proofErr w:type="spellStart"/>
      <w:r>
        <w:rPr>
          <w:color w:val="auto"/>
        </w:rPr>
        <w:t>mỗi</w:t>
      </w:r>
      <w:proofErr w:type="spellEnd"/>
      <w:r>
        <w:rPr>
          <w:color w:val="auto"/>
        </w:rPr>
        <w:t xml:space="preserve"> </w:t>
      </w:r>
      <w:proofErr w:type="spellStart"/>
      <w:r>
        <w:rPr>
          <w:color w:val="auto"/>
        </w:rPr>
        <w:t>phương</w:t>
      </w:r>
      <w:proofErr w:type="spellEnd"/>
      <w:r>
        <w:rPr>
          <w:color w:val="auto"/>
        </w:rPr>
        <w:t xml:space="preserve"> </w:t>
      </w:r>
      <w:proofErr w:type="spellStart"/>
      <w:r>
        <w:rPr>
          <w:color w:val="auto"/>
        </w:rPr>
        <w:t>án</w:t>
      </w:r>
      <w:proofErr w:type="spellEnd"/>
      <w:r>
        <w:rPr>
          <w:color w:val="auto"/>
        </w:rPr>
        <w:t xml:space="preserve">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chí</w:t>
      </w:r>
      <w:proofErr w:type="spellEnd"/>
      <w:r>
        <w:rPr>
          <w:color w:val="auto"/>
        </w:rPr>
        <w:t xml:space="preserve"> </w:t>
      </w:r>
      <w:proofErr w:type="spellStart"/>
      <w:r>
        <w:rPr>
          <w:color w:val="auto"/>
        </w:rPr>
        <w:t>đã</w:t>
      </w:r>
      <w:proofErr w:type="spellEnd"/>
      <w:r>
        <w:rPr>
          <w:color w:val="auto"/>
        </w:rPr>
        <w:t xml:space="preserve"> </w:t>
      </w:r>
      <w:proofErr w:type="spellStart"/>
      <w:r>
        <w:rPr>
          <w:color w:val="auto"/>
        </w:rPr>
        <w:t>cho</w:t>
      </w:r>
      <w:proofErr w:type="spellEnd"/>
      <w:r>
        <w:rPr>
          <w:color w:val="auto"/>
          <w:lang w:val="vi-VN"/>
        </w:rPr>
        <w:t xml:space="preserve">. </w:t>
      </w:r>
    </w:p>
    <w:p w14:paraId="6E24D8FB" w14:textId="77777777" w:rsidR="00645374" w:rsidRDefault="00000000">
      <w:pPr>
        <w:numPr>
          <w:ilvl w:val="0"/>
          <w:numId w:val="20"/>
        </w:numPr>
        <w:spacing w:before="0" w:after="200" w:line="276" w:lineRule="auto"/>
        <w:jc w:val="left"/>
        <w:rPr>
          <w:color w:val="auto"/>
          <w:lang w:val="vi-VN"/>
        </w:rPr>
      </w:pPr>
      <w:proofErr w:type="spellStart"/>
      <w:r>
        <w:rPr>
          <w:color w:val="auto"/>
        </w:rPr>
        <w:t>Lập</w:t>
      </w:r>
      <w:proofErr w:type="spellEnd"/>
      <w:r>
        <w:rPr>
          <w:color w:val="auto"/>
        </w:rPr>
        <w:t xml:space="preserve"> ma </w:t>
      </w:r>
      <w:proofErr w:type="spellStart"/>
      <w:r>
        <w:rPr>
          <w:color w:val="auto"/>
        </w:rPr>
        <w:t>trận</w:t>
      </w:r>
      <w:proofErr w:type="spellEnd"/>
      <w:r>
        <w:rPr>
          <w:color w:val="auto"/>
        </w:rPr>
        <w:t xml:space="preserve"> </w:t>
      </w:r>
      <w:proofErr w:type="spellStart"/>
      <w:r>
        <w:rPr>
          <w:color w:val="auto"/>
        </w:rPr>
        <w:t>quyết</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chí</w:t>
      </w:r>
      <w:proofErr w:type="spellEnd"/>
      <w:r>
        <w:rPr>
          <w:color w:val="auto"/>
          <w:lang w:val="vi-VN"/>
        </w:rPr>
        <w:t xml:space="preserve">. </w:t>
      </w:r>
    </w:p>
    <w:p w14:paraId="16A51025" w14:textId="53CDC58F" w:rsidR="00645374" w:rsidRDefault="00000000">
      <w:pPr>
        <w:numPr>
          <w:ilvl w:val="0"/>
          <w:numId w:val="20"/>
        </w:numPr>
        <w:spacing w:before="0" w:after="200" w:line="276" w:lineRule="auto"/>
        <w:jc w:val="left"/>
        <w:rPr>
          <w:color w:val="auto"/>
          <w:lang w:val="vi-VN"/>
        </w:rPr>
      </w:pPr>
      <w:r>
        <w:rPr>
          <w:color w:val="auto"/>
          <w:lang w:val="vi-VN"/>
        </w:rPr>
        <w:t>T</w:t>
      </w:r>
      <w:proofErr w:type="spellStart"/>
      <w:r>
        <w:rPr>
          <w:color w:val="auto"/>
        </w:rPr>
        <w:t>iến</w:t>
      </w:r>
      <w:proofErr w:type="spellEnd"/>
      <w:r>
        <w:rPr>
          <w:color w:val="auto"/>
        </w:rPr>
        <w:t xml:space="preserve"> </w:t>
      </w:r>
      <w:proofErr w:type="spellStart"/>
      <w:r>
        <w:rPr>
          <w:color w:val="auto"/>
        </w:rPr>
        <w:t>hành</w:t>
      </w:r>
      <w:proofErr w:type="spellEnd"/>
      <w:r>
        <w:rPr>
          <w:color w:val="auto"/>
        </w:rPr>
        <w:t xml:space="preserve"> </w:t>
      </w:r>
      <w:proofErr w:type="spellStart"/>
      <w:r>
        <w:rPr>
          <w:color w:val="auto"/>
        </w:rPr>
        <w:t>chuẩn</w:t>
      </w:r>
      <w:proofErr w:type="spellEnd"/>
      <w:r>
        <w:rPr>
          <w:color w:val="auto"/>
        </w:rPr>
        <w:t xml:space="preserve"> </w:t>
      </w:r>
      <w:proofErr w:type="spellStart"/>
      <w:r>
        <w:rPr>
          <w:color w:val="auto"/>
        </w:rPr>
        <w:t>hóa</w:t>
      </w:r>
      <w:proofErr w:type="spellEnd"/>
      <w:r>
        <w:rPr>
          <w:color w:val="auto"/>
        </w:rPr>
        <w:t xml:space="preserve">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lợi</w:t>
      </w:r>
      <w:proofErr w:type="spellEnd"/>
      <w:r>
        <w:rPr>
          <w:color w:val="auto"/>
        </w:rPr>
        <w:t xml:space="preserve"> </w:t>
      </w:r>
      <w:proofErr w:type="spellStart"/>
      <w:r>
        <w:rPr>
          <w:color w:val="auto"/>
        </w:rPr>
        <w:t>ích</w:t>
      </w:r>
      <w:proofErr w:type="spellEnd"/>
      <w:r>
        <w:rPr>
          <w:color w:val="auto"/>
        </w:rPr>
        <w:t xml:space="preserve"> </w:t>
      </w:r>
      <w:proofErr w:type="spellStart"/>
      <w:r>
        <w:rPr>
          <w:color w:val="auto"/>
        </w:rPr>
        <w:t>và</w:t>
      </w:r>
      <w:proofErr w:type="spellEnd"/>
      <w:r>
        <w:rPr>
          <w:color w:val="auto"/>
        </w:rPr>
        <w:t xml:space="preserve"> chi </w:t>
      </w:r>
      <w:proofErr w:type="spellStart"/>
      <w:r>
        <w:rPr>
          <w:color w:val="auto"/>
        </w:rPr>
        <w:t>phí</w:t>
      </w:r>
      <w:proofErr w:type="spellEnd"/>
      <w:r>
        <w:rPr>
          <w:color w:val="auto"/>
        </w:rPr>
        <w:t xml:space="preserve"> </w:t>
      </w:r>
      <w:proofErr w:type="spellStart"/>
      <w:r>
        <w:rPr>
          <w:color w:val="auto"/>
        </w:rPr>
        <w:t>của</w:t>
      </w:r>
      <w:proofErr w:type="spellEnd"/>
      <w:r>
        <w:rPr>
          <w:color w:val="auto"/>
        </w:rPr>
        <w:t xml:space="preserve"> </w:t>
      </w:r>
      <w:proofErr w:type="spellStart"/>
      <w:r>
        <w:rPr>
          <w:color w:val="auto"/>
        </w:rPr>
        <w:t>từng</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chí</w:t>
      </w:r>
      <w:proofErr w:type="spellEnd"/>
      <w:r>
        <w:rPr>
          <w:color w:val="auto"/>
          <w:lang w:val="vi-VN"/>
        </w:rPr>
        <w:t>.</w:t>
      </w:r>
    </w:p>
    <w:p w14:paraId="556911C3" w14:textId="77777777" w:rsidR="00645374" w:rsidRDefault="00000000">
      <w:pPr>
        <w:numPr>
          <w:ilvl w:val="0"/>
          <w:numId w:val="20"/>
        </w:numPr>
        <w:spacing w:before="0" w:after="200" w:line="276" w:lineRule="auto"/>
        <w:jc w:val="left"/>
        <w:rPr>
          <w:color w:val="auto"/>
          <w:lang w:val="vi-VN"/>
        </w:rPr>
      </w:pPr>
      <w:proofErr w:type="spellStart"/>
      <w:r>
        <w:rPr>
          <w:color w:val="auto"/>
        </w:rPr>
        <w:t>Xác</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giá</w:t>
      </w:r>
      <w:proofErr w:type="spellEnd"/>
      <w:r>
        <w:rPr>
          <w:color w:val="auto"/>
        </w:rPr>
        <w:t xml:space="preserve"> </w:t>
      </w:r>
      <w:proofErr w:type="spellStart"/>
      <w:r>
        <w:rPr>
          <w:color w:val="auto"/>
        </w:rPr>
        <w:t>trị</w:t>
      </w:r>
      <w:proofErr w:type="spellEnd"/>
      <w:r>
        <w:rPr>
          <w:color w:val="auto"/>
        </w:rPr>
        <w:t xml:space="preserve"> </w:t>
      </w:r>
      <w:proofErr w:type="spellStart"/>
      <w:r>
        <w:rPr>
          <w:color w:val="auto"/>
        </w:rPr>
        <w:t>cuối</w:t>
      </w:r>
      <w:proofErr w:type="spellEnd"/>
      <w:r>
        <w:rPr>
          <w:color w:val="auto"/>
        </w:rPr>
        <w:t xml:space="preserve"> </w:t>
      </w:r>
      <w:proofErr w:type="spellStart"/>
      <w:r>
        <w:rPr>
          <w:color w:val="auto"/>
        </w:rPr>
        <w:t>dùng</w:t>
      </w:r>
      <w:proofErr w:type="spellEnd"/>
      <w:r>
        <w:rPr>
          <w:color w:val="auto"/>
        </w:rPr>
        <w:t xml:space="preserve">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đã</w:t>
      </w:r>
      <w:proofErr w:type="spellEnd"/>
      <w:r>
        <w:rPr>
          <w:color w:val="auto"/>
        </w:rPr>
        <w:t xml:space="preserve"> </w:t>
      </w:r>
      <w:proofErr w:type="spellStart"/>
      <w:r>
        <w:rPr>
          <w:color w:val="auto"/>
        </w:rPr>
        <w:t>xác</w:t>
      </w:r>
      <w:proofErr w:type="spellEnd"/>
      <w:r>
        <w:rPr>
          <w:color w:val="auto"/>
        </w:rPr>
        <w:t xml:space="preserve"> </w:t>
      </w:r>
      <w:proofErr w:type="spellStart"/>
      <w:r>
        <w:rPr>
          <w:color w:val="auto"/>
        </w:rPr>
        <w:t>định</w:t>
      </w:r>
      <w:proofErr w:type="spellEnd"/>
      <w:r>
        <w:rPr>
          <w:color w:val="auto"/>
        </w:rPr>
        <w:t>.</w:t>
      </w:r>
    </w:p>
    <w:p w14:paraId="3ADB5A21" w14:textId="77777777" w:rsidR="00645374" w:rsidRDefault="00000000">
      <w:pPr>
        <w:pStyle w:val="Style1"/>
        <w:rPr>
          <w:color w:val="auto"/>
        </w:rPr>
      </w:pPr>
      <w:r>
        <w:rPr>
          <w:color w:val="auto"/>
        </w:rPr>
        <w:lastRenderedPageBreak/>
        <w:t>Ưu và nhược điểm</w:t>
      </w:r>
    </w:p>
    <w:p w14:paraId="0C1D7A3C" w14:textId="77777777" w:rsidR="00645374" w:rsidRDefault="00000000">
      <w:pPr>
        <w:numPr>
          <w:ilvl w:val="0"/>
          <w:numId w:val="21"/>
        </w:numPr>
        <w:spacing w:before="0" w:after="200" w:line="276" w:lineRule="auto"/>
        <w:jc w:val="left"/>
        <w:rPr>
          <w:color w:val="auto"/>
          <w:lang w:val="vi-VN"/>
        </w:rPr>
      </w:pPr>
      <w:r>
        <w:rPr>
          <w:color w:val="auto"/>
          <w:lang w:val="vi-VN"/>
        </w:rPr>
        <w:t>Ưu điểm: Dễ hiểu, dễ tính toán và nhanh chóng.</w:t>
      </w:r>
    </w:p>
    <w:p w14:paraId="61E705E5" w14:textId="77777777" w:rsidR="00645374" w:rsidRDefault="00000000">
      <w:pPr>
        <w:numPr>
          <w:ilvl w:val="0"/>
          <w:numId w:val="22"/>
        </w:numPr>
        <w:spacing w:before="0" w:after="200" w:line="276" w:lineRule="auto"/>
        <w:jc w:val="left"/>
        <w:rPr>
          <w:color w:val="auto"/>
          <w:lang w:val="vi-VN"/>
        </w:rPr>
      </w:pPr>
      <w:r>
        <w:rPr>
          <w:color w:val="auto"/>
          <w:lang w:val="vi-VN"/>
        </w:rPr>
        <w:t>Nhược điểm: Phụ thuộc vào việc xác định trọng số chính xác và giả định sự tuyến tính (không phản ánh được các mối quan hệ phức tạp giữa các tiêu chí).</w:t>
      </w:r>
    </w:p>
    <w:p w14:paraId="76DA0192" w14:textId="77777777" w:rsidR="00645374" w:rsidRDefault="00645374">
      <w:pPr>
        <w:pStyle w:val="Style1"/>
        <w:rPr>
          <w:color w:val="auto"/>
        </w:rPr>
      </w:pPr>
    </w:p>
    <w:p w14:paraId="247B4703" w14:textId="77777777" w:rsidR="00645374" w:rsidRDefault="00000000">
      <w:pPr>
        <w:pStyle w:val="Style1"/>
        <w:rPr>
          <w:color w:val="auto"/>
        </w:rPr>
      </w:pPr>
      <w:r>
        <w:rPr>
          <w:color w:val="auto"/>
        </w:rPr>
        <w:t>Công thức</w:t>
      </w:r>
    </w:p>
    <w:p w14:paraId="285FF311" w14:textId="77777777" w:rsidR="00645374" w:rsidRDefault="00000000">
      <w:pPr>
        <w:jc w:val="center"/>
        <w:rPr>
          <w:b/>
          <w:bCs/>
          <w:color w:val="auto"/>
          <w:lang w:val="vi-VN"/>
        </w:rPr>
      </w:pPr>
      <w:r>
        <w:rPr>
          <w:b/>
          <w:bCs/>
          <w:color w:val="auto"/>
        </w:rPr>
        <w:t xml:space="preserve">Score = Σ (wᵢ × sᵢ)  </w:t>
      </w:r>
      <w:proofErr w:type="spellStart"/>
      <w:r>
        <w:rPr>
          <w:b/>
          <w:bCs/>
          <w:color w:val="auto"/>
        </w:rPr>
        <w:t>với</w:t>
      </w:r>
      <w:proofErr w:type="spellEnd"/>
      <w:r>
        <w:rPr>
          <w:b/>
          <w:bCs/>
          <w:color w:val="auto"/>
        </w:rPr>
        <w:t xml:space="preserve">  </w:t>
      </w:r>
      <w:proofErr w:type="spellStart"/>
      <w:r>
        <w:rPr>
          <w:b/>
          <w:bCs/>
          <w:color w:val="auto"/>
        </w:rPr>
        <w:t>Σw</w:t>
      </w:r>
      <w:proofErr w:type="spellEnd"/>
      <w:r>
        <w:rPr>
          <w:b/>
          <w:bCs/>
          <w:color w:val="auto"/>
        </w:rPr>
        <w:t>ᵢ = 1</w:t>
      </w:r>
    </w:p>
    <w:p w14:paraId="03FC96C4" w14:textId="77777777" w:rsidR="00645374" w:rsidRDefault="00000000">
      <w:pPr>
        <w:rPr>
          <w:color w:val="auto"/>
          <w:lang w:val="vi-VN"/>
        </w:rPr>
      </w:pPr>
      <w:r>
        <w:rPr>
          <w:color w:val="auto"/>
          <w:lang w:val="vi-VN"/>
        </w:rPr>
        <w:t>Trong đó :</w:t>
      </w:r>
    </w:p>
    <w:p w14:paraId="0C308A8A" w14:textId="77777777" w:rsidR="00645374" w:rsidRDefault="00000000">
      <w:pPr>
        <w:numPr>
          <w:ilvl w:val="0"/>
          <w:numId w:val="23"/>
        </w:numPr>
        <w:spacing w:before="0" w:after="200" w:line="276" w:lineRule="auto"/>
        <w:jc w:val="left"/>
        <w:rPr>
          <w:color w:val="auto"/>
          <w:lang w:val="vi-VN"/>
        </w:rPr>
      </w:pPr>
      <w:r>
        <w:rPr>
          <w:b/>
          <w:bCs/>
          <w:color w:val="auto"/>
        </w:rPr>
        <w:t>wᵢ</w:t>
      </w:r>
      <w:r>
        <w:rPr>
          <w:b/>
          <w:bCs/>
          <w:color w:val="auto"/>
          <w:lang w:val="vi-VN"/>
        </w:rPr>
        <w:t xml:space="preserve"> </w:t>
      </w:r>
      <w:r>
        <w:rPr>
          <w:color w:val="auto"/>
          <w:lang w:val="vi-VN"/>
        </w:rPr>
        <w:t>là trọng số của tiêu chí i.</w:t>
      </w:r>
    </w:p>
    <w:p w14:paraId="3D3F7F7D" w14:textId="77777777" w:rsidR="00645374" w:rsidRDefault="00000000">
      <w:pPr>
        <w:numPr>
          <w:ilvl w:val="0"/>
          <w:numId w:val="23"/>
        </w:numPr>
        <w:spacing w:before="0" w:after="200" w:line="276" w:lineRule="auto"/>
        <w:jc w:val="left"/>
        <w:rPr>
          <w:color w:val="auto"/>
          <w:lang w:val="vi-VN"/>
        </w:rPr>
      </w:pPr>
      <w:r>
        <w:rPr>
          <w:b/>
          <w:bCs/>
          <w:color w:val="auto"/>
        </w:rPr>
        <w:t>sᵢ</w:t>
      </w:r>
      <w:r>
        <w:rPr>
          <w:b/>
          <w:bCs/>
          <w:color w:val="auto"/>
          <w:lang w:val="vi-VN"/>
        </w:rPr>
        <w:t xml:space="preserve"> </w:t>
      </w:r>
      <w:r>
        <w:rPr>
          <w:color w:val="auto"/>
          <w:lang w:val="vi-VN"/>
        </w:rPr>
        <w:t>là điểm của tiêu chí i trong khoảng[0,1].</w:t>
      </w:r>
    </w:p>
    <w:p w14:paraId="480AB075" w14:textId="77777777" w:rsidR="00645374" w:rsidRDefault="00000000">
      <w:pPr>
        <w:pStyle w:val="Heading4"/>
        <w:rPr>
          <w:color w:val="auto"/>
        </w:rPr>
      </w:pPr>
      <w:r>
        <w:rPr>
          <w:color w:val="auto"/>
        </w:rPr>
        <w:t>AHP</w:t>
      </w:r>
    </w:p>
    <w:p w14:paraId="5D204E5F" w14:textId="624A4C2D" w:rsidR="00645374" w:rsidRDefault="00000000">
      <w:pPr>
        <w:pStyle w:val="Style1"/>
        <w:tabs>
          <w:tab w:val="left" w:pos="4395"/>
        </w:tabs>
        <w:rPr>
          <w:color w:val="auto"/>
        </w:rPr>
      </w:pPr>
      <w:r>
        <w:rPr>
          <w:color w:val="auto"/>
        </w:rPr>
        <w:t xml:space="preserve">AHP (Analytic Hierarchy Process) của Saaty </w:t>
      </w:r>
      <w:r w:rsidR="00E1095E">
        <w:rPr>
          <w:color w:val="auto"/>
        </w:rPr>
        <w:t>[7]</w:t>
      </w:r>
      <w:r>
        <w:rPr>
          <w:color w:val="auto"/>
        </w:rPr>
        <w:t>là phương pháp xác định trọng số wᵢ thông qua ma trận so sánh cặp đôi (pairwise comparison matrix). Người chuyên gia đánh giá mức độ quan trọng tương đối của từng cặp tiêu chí theo thang 1-9. Trọng số được tính từ eigenvector chính của ma trận so sánh.</w:t>
      </w:r>
    </w:p>
    <w:p w14:paraId="3B6B727F" w14:textId="77777777" w:rsidR="00645374" w:rsidRDefault="00000000">
      <w:pPr>
        <w:pStyle w:val="Style1"/>
        <w:tabs>
          <w:tab w:val="left" w:pos="4395"/>
        </w:tabs>
        <w:rPr>
          <w:color w:val="auto"/>
        </w:rPr>
      </w:pPr>
      <w:r>
        <w:rPr>
          <w:color w:val="auto"/>
        </w:rPr>
        <w:t>Nguyên lý</w:t>
      </w:r>
    </w:p>
    <w:p w14:paraId="24143FC4" w14:textId="77777777" w:rsidR="00645374" w:rsidRDefault="00000000">
      <w:pPr>
        <w:pStyle w:val="Style1"/>
        <w:tabs>
          <w:tab w:val="left" w:pos="4395"/>
        </w:tabs>
        <w:rPr>
          <w:color w:val="auto"/>
        </w:rPr>
      </w:pPr>
      <w:r>
        <w:rPr>
          <w:color w:val="auto"/>
        </w:rPr>
        <w:t>AHP chia nhỏ vấn đề ra quyết định phức tạp thành một cấu trúc thứ bậc bao gồm: mục tiêu, tiêu chí, tiêu chí con và các phương án. Sau đó, nó sử dụng so sánh cặp (pairwise comparison) để đánh giá tầm quan trọng tương đối của các yếu tố.</w:t>
      </w:r>
    </w:p>
    <w:p w14:paraId="37DEFC93" w14:textId="77777777" w:rsidR="00645374" w:rsidRDefault="00000000">
      <w:pPr>
        <w:pStyle w:val="Style1"/>
        <w:rPr>
          <w:color w:val="auto"/>
        </w:rPr>
      </w:pPr>
      <w:r>
        <w:rPr>
          <w:color w:val="auto"/>
        </w:rPr>
        <w:t>Quy trình thực hiện</w:t>
      </w:r>
    </w:p>
    <w:p w14:paraId="008C59FD" w14:textId="77777777" w:rsidR="00645374" w:rsidRDefault="00000000">
      <w:pPr>
        <w:numPr>
          <w:ilvl w:val="0"/>
          <w:numId w:val="24"/>
        </w:numPr>
        <w:spacing w:before="0" w:after="200" w:line="276" w:lineRule="auto"/>
        <w:jc w:val="left"/>
        <w:rPr>
          <w:color w:val="auto"/>
          <w:lang w:val="vi-VN"/>
        </w:rPr>
      </w:pPr>
      <w:r>
        <w:rPr>
          <w:color w:val="auto"/>
          <w:lang w:val="vi-VN"/>
        </w:rPr>
        <w:t>Xây dựng mô hình thứ bậc.</w:t>
      </w:r>
    </w:p>
    <w:p w14:paraId="2364F66F" w14:textId="77777777" w:rsidR="00645374" w:rsidRDefault="00000000">
      <w:pPr>
        <w:numPr>
          <w:ilvl w:val="0"/>
          <w:numId w:val="24"/>
        </w:numPr>
        <w:spacing w:before="0" w:after="200" w:line="276" w:lineRule="auto"/>
        <w:jc w:val="left"/>
        <w:rPr>
          <w:color w:val="auto"/>
          <w:lang w:val="vi-VN"/>
        </w:rPr>
      </w:pPr>
      <w:r>
        <w:rPr>
          <w:color w:val="auto"/>
          <w:lang w:val="vi-VN"/>
        </w:rPr>
        <w:t>Thực hiện so sánh cặp giữa các yếu tố (sử dụng thang đo từ 1-9).</w:t>
      </w:r>
    </w:p>
    <w:p w14:paraId="734ECAA7" w14:textId="77777777" w:rsidR="00645374" w:rsidRDefault="00000000">
      <w:pPr>
        <w:numPr>
          <w:ilvl w:val="0"/>
          <w:numId w:val="24"/>
        </w:numPr>
        <w:spacing w:before="0" w:after="200" w:line="276" w:lineRule="auto"/>
        <w:jc w:val="left"/>
        <w:rPr>
          <w:color w:val="auto"/>
          <w:lang w:val="vi-VN"/>
        </w:rPr>
      </w:pPr>
      <w:r>
        <w:rPr>
          <w:color w:val="auto"/>
          <w:lang w:val="vi-VN"/>
        </w:rPr>
        <w:t>Tính toán trọng số (vector riêng) và kiểm tra tính nhất quán của các so sánh.</w:t>
      </w:r>
    </w:p>
    <w:p w14:paraId="30C15534" w14:textId="77777777" w:rsidR="00645374" w:rsidRDefault="00000000">
      <w:pPr>
        <w:numPr>
          <w:ilvl w:val="0"/>
          <w:numId w:val="24"/>
        </w:numPr>
        <w:spacing w:before="0" w:after="200" w:line="276" w:lineRule="auto"/>
        <w:jc w:val="left"/>
        <w:rPr>
          <w:color w:val="auto"/>
          <w:lang w:val="vi-VN"/>
        </w:rPr>
      </w:pPr>
      <w:r>
        <w:rPr>
          <w:color w:val="auto"/>
          <w:lang w:val="vi-VN"/>
        </w:rPr>
        <w:t>Tổng hợp kết quả để đưa ra quyết định cuối cùng.</w:t>
      </w:r>
    </w:p>
    <w:p w14:paraId="03EE76BF" w14:textId="77777777" w:rsidR="00645374" w:rsidRDefault="00000000">
      <w:pPr>
        <w:pStyle w:val="Style1"/>
        <w:rPr>
          <w:color w:val="auto"/>
        </w:rPr>
      </w:pPr>
      <w:r>
        <w:rPr>
          <w:color w:val="auto"/>
        </w:rPr>
        <w:t>Ưu và nhược điểm</w:t>
      </w:r>
    </w:p>
    <w:p w14:paraId="6E4E4278" w14:textId="77777777" w:rsidR="00645374" w:rsidRDefault="00000000">
      <w:pPr>
        <w:numPr>
          <w:ilvl w:val="0"/>
          <w:numId w:val="21"/>
        </w:numPr>
        <w:spacing w:before="0" w:after="200" w:line="276" w:lineRule="auto"/>
        <w:jc w:val="left"/>
        <w:rPr>
          <w:color w:val="auto"/>
          <w:lang w:val="vi-VN"/>
        </w:rPr>
      </w:pPr>
      <w:r>
        <w:rPr>
          <w:color w:val="auto"/>
          <w:lang w:val="vi-VN"/>
        </w:rPr>
        <w:t>Ưu điểm: Có khả năng xử lý các tiêu chí định tính và định lượng, đánh giá tính nhất quán của dữ liệu đầu vào.</w:t>
      </w:r>
    </w:p>
    <w:p w14:paraId="4B58E191" w14:textId="77777777" w:rsidR="00645374" w:rsidRDefault="00000000">
      <w:pPr>
        <w:numPr>
          <w:ilvl w:val="0"/>
          <w:numId w:val="22"/>
        </w:numPr>
        <w:spacing w:before="0" w:after="200" w:line="276" w:lineRule="auto"/>
        <w:jc w:val="left"/>
        <w:rPr>
          <w:color w:val="auto"/>
          <w:lang w:val="vi-VN"/>
        </w:rPr>
      </w:pPr>
      <w:r>
        <w:rPr>
          <w:color w:val="auto"/>
          <w:lang w:val="vi-VN"/>
        </w:rPr>
        <w:t>Nhược điểm: Phức tạp hơn trong tính toán khi số lượng tiêu chí quá lớn, có thể gây khó khăn khi so sánh cặp.</w:t>
      </w:r>
    </w:p>
    <w:p w14:paraId="2BD247C7" w14:textId="77777777" w:rsidR="00645374" w:rsidRDefault="00000000">
      <w:pPr>
        <w:rPr>
          <w:color w:val="auto"/>
          <w:lang w:val="vi-VN"/>
        </w:rPr>
      </w:pPr>
      <w:r>
        <w:rPr>
          <w:color w:val="auto"/>
          <w:lang w:val="vi-VN"/>
        </w:rPr>
        <w:lastRenderedPageBreak/>
        <w:t>Trong khóa luận này, AHP được dùng để xác định bộ trọng số khởi điểm (bộ SAW/AHP), sau đó so sánh với bộ trọng số tối ưu của ML để đánh giá kết quả.</w:t>
      </w:r>
    </w:p>
    <w:p w14:paraId="3D185770" w14:textId="77777777" w:rsidR="00645374" w:rsidRDefault="00000000">
      <w:pPr>
        <w:pStyle w:val="Heading3"/>
        <w:rPr>
          <w:color w:val="auto"/>
          <w:lang w:val="vi-VN"/>
        </w:rPr>
      </w:pPr>
      <w:bookmarkStart w:id="16" w:name="_Toc231647420"/>
      <w:r>
        <w:rPr>
          <w:color w:val="auto"/>
          <w:lang w:val="vi-VN"/>
        </w:rPr>
        <w:t>Các phương pháp đo tương đồng văn bản và chuỗi</w:t>
      </w:r>
      <w:bookmarkEnd w:id="16"/>
      <w:r>
        <w:rPr>
          <w:color w:val="auto"/>
          <w:lang w:val="vi-VN"/>
        </w:rPr>
        <w:t xml:space="preserve"> </w:t>
      </w:r>
    </w:p>
    <w:p w14:paraId="69DF3BBA" w14:textId="77777777" w:rsidR="00645374" w:rsidRDefault="00000000">
      <w:pPr>
        <w:pStyle w:val="Heading4"/>
        <w:rPr>
          <w:color w:val="auto"/>
        </w:rPr>
      </w:pPr>
      <w:r>
        <w:rPr>
          <w:color w:val="auto"/>
        </w:rPr>
        <w:t>SequenceMatcher (Difflib)</w:t>
      </w:r>
    </w:p>
    <w:p w14:paraId="340338D2" w14:textId="348BE914" w:rsidR="00645374" w:rsidRDefault="00000000">
      <w:pPr>
        <w:pStyle w:val="Style1"/>
        <w:rPr>
          <w:color w:val="auto"/>
        </w:rPr>
      </w:pPr>
      <w:r>
        <w:rPr>
          <w:color w:val="auto"/>
        </w:rPr>
        <w:t>Python cung cấp module difflib.SequenceMatcher cho phép tính tỷ lệ tương đồng giữa hai chuỗi dựa trên thuật toán tìm chuỗi con chung dài nhất (Longest Common Subsequence).</w:t>
      </w:r>
      <w:r w:rsidR="00477F04">
        <w:rPr>
          <w:color w:val="auto"/>
        </w:rPr>
        <w:t xml:space="preserve"> Đây là một trong những kỹ thuật đo tương đồng chuỗi cơ bản được sử dụng rộng rãi trong xử lý văn bản [</w:t>
      </w:r>
      <w:r w:rsidR="00213DC9">
        <w:rPr>
          <w:color w:val="auto"/>
        </w:rPr>
        <w:t>8</w:t>
      </w:r>
      <w:r w:rsidR="00477F04">
        <w:rPr>
          <w:color w:val="auto"/>
        </w:rPr>
        <w:t>].</w:t>
      </w:r>
      <w:r>
        <w:rPr>
          <w:color w:val="auto"/>
        </w:rPr>
        <w:t xml:space="preserve"> Công thức tính: </w:t>
      </w:r>
    </w:p>
    <w:p w14:paraId="7AA7997E" w14:textId="77777777" w:rsidR="00645374" w:rsidRDefault="00000000">
      <w:pPr>
        <w:pStyle w:val="Style1"/>
        <w:jc w:val="center"/>
        <w:rPr>
          <w:color w:val="auto"/>
        </w:rPr>
      </w:pPr>
      <w:r>
        <w:rPr>
          <w:color w:val="auto"/>
        </w:rPr>
        <w:t>ratio = 2.0 * M / T</w:t>
      </w:r>
    </w:p>
    <w:p w14:paraId="0AB86260" w14:textId="77777777" w:rsidR="00645374" w:rsidRDefault="00000000">
      <w:pPr>
        <w:pStyle w:val="Style1"/>
        <w:rPr>
          <w:color w:val="auto"/>
        </w:rPr>
      </w:pPr>
      <w:r>
        <w:rPr>
          <w:color w:val="auto"/>
        </w:rPr>
        <w:t xml:space="preserve">Trong đó: </w:t>
      </w:r>
    </w:p>
    <w:p w14:paraId="5EA2AA0E" w14:textId="77777777" w:rsidR="00645374" w:rsidRDefault="00000000">
      <w:pPr>
        <w:pStyle w:val="Style1"/>
        <w:numPr>
          <w:ilvl w:val="0"/>
          <w:numId w:val="25"/>
        </w:numPr>
        <w:spacing w:before="0" w:after="200" w:line="276" w:lineRule="auto"/>
        <w:jc w:val="left"/>
        <w:rPr>
          <w:color w:val="auto"/>
        </w:rPr>
      </w:pPr>
      <w:r>
        <w:rPr>
          <w:color w:val="auto"/>
        </w:rPr>
        <w:t xml:space="preserve">M là số ký tự khớp. </w:t>
      </w:r>
    </w:p>
    <w:p w14:paraId="2162C93C" w14:textId="77777777" w:rsidR="00645374" w:rsidRDefault="00000000">
      <w:pPr>
        <w:pStyle w:val="Style1"/>
        <w:numPr>
          <w:ilvl w:val="0"/>
          <w:numId w:val="25"/>
        </w:numPr>
        <w:spacing w:before="0" w:after="200" w:line="276" w:lineRule="auto"/>
        <w:jc w:val="left"/>
        <w:rPr>
          <w:color w:val="auto"/>
        </w:rPr>
      </w:pPr>
      <w:r>
        <w:rPr>
          <w:color w:val="auto"/>
        </w:rPr>
        <w:t xml:space="preserve">T là tổng số ký tự. </w:t>
      </w:r>
    </w:p>
    <w:p w14:paraId="65CEB6B8" w14:textId="77777777" w:rsidR="00645374" w:rsidRDefault="00000000">
      <w:pPr>
        <w:pStyle w:val="Style1"/>
        <w:rPr>
          <w:color w:val="auto"/>
        </w:rPr>
      </w:pPr>
      <w:r>
        <w:rPr>
          <w:color w:val="auto"/>
        </w:rPr>
        <w:t>Đây là phương pháp được sử dụng trong khóa luận cho tất cả các so sánh chuỗi scalar (id, text, href, ...).</w:t>
      </w:r>
    </w:p>
    <w:p w14:paraId="4644AC53" w14:textId="77777777" w:rsidR="00645374" w:rsidRDefault="00000000">
      <w:pPr>
        <w:pStyle w:val="Heading4"/>
        <w:rPr>
          <w:color w:val="auto"/>
        </w:rPr>
      </w:pPr>
      <w:r>
        <w:rPr>
          <w:color w:val="auto"/>
        </w:rPr>
        <w:t>Jaccard Similarity cho tập hợp</w:t>
      </w:r>
    </w:p>
    <w:p w14:paraId="5393D32E" w14:textId="77777777" w:rsidR="00645374" w:rsidRDefault="00000000">
      <w:pPr>
        <w:pStyle w:val="Style1"/>
        <w:jc w:val="center"/>
        <w:rPr>
          <w:rFonts w:cs="Times New Roman"/>
          <w:color w:val="auto"/>
        </w:rPr>
      </w:pPr>
      <w:r>
        <w:rPr>
          <w:color w:val="auto"/>
        </w:rPr>
        <w:t xml:space="preserve">Để so sánh danh sách classes (CSS classes), khóa luận sử dụng Jaccard Similarity: </w:t>
      </w:r>
      <w:r>
        <w:rPr>
          <w:rFonts w:cs="Times New Roman"/>
          <w:color w:val="auto"/>
        </w:rPr>
        <w:t xml:space="preserve">J(A,B) = |A ∩ B| / |A </w:t>
      </w:r>
      <w:r>
        <w:rPr>
          <w:rFonts w:ascii="Cambria Math" w:hAnsi="Cambria Math" w:cs="Cambria Math"/>
          <w:color w:val="auto"/>
        </w:rPr>
        <w:t>∪</w:t>
      </w:r>
      <w:r>
        <w:rPr>
          <w:rFonts w:cs="Times New Roman"/>
          <w:color w:val="auto"/>
        </w:rPr>
        <w:t xml:space="preserve"> B|.</w:t>
      </w:r>
    </w:p>
    <w:p w14:paraId="69195C2F" w14:textId="11874FFE" w:rsidR="00645374" w:rsidRDefault="00000000">
      <w:pPr>
        <w:pStyle w:val="Style1"/>
        <w:rPr>
          <w:color w:val="auto"/>
        </w:rPr>
      </w:pPr>
      <w:r>
        <w:rPr>
          <w:color w:val="auto"/>
        </w:rPr>
        <w:t>C</w:t>
      </w:r>
      <w:r>
        <w:rPr>
          <w:rFonts w:cs="Times New Roman"/>
          <w:color w:val="auto"/>
        </w:rPr>
        <w:t>ô</w:t>
      </w:r>
      <w:r>
        <w:rPr>
          <w:color w:val="auto"/>
        </w:rPr>
        <w:t>ng th</w:t>
      </w:r>
      <w:r>
        <w:rPr>
          <w:rFonts w:cs="Times New Roman"/>
          <w:color w:val="auto"/>
        </w:rPr>
        <w:t>ứ</w:t>
      </w:r>
      <w:r>
        <w:rPr>
          <w:color w:val="auto"/>
        </w:rPr>
        <w:t>c n</w:t>
      </w:r>
      <w:r>
        <w:rPr>
          <w:rFonts w:cs="Times New Roman"/>
          <w:color w:val="auto"/>
        </w:rPr>
        <w:t>à</w:t>
      </w:r>
      <w:r>
        <w:rPr>
          <w:color w:val="auto"/>
        </w:rPr>
        <w:t>y kh</w:t>
      </w:r>
      <w:r>
        <w:rPr>
          <w:rFonts w:cs="Times New Roman"/>
          <w:color w:val="auto"/>
        </w:rPr>
        <w:t>ô</w:t>
      </w:r>
      <w:r>
        <w:rPr>
          <w:color w:val="auto"/>
        </w:rPr>
        <w:t>ng ph</w:t>
      </w:r>
      <w:r>
        <w:rPr>
          <w:rFonts w:cs="Times New Roman"/>
          <w:color w:val="auto"/>
        </w:rPr>
        <w:t>ụ</w:t>
      </w:r>
      <w:r>
        <w:rPr>
          <w:color w:val="auto"/>
        </w:rPr>
        <w:t xml:space="preserve"> thu</w:t>
      </w:r>
      <w:r>
        <w:rPr>
          <w:rFonts w:cs="Times New Roman"/>
          <w:color w:val="auto"/>
        </w:rPr>
        <w:t>ộ</w:t>
      </w:r>
      <w:r>
        <w:rPr>
          <w:color w:val="auto"/>
        </w:rPr>
        <w:t>c v</w:t>
      </w:r>
      <w:r>
        <w:rPr>
          <w:rFonts w:cs="Times New Roman"/>
          <w:color w:val="auto"/>
        </w:rPr>
        <w:t>à</w:t>
      </w:r>
      <w:r>
        <w:rPr>
          <w:color w:val="auto"/>
        </w:rPr>
        <w:t>o th</w:t>
      </w:r>
      <w:r>
        <w:rPr>
          <w:rFonts w:cs="Times New Roman"/>
          <w:color w:val="auto"/>
        </w:rPr>
        <w:t>ứ</w:t>
      </w:r>
      <w:r>
        <w:rPr>
          <w:color w:val="auto"/>
        </w:rPr>
        <w:t xml:space="preserve"> t</w:t>
      </w:r>
      <w:r>
        <w:rPr>
          <w:rFonts w:cs="Times New Roman"/>
          <w:color w:val="auto"/>
        </w:rPr>
        <w:t>ự</w:t>
      </w:r>
      <w:r>
        <w:rPr>
          <w:color w:val="auto"/>
        </w:rPr>
        <w:t xml:space="preserve"> v</w:t>
      </w:r>
      <w:r>
        <w:rPr>
          <w:rFonts w:cs="Times New Roman"/>
          <w:color w:val="auto"/>
        </w:rPr>
        <w:t>à</w:t>
      </w:r>
      <w:r>
        <w:rPr>
          <w:color w:val="auto"/>
        </w:rPr>
        <w:t xml:space="preserve"> x</w:t>
      </w:r>
      <w:r>
        <w:rPr>
          <w:rFonts w:cs="Times New Roman"/>
          <w:color w:val="auto"/>
        </w:rPr>
        <w:t>ử</w:t>
      </w:r>
      <w:r>
        <w:rPr>
          <w:color w:val="auto"/>
        </w:rPr>
        <w:t xml:space="preserve"> l</w:t>
      </w:r>
      <w:r>
        <w:rPr>
          <w:rFonts w:cs="Times New Roman"/>
          <w:color w:val="auto"/>
        </w:rPr>
        <w:t>ý</w:t>
      </w:r>
      <w:r>
        <w:rPr>
          <w:color w:val="auto"/>
        </w:rPr>
        <w:t xml:space="preserve"> t</w:t>
      </w:r>
      <w:r>
        <w:rPr>
          <w:rFonts w:cs="Times New Roman"/>
          <w:color w:val="auto"/>
        </w:rPr>
        <w:t>ố</w:t>
      </w:r>
      <w:r>
        <w:rPr>
          <w:color w:val="auto"/>
        </w:rPr>
        <w:t>t tr</w:t>
      </w:r>
      <w:r>
        <w:rPr>
          <w:rFonts w:cs="Times New Roman"/>
          <w:color w:val="auto"/>
        </w:rPr>
        <w:t>ườ</w:t>
      </w:r>
      <w:r>
        <w:rPr>
          <w:color w:val="auto"/>
        </w:rPr>
        <w:t>ng h</w:t>
      </w:r>
      <w:r>
        <w:rPr>
          <w:rFonts w:cs="Times New Roman"/>
          <w:color w:val="auto"/>
        </w:rPr>
        <w:t>ợ</w:t>
      </w:r>
      <w:r>
        <w:rPr>
          <w:color w:val="auto"/>
        </w:rPr>
        <w:t>p m</w:t>
      </w:r>
      <w:r>
        <w:rPr>
          <w:rFonts w:cs="Times New Roman"/>
          <w:color w:val="auto"/>
        </w:rPr>
        <w:t>ộ</w:t>
      </w:r>
      <w:r>
        <w:rPr>
          <w:color w:val="auto"/>
        </w:rPr>
        <w:t>t trong hai t</w:t>
      </w:r>
      <w:r>
        <w:rPr>
          <w:rFonts w:cs="Times New Roman"/>
          <w:color w:val="auto"/>
        </w:rPr>
        <w:t>ậ</w:t>
      </w:r>
      <w:r>
        <w:rPr>
          <w:color w:val="auto"/>
        </w:rPr>
        <w:t>p r</w:t>
      </w:r>
      <w:r>
        <w:rPr>
          <w:rFonts w:cs="Times New Roman"/>
          <w:color w:val="auto"/>
        </w:rPr>
        <w:t>ỗ</w:t>
      </w:r>
      <w:r>
        <w:rPr>
          <w:color w:val="auto"/>
        </w:rPr>
        <w:t>ng.</w:t>
      </w:r>
      <w:r w:rsidR="00477F04">
        <w:rPr>
          <w:color w:val="auto"/>
        </w:rPr>
        <w:t xml:space="preserve"> </w:t>
      </w:r>
      <w:proofErr w:type="spellStart"/>
      <w:r w:rsidR="00477F04" w:rsidRPr="00477F04">
        <w:rPr>
          <w:color w:val="auto"/>
          <w:lang w:val="en-SG"/>
        </w:rPr>
        <w:t>Độ</w:t>
      </w:r>
      <w:proofErr w:type="spellEnd"/>
      <w:r w:rsidR="00477F04" w:rsidRPr="00477F04">
        <w:rPr>
          <w:color w:val="auto"/>
          <w:lang w:val="en-SG"/>
        </w:rPr>
        <w:t xml:space="preserve"> </w:t>
      </w:r>
      <w:proofErr w:type="spellStart"/>
      <w:r w:rsidR="00477F04" w:rsidRPr="00477F04">
        <w:rPr>
          <w:color w:val="auto"/>
          <w:lang w:val="en-SG"/>
        </w:rPr>
        <w:t>đo</w:t>
      </w:r>
      <w:proofErr w:type="spellEnd"/>
      <w:r w:rsidR="00477F04" w:rsidRPr="00477F04">
        <w:rPr>
          <w:color w:val="auto"/>
          <w:lang w:val="en-SG"/>
        </w:rPr>
        <w:t xml:space="preserve"> </w:t>
      </w:r>
      <w:proofErr w:type="spellStart"/>
      <w:r w:rsidR="00477F04" w:rsidRPr="00477F04">
        <w:rPr>
          <w:color w:val="auto"/>
          <w:lang w:val="en-SG"/>
        </w:rPr>
        <w:t>này</w:t>
      </w:r>
      <w:proofErr w:type="spellEnd"/>
      <w:r w:rsidR="00477F04" w:rsidRPr="00477F04">
        <w:rPr>
          <w:color w:val="auto"/>
          <w:lang w:val="en-SG"/>
        </w:rPr>
        <w:t xml:space="preserve"> </w:t>
      </w:r>
      <w:proofErr w:type="spellStart"/>
      <w:r w:rsidR="00477F04" w:rsidRPr="00477F04">
        <w:rPr>
          <w:color w:val="auto"/>
          <w:lang w:val="en-SG"/>
        </w:rPr>
        <w:t>thuộc</w:t>
      </w:r>
      <w:proofErr w:type="spellEnd"/>
      <w:r w:rsidR="00477F04" w:rsidRPr="00477F04">
        <w:rPr>
          <w:color w:val="auto"/>
          <w:lang w:val="en-SG"/>
        </w:rPr>
        <w:t xml:space="preserve"> </w:t>
      </w:r>
      <w:proofErr w:type="spellStart"/>
      <w:r w:rsidR="00477F04" w:rsidRPr="00477F04">
        <w:rPr>
          <w:color w:val="auto"/>
          <w:lang w:val="en-SG"/>
        </w:rPr>
        <w:t>nhóm</w:t>
      </w:r>
      <w:proofErr w:type="spellEnd"/>
      <w:r w:rsidR="00477F04" w:rsidRPr="00477F04">
        <w:rPr>
          <w:color w:val="auto"/>
          <w:lang w:val="en-SG"/>
        </w:rPr>
        <w:t xml:space="preserve"> </w:t>
      </w:r>
      <w:proofErr w:type="spellStart"/>
      <w:r w:rsidR="00477F04" w:rsidRPr="00477F04">
        <w:rPr>
          <w:color w:val="auto"/>
          <w:lang w:val="en-SG"/>
        </w:rPr>
        <w:t>các</w:t>
      </w:r>
      <w:proofErr w:type="spellEnd"/>
      <w:r w:rsidR="00477F04" w:rsidRPr="00477F04">
        <w:rPr>
          <w:color w:val="auto"/>
          <w:lang w:val="en-SG"/>
        </w:rPr>
        <w:t xml:space="preserve"> </w:t>
      </w:r>
      <w:proofErr w:type="spellStart"/>
      <w:r w:rsidR="00477F04" w:rsidRPr="00477F04">
        <w:rPr>
          <w:color w:val="auto"/>
          <w:lang w:val="en-SG"/>
        </w:rPr>
        <w:t>phương</w:t>
      </w:r>
      <w:proofErr w:type="spellEnd"/>
      <w:r w:rsidR="00477F04" w:rsidRPr="00477F04">
        <w:rPr>
          <w:color w:val="auto"/>
          <w:lang w:val="en-SG"/>
        </w:rPr>
        <w:t xml:space="preserve"> </w:t>
      </w:r>
      <w:proofErr w:type="spellStart"/>
      <w:r w:rsidR="00477F04" w:rsidRPr="00477F04">
        <w:rPr>
          <w:color w:val="auto"/>
          <w:lang w:val="en-SG"/>
        </w:rPr>
        <w:t>pháp</w:t>
      </w:r>
      <w:proofErr w:type="spellEnd"/>
      <w:r w:rsidR="00477F04" w:rsidRPr="00477F04">
        <w:rPr>
          <w:color w:val="auto"/>
          <w:lang w:val="en-SG"/>
        </w:rPr>
        <w:t xml:space="preserve"> </w:t>
      </w:r>
      <w:proofErr w:type="spellStart"/>
      <w:r w:rsidR="00477F04" w:rsidRPr="00477F04">
        <w:rPr>
          <w:color w:val="auto"/>
          <w:lang w:val="en-SG"/>
        </w:rPr>
        <w:t>tương</w:t>
      </w:r>
      <w:proofErr w:type="spellEnd"/>
      <w:r w:rsidR="00477F04" w:rsidRPr="00477F04">
        <w:rPr>
          <w:color w:val="auto"/>
          <w:lang w:val="en-SG"/>
        </w:rPr>
        <w:t xml:space="preserve"> </w:t>
      </w:r>
      <w:proofErr w:type="spellStart"/>
      <w:r w:rsidR="00477F04" w:rsidRPr="00477F04">
        <w:rPr>
          <w:color w:val="auto"/>
          <w:lang w:val="en-SG"/>
        </w:rPr>
        <w:t>đồng</w:t>
      </w:r>
      <w:proofErr w:type="spellEnd"/>
      <w:r w:rsidR="00477F04" w:rsidRPr="00477F04">
        <w:rPr>
          <w:color w:val="auto"/>
          <w:lang w:val="en-SG"/>
        </w:rPr>
        <w:t xml:space="preserve"> </w:t>
      </w:r>
      <w:proofErr w:type="spellStart"/>
      <w:r w:rsidR="00477F04" w:rsidRPr="00477F04">
        <w:rPr>
          <w:color w:val="auto"/>
          <w:lang w:val="en-SG"/>
        </w:rPr>
        <w:t>tập</w:t>
      </w:r>
      <w:proofErr w:type="spellEnd"/>
      <w:r w:rsidR="00477F04" w:rsidRPr="00477F04">
        <w:rPr>
          <w:color w:val="auto"/>
          <w:lang w:val="en-SG"/>
        </w:rPr>
        <w:t xml:space="preserve"> </w:t>
      </w:r>
      <w:proofErr w:type="spellStart"/>
      <w:r w:rsidR="00477F04" w:rsidRPr="00477F04">
        <w:rPr>
          <w:color w:val="auto"/>
          <w:lang w:val="en-SG"/>
        </w:rPr>
        <w:t>hợp</w:t>
      </w:r>
      <w:proofErr w:type="spellEnd"/>
      <w:r w:rsidR="00477F04" w:rsidRPr="00477F04">
        <w:rPr>
          <w:color w:val="auto"/>
          <w:lang w:val="en-SG"/>
        </w:rPr>
        <w:t xml:space="preserve"> </w:t>
      </w:r>
      <w:proofErr w:type="spellStart"/>
      <w:r w:rsidR="00477F04" w:rsidRPr="00477F04">
        <w:rPr>
          <w:color w:val="auto"/>
          <w:lang w:val="en-SG"/>
        </w:rPr>
        <w:t>được</w:t>
      </w:r>
      <w:proofErr w:type="spellEnd"/>
      <w:r w:rsidR="00477F04" w:rsidRPr="00477F04">
        <w:rPr>
          <w:color w:val="auto"/>
          <w:lang w:val="en-SG"/>
        </w:rPr>
        <w:t xml:space="preserve"> </w:t>
      </w:r>
      <w:proofErr w:type="spellStart"/>
      <w:r w:rsidR="00477F04" w:rsidRPr="00477F04">
        <w:rPr>
          <w:color w:val="auto"/>
          <w:lang w:val="en-SG"/>
        </w:rPr>
        <w:t>sử</w:t>
      </w:r>
      <w:proofErr w:type="spellEnd"/>
      <w:r w:rsidR="00477F04" w:rsidRPr="00477F04">
        <w:rPr>
          <w:color w:val="auto"/>
          <w:lang w:val="en-SG"/>
        </w:rPr>
        <w:t xml:space="preserve"> </w:t>
      </w:r>
      <w:proofErr w:type="spellStart"/>
      <w:r w:rsidR="00477F04" w:rsidRPr="00477F04">
        <w:rPr>
          <w:color w:val="auto"/>
          <w:lang w:val="en-SG"/>
        </w:rPr>
        <w:t>dụng</w:t>
      </w:r>
      <w:proofErr w:type="spellEnd"/>
      <w:r w:rsidR="00477F04" w:rsidRPr="00477F04">
        <w:rPr>
          <w:color w:val="auto"/>
          <w:lang w:val="en-SG"/>
        </w:rPr>
        <w:t xml:space="preserve"> </w:t>
      </w:r>
      <w:proofErr w:type="spellStart"/>
      <w:r w:rsidR="00477F04" w:rsidRPr="00477F04">
        <w:rPr>
          <w:color w:val="auto"/>
          <w:lang w:val="en-SG"/>
        </w:rPr>
        <w:t>phổ</w:t>
      </w:r>
      <w:proofErr w:type="spellEnd"/>
      <w:r w:rsidR="00477F04" w:rsidRPr="00477F04">
        <w:rPr>
          <w:color w:val="auto"/>
          <w:lang w:val="en-SG"/>
        </w:rPr>
        <w:t xml:space="preserve"> </w:t>
      </w:r>
      <w:proofErr w:type="spellStart"/>
      <w:r w:rsidR="00477F04" w:rsidRPr="00477F04">
        <w:rPr>
          <w:color w:val="auto"/>
          <w:lang w:val="en-SG"/>
        </w:rPr>
        <w:t>biến</w:t>
      </w:r>
      <w:proofErr w:type="spellEnd"/>
      <w:r w:rsidR="00477F04" w:rsidRPr="00477F04">
        <w:rPr>
          <w:color w:val="auto"/>
          <w:lang w:val="en-SG"/>
        </w:rPr>
        <w:t xml:space="preserve"> </w:t>
      </w:r>
      <w:proofErr w:type="spellStart"/>
      <w:r w:rsidR="00477F04" w:rsidRPr="00477F04">
        <w:rPr>
          <w:color w:val="auto"/>
          <w:lang w:val="en-SG"/>
        </w:rPr>
        <w:t>trong</w:t>
      </w:r>
      <w:proofErr w:type="spellEnd"/>
      <w:r w:rsidR="00477F04" w:rsidRPr="00477F04">
        <w:rPr>
          <w:color w:val="auto"/>
          <w:lang w:val="en-SG"/>
        </w:rPr>
        <w:t xml:space="preserve"> </w:t>
      </w:r>
      <w:proofErr w:type="spellStart"/>
      <w:r w:rsidR="00477F04" w:rsidRPr="00477F04">
        <w:rPr>
          <w:color w:val="auto"/>
          <w:lang w:val="en-SG"/>
        </w:rPr>
        <w:t>khai</w:t>
      </w:r>
      <w:proofErr w:type="spellEnd"/>
      <w:r w:rsidR="00477F04" w:rsidRPr="00477F04">
        <w:rPr>
          <w:color w:val="auto"/>
          <w:lang w:val="en-SG"/>
        </w:rPr>
        <w:t xml:space="preserve"> </w:t>
      </w:r>
      <w:proofErr w:type="spellStart"/>
      <w:r w:rsidR="00477F04" w:rsidRPr="00477F04">
        <w:rPr>
          <w:color w:val="auto"/>
          <w:lang w:val="en-SG"/>
        </w:rPr>
        <w:t>phá</w:t>
      </w:r>
      <w:proofErr w:type="spellEnd"/>
      <w:r w:rsidR="00477F04" w:rsidRPr="00477F04">
        <w:rPr>
          <w:color w:val="auto"/>
          <w:lang w:val="en-SG"/>
        </w:rPr>
        <w:t xml:space="preserve"> </w:t>
      </w:r>
      <w:proofErr w:type="spellStart"/>
      <w:r w:rsidR="00477F04" w:rsidRPr="00477F04">
        <w:rPr>
          <w:color w:val="auto"/>
          <w:lang w:val="en-SG"/>
        </w:rPr>
        <w:t>văn</w:t>
      </w:r>
      <w:proofErr w:type="spellEnd"/>
      <w:r w:rsidR="00477F04" w:rsidRPr="00477F04">
        <w:rPr>
          <w:color w:val="auto"/>
          <w:lang w:val="en-SG"/>
        </w:rPr>
        <w:t xml:space="preserve"> </w:t>
      </w:r>
      <w:proofErr w:type="spellStart"/>
      <w:r w:rsidR="00477F04" w:rsidRPr="00477F04">
        <w:rPr>
          <w:color w:val="auto"/>
          <w:lang w:val="en-SG"/>
        </w:rPr>
        <w:t>bản</w:t>
      </w:r>
      <w:proofErr w:type="spellEnd"/>
      <w:r w:rsidR="00477F04">
        <w:rPr>
          <w:color w:val="auto"/>
        </w:rPr>
        <w:t xml:space="preserve"> [</w:t>
      </w:r>
      <w:r w:rsidR="00213DC9">
        <w:rPr>
          <w:color w:val="auto"/>
        </w:rPr>
        <w:t>8</w:t>
      </w:r>
      <w:r w:rsidR="00477F04">
        <w:rPr>
          <w:color w:val="auto"/>
        </w:rPr>
        <w:t>]</w:t>
      </w:r>
      <w:r w:rsidR="00477F04" w:rsidRPr="00477F04">
        <w:rPr>
          <w:color w:val="auto"/>
          <w:lang w:val="en-SG"/>
        </w:rPr>
        <w:t>.</w:t>
      </w:r>
    </w:p>
    <w:p w14:paraId="0CF25410" w14:textId="77777777" w:rsidR="00645374" w:rsidRDefault="00000000">
      <w:pPr>
        <w:pStyle w:val="Heading4"/>
        <w:rPr>
          <w:color w:val="auto"/>
        </w:rPr>
      </w:pPr>
      <w:r>
        <w:rPr>
          <w:color w:val="auto"/>
        </w:rPr>
        <w:t>Phát hiện giá trị động (Dynamic Value Detection)</w:t>
      </w:r>
    </w:p>
    <w:p w14:paraId="478FAD3F" w14:textId="77777777" w:rsidR="00645374" w:rsidRDefault="00000000">
      <w:pPr>
        <w:pStyle w:val="Style1"/>
        <w:rPr>
          <w:color w:val="auto"/>
        </w:rPr>
      </w:pPr>
      <w:r>
        <w:rPr>
          <w:color w:val="auto"/>
        </w:rPr>
        <w:t>Một thách thức quan trọng là nhiều thuộc tính HTML (đặc biệt id và data-testid) được sinh ra tự động bởi framework CSS (ví dụ: css-a1b2c3, sc-xyz) hoặc chứa timestamp/hash dài. Sử dụng các giá trị này để so sánh sẽ cho điểm thấp giả tạo. Hệ thống sử dụng regex patterns để phát hiện và giảm trọng số đóng góp của các giá trị động này.</w:t>
      </w:r>
    </w:p>
    <w:p w14:paraId="6DF63601" w14:textId="77777777" w:rsidR="00645374" w:rsidRDefault="00000000">
      <w:pPr>
        <w:pStyle w:val="Heading3"/>
        <w:rPr>
          <w:color w:val="auto"/>
          <w:lang w:val="vi-VN"/>
        </w:rPr>
      </w:pPr>
      <w:bookmarkStart w:id="17" w:name="_Toc231647421"/>
      <w:r>
        <w:rPr>
          <w:color w:val="auto"/>
        </w:rPr>
        <w:t>Các</w:t>
      </w:r>
      <w:r>
        <w:rPr>
          <w:color w:val="auto"/>
          <w:lang w:val="vi-VN"/>
        </w:rPr>
        <w:t xml:space="preserve"> kiến trúc hệ thống self-healing phổ biến</w:t>
      </w:r>
      <w:bookmarkEnd w:id="17"/>
    </w:p>
    <w:p w14:paraId="1982C8B0" w14:textId="77777777" w:rsidR="00645374" w:rsidRDefault="00000000">
      <w:pPr>
        <w:rPr>
          <w:color w:val="auto"/>
        </w:rPr>
      </w:pPr>
      <w:r>
        <w:rPr>
          <w:color w:val="auto"/>
        </w:rPr>
        <w:t xml:space="preserve">Các </w:t>
      </w:r>
      <w:proofErr w:type="spellStart"/>
      <w:r>
        <w:rPr>
          <w:color w:val="auto"/>
        </w:rPr>
        <w:t>hệ</w:t>
      </w:r>
      <w:proofErr w:type="spellEnd"/>
      <w:r>
        <w:rPr>
          <w:color w:val="auto"/>
        </w:rPr>
        <w:t xml:space="preserve"> </w:t>
      </w:r>
      <w:proofErr w:type="spellStart"/>
      <w:r>
        <w:rPr>
          <w:color w:val="auto"/>
        </w:rPr>
        <w:t>thống</w:t>
      </w:r>
      <w:proofErr w:type="spellEnd"/>
      <w:r>
        <w:rPr>
          <w:color w:val="auto"/>
        </w:rPr>
        <w:t xml:space="preserve"> self-healing </w:t>
      </w:r>
      <w:proofErr w:type="spellStart"/>
      <w:r>
        <w:rPr>
          <w:color w:val="auto"/>
        </w:rPr>
        <w:t>hiện</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được</w:t>
      </w:r>
      <w:proofErr w:type="spellEnd"/>
      <w:r>
        <w:rPr>
          <w:color w:val="auto"/>
        </w:rPr>
        <w:t xml:space="preserve"> </w:t>
      </w:r>
      <w:proofErr w:type="spellStart"/>
      <w:r>
        <w:rPr>
          <w:color w:val="auto"/>
        </w:rPr>
        <w:t>triển</w:t>
      </w:r>
      <w:proofErr w:type="spellEnd"/>
      <w:r>
        <w:rPr>
          <w:color w:val="auto"/>
        </w:rPr>
        <w:t xml:space="preserve"> </w:t>
      </w:r>
      <w:proofErr w:type="spellStart"/>
      <w:r>
        <w:rPr>
          <w:color w:val="auto"/>
        </w:rPr>
        <w:t>khai</w:t>
      </w:r>
      <w:proofErr w:type="spellEnd"/>
      <w:r>
        <w:rPr>
          <w:color w:val="auto"/>
        </w:rPr>
        <w:t xml:space="preserve"> </w:t>
      </w:r>
      <w:proofErr w:type="spellStart"/>
      <w:r>
        <w:rPr>
          <w:color w:val="auto"/>
        </w:rPr>
        <w:t>theo</w:t>
      </w:r>
      <w:proofErr w:type="spellEnd"/>
      <w:r>
        <w:rPr>
          <w:color w:val="auto"/>
        </w:rPr>
        <w:t xml:space="preserve"> </w:t>
      </w:r>
      <w:proofErr w:type="spellStart"/>
      <w:r>
        <w:rPr>
          <w:color w:val="auto"/>
        </w:rPr>
        <w:t>hai</w:t>
      </w:r>
      <w:proofErr w:type="spellEnd"/>
      <w:r>
        <w:rPr>
          <w:color w:val="auto"/>
        </w:rPr>
        <w:t xml:space="preserve"> </w:t>
      </w:r>
      <w:proofErr w:type="spellStart"/>
      <w:r>
        <w:rPr>
          <w:color w:val="auto"/>
        </w:rPr>
        <w:t>hướng</w:t>
      </w:r>
      <w:proofErr w:type="spellEnd"/>
      <w:r>
        <w:rPr>
          <w:color w:val="auto"/>
        </w:rPr>
        <w:t xml:space="preserve"> </w:t>
      </w:r>
      <w:proofErr w:type="spellStart"/>
      <w:r>
        <w:rPr>
          <w:color w:val="auto"/>
        </w:rPr>
        <w:t>kiến</w:t>
      </w:r>
      <w:proofErr w:type="spellEnd"/>
      <w:r>
        <w:rPr>
          <w:color w:val="auto"/>
        </w:rPr>
        <w:t xml:space="preserve"> </w:t>
      </w:r>
      <w:proofErr w:type="spellStart"/>
      <w:r>
        <w:rPr>
          <w:color w:val="auto"/>
        </w:rPr>
        <w:t>trúc</w:t>
      </w:r>
      <w:proofErr w:type="spellEnd"/>
      <w:r>
        <w:rPr>
          <w:color w:val="auto"/>
        </w:rPr>
        <w:t xml:space="preserve"> </w:t>
      </w:r>
      <w:proofErr w:type="spellStart"/>
      <w:r>
        <w:rPr>
          <w:color w:val="auto"/>
        </w:rPr>
        <w:t>chính</w:t>
      </w:r>
      <w:proofErr w:type="spellEnd"/>
      <w:r>
        <w:rPr>
          <w:color w:val="auto"/>
        </w:rPr>
        <w:t>:</w:t>
      </w:r>
    </w:p>
    <w:p w14:paraId="4959D962" w14:textId="77777777" w:rsidR="00645374" w:rsidRDefault="00000000">
      <w:pPr>
        <w:numPr>
          <w:ilvl w:val="0"/>
          <w:numId w:val="55"/>
        </w:numPr>
        <w:spacing w:before="0" w:after="200" w:line="276" w:lineRule="auto"/>
        <w:jc w:val="left"/>
        <w:rPr>
          <w:color w:val="auto"/>
        </w:rPr>
      </w:pPr>
      <w:proofErr w:type="spellStart"/>
      <w:r>
        <w:rPr>
          <w:color w:val="auto"/>
        </w:rPr>
        <w:t>Kiến</w:t>
      </w:r>
      <w:proofErr w:type="spellEnd"/>
      <w:r>
        <w:rPr>
          <w:color w:val="auto"/>
        </w:rPr>
        <w:t xml:space="preserve"> </w:t>
      </w:r>
      <w:proofErr w:type="spellStart"/>
      <w:r>
        <w:rPr>
          <w:color w:val="auto"/>
        </w:rPr>
        <w:t>trúc</w:t>
      </w:r>
      <w:proofErr w:type="spellEnd"/>
      <w:r>
        <w:rPr>
          <w:color w:val="auto"/>
        </w:rPr>
        <w:t xml:space="preserve"> Proxy (</w:t>
      </w:r>
      <w:proofErr w:type="spellStart"/>
      <w:r>
        <w:rPr>
          <w:color w:val="auto"/>
        </w:rPr>
        <w:t>Healenium</w:t>
      </w:r>
      <w:proofErr w:type="spellEnd"/>
      <w:r>
        <w:rPr>
          <w:color w:val="auto"/>
        </w:rPr>
        <w:t xml:space="preserve">): </w:t>
      </w:r>
      <w:proofErr w:type="spellStart"/>
      <w:r>
        <w:rPr>
          <w:color w:val="auto"/>
        </w:rPr>
        <w:t>Đứng</w:t>
      </w:r>
      <w:proofErr w:type="spellEnd"/>
      <w:r>
        <w:rPr>
          <w:color w:val="auto"/>
        </w:rPr>
        <w:t xml:space="preserve"> </w:t>
      </w:r>
      <w:proofErr w:type="spellStart"/>
      <w:r>
        <w:rPr>
          <w:color w:val="auto"/>
        </w:rPr>
        <w:t>giữa</w:t>
      </w:r>
      <w:proofErr w:type="spellEnd"/>
      <w:r>
        <w:rPr>
          <w:color w:val="auto"/>
        </w:rPr>
        <w:t xml:space="preserve"> test script </w:t>
      </w:r>
      <w:proofErr w:type="spellStart"/>
      <w:r>
        <w:rPr>
          <w:color w:val="auto"/>
        </w:rPr>
        <w:t>và</w:t>
      </w:r>
      <w:proofErr w:type="spellEnd"/>
      <w:r>
        <w:rPr>
          <w:color w:val="auto"/>
        </w:rPr>
        <w:t xml:space="preserve"> WebDriver, </w:t>
      </w:r>
      <w:proofErr w:type="spellStart"/>
      <w:r>
        <w:rPr>
          <w:color w:val="auto"/>
        </w:rPr>
        <w:t>chặn</w:t>
      </w:r>
      <w:proofErr w:type="spellEnd"/>
      <w:r>
        <w:rPr>
          <w:color w:val="auto"/>
        </w:rPr>
        <w:t xml:space="preserve"> request </w:t>
      </w:r>
      <w:proofErr w:type="spellStart"/>
      <w:r>
        <w:rPr>
          <w:color w:val="auto"/>
        </w:rPr>
        <w:t>tìm</w:t>
      </w:r>
      <w:proofErr w:type="spellEnd"/>
      <w:r>
        <w:rPr>
          <w:color w:val="auto"/>
        </w:rPr>
        <w:t xml:space="preserve"> element </w:t>
      </w:r>
      <w:proofErr w:type="spellStart"/>
      <w:r>
        <w:rPr>
          <w:color w:val="auto"/>
        </w:rPr>
        <w:t>và</w:t>
      </w:r>
      <w:proofErr w:type="spellEnd"/>
      <w:r>
        <w:rPr>
          <w:color w:val="auto"/>
        </w:rPr>
        <w:t xml:space="preserve"> </w:t>
      </w:r>
      <w:proofErr w:type="spellStart"/>
      <w:r>
        <w:rPr>
          <w:color w:val="auto"/>
        </w:rPr>
        <w:t>tự</w:t>
      </w:r>
      <w:proofErr w:type="spellEnd"/>
      <w:r>
        <w:rPr>
          <w:color w:val="auto"/>
        </w:rPr>
        <w:t xml:space="preserve"> </w:t>
      </w:r>
      <w:proofErr w:type="spellStart"/>
      <w:r>
        <w:rPr>
          <w:color w:val="auto"/>
        </w:rPr>
        <w:t>xử</w:t>
      </w:r>
      <w:proofErr w:type="spellEnd"/>
      <w:r>
        <w:rPr>
          <w:color w:val="auto"/>
        </w:rPr>
        <w:t xml:space="preserve"> </w:t>
      </w:r>
      <w:proofErr w:type="spellStart"/>
      <w:r>
        <w:rPr>
          <w:color w:val="auto"/>
        </w:rPr>
        <w:t>lý</w:t>
      </w:r>
      <w:proofErr w:type="spellEnd"/>
      <w:r>
        <w:rPr>
          <w:color w:val="auto"/>
        </w:rPr>
        <w:t xml:space="preserve">. </w:t>
      </w:r>
      <w:proofErr w:type="spellStart"/>
      <w:r>
        <w:rPr>
          <w:color w:val="auto"/>
        </w:rPr>
        <w:t>Ưu</w:t>
      </w:r>
      <w:proofErr w:type="spellEnd"/>
      <w:r>
        <w:rPr>
          <w:color w:val="auto"/>
        </w:rPr>
        <w:t xml:space="preserve"> </w:t>
      </w:r>
      <w:proofErr w:type="spellStart"/>
      <w:r>
        <w:rPr>
          <w:color w:val="auto"/>
        </w:rPr>
        <w:t>điểm</w:t>
      </w:r>
      <w:proofErr w:type="spellEnd"/>
      <w:r>
        <w:rPr>
          <w:color w:val="auto"/>
        </w:rPr>
        <w:t xml:space="preserve">: </w:t>
      </w:r>
      <w:proofErr w:type="spellStart"/>
      <w:r>
        <w:rPr>
          <w:color w:val="auto"/>
        </w:rPr>
        <w:t>trong</w:t>
      </w:r>
      <w:proofErr w:type="spellEnd"/>
      <w:r>
        <w:rPr>
          <w:color w:val="auto"/>
        </w:rPr>
        <w:t xml:space="preserve"> </w:t>
      </w:r>
      <w:proofErr w:type="spellStart"/>
      <w:r>
        <w:rPr>
          <w:color w:val="auto"/>
        </w:rPr>
        <w:t>suốt</w:t>
      </w:r>
      <w:proofErr w:type="spellEnd"/>
      <w:r>
        <w:rPr>
          <w:color w:val="auto"/>
        </w:rPr>
        <w:t xml:space="preserve"> </w:t>
      </w:r>
      <w:proofErr w:type="spellStart"/>
      <w:r>
        <w:rPr>
          <w:color w:val="auto"/>
        </w:rPr>
        <w:t>với</w:t>
      </w:r>
      <w:proofErr w:type="spellEnd"/>
      <w:r>
        <w:rPr>
          <w:color w:val="auto"/>
        </w:rPr>
        <w:t xml:space="preserve"> test script. </w:t>
      </w:r>
      <w:proofErr w:type="spellStart"/>
      <w:r>
        <w:rPr>
          <w:color w:val="auto"/>
        </w:rPr>
        <w:t>Nhược</w:t>
      </w:r>
      <w:proofErr w:type="spellEnd"/>
      <w:r>
        <w:rPr>
          <w:color w:val="auto"/>
        </w:rPr>
        <w:t xml:space="preserve"> </w:t>
      </w:r>
      <w:proofErr w:type="spellStart"/>
      <w:r>
        <w:rPr>
          <w:color w:val="auto"/>
        </w:rPr>
        <w:t>điểm</w:t>
      </w:r>
      <w:proofErr w:type="spellEnd"/>
      <w:r>
        <w:rPr>
          <w:color w:val="auto"/>
        </w:rPr>
        <w:t xml:space="preserve">: </w:t>
      </w:r>
      <w:proofErr w:type="spellStart"/>
      <w:r>
        <w:rPr>
          <w:color w:val="auto"/>
        </w:rPr>
        <w:t>thêm</w:t>
      </w:r>
      <w:proofErr w:type="spellEnd"/>
      <w:r>
        <w:rPr>
          <w:color w:val="auto"/>
        </w:rPr>
        <w:t xml:space="preserve"> latency, </w:t>
      </w:r>
      <w:proofErr w:type="spellStart"/>
      <w:r>
        <w:rPr>
          <w:color w:val="auto"/>
        </w:rPr>
        <w:t>khó</w:t>
      </w:r>
      <w:proofErr w:type="spellEnd"/>
      <w:r>
        <w:rPr>
          <w:color w:val="auto"/>
        </w:rPr>
        <w:t xml:space="preserve"> debug, </w:t>
      </w:r>
      <w:proofErr w:type="spellStart"/>
      <w:r>
        <w:rPr>
          <w:color w:val="auto"/>
        </w:rPr>
        <w:t>phụ</w:t>
      </w:r>
      <w:proofErr w:type="spellEnd"/>
      <w:r>
        <w:rPr>
          <w:color w:val="auto"/>
        </w:rPr>
        <w:t xml:space="preserve"> </w:t>
      </w:r>
      <w:proofErr w:type="spellStart"/>
      <w:r>
        <w:rPr>
          <w:color w:val="auto"/>
        </w:rPr>
        <w:t>thuộc</w:t>
      </w:r>
      <w:proofErr w:type="spellEnd"/>
      <w:r>
        <w:rPr>
          <w:color w:val="auto"/>
        </w:rPr>
        <w:t xml:space="preserve"> backend </w:t>
      </w:r>
      <w:proofErr w:type="spellStart"/>
      <w:r>
        <w:rPr>
          <w:color w:val="auto"/>
        </w:rPr>
        <w:t>riêng</w:t>
      </w:r>
      <w:proofErr w:type="spellEnd"/>
      <w:r>
        <w:rPr>
          <w:color w:val="auto"/>
        </w:rPr>
        <w:t>.</w:t>
      </w:r>
    </w:p>
    <w:p w14:paraId="16F56F74" w14:textId="77777777" w:rsidR="00645374" w:rsidRDefault="00000000">
      <w:pPr>
        <w:numPr>
          <w:ilvl w:val="0"/>
          <w:numId w:val="55"/>
        </w:numPr>
        <w:spacing w:before="0" w:after="200" w:line="276" w:lineRule="auto"/>
        <w:jc w:val="left"/>
        <w:rPr>
          <w:color w:val="auto"/>
        </w:rPr>
      </w:pPr>
      <w:proofErr w:type="spellStart"/>
      <w:r>
        <w:rPr>
          <w:color w:val="auto"/>
        </w:rPr>
        <w:t>Kiến</w:t>
      </w:r>
      <w:proofErr w:type="spellEnd"/>
      <w:r>
        <w:rPr>
          <w:color w:val="auto"/>
        </w:rPr>
        <w:t xml:space="preserve"> </w:t>
      </w:r>
      <w:proofErr w:type="spellStart"/>
      <w:r>
        <w:rPr>
          <w:color w:val="auto"/>
        </w:rPr>
        <w:t>trúc</w:t>
      </w:r>
      <w:proofErr w:type="spellEnd"/>
      <w:r>
        <w:rPr>
          <w:color w:val="auto"/>
        </w:rPr>
        <w:t xml:space="preserve"> Exception Interceptor (</w:t>
      </w:r>
      <w:proofErr w:type="spellStart"/>
      <w:r>
        <w:rPr>
          <w:color w:val="auto"/>
        </w:rPr>
        <w:t>hướng</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cận</w:t>
      </w:r>
      <w:proofErr w:type="spellEnd"/>
      <w:r>
        <w:rPr>
          <w:color w:val="auto"/>
        </w:rPr>
        <w:t xml:space="preserve"> </w:t>
      </w:r>
      <w:proofErr w:type="spellStart"/>
      <w:r>
        <w:rPr>
          <w:color w:val="auto"/>
        </w:rPr>
        <w:t>của</w:t>
      </w:r>
      <w:proofErr w:type="spellEnd"/>
      <w:r>
        <w:rPr>
          <w:color w:val="auto"/>
        </w:rPr>
        <w:t xml:space="preserve"> </w:t>
      </w:r>
      <w:proofErr w:type="spellStart"/>
      <w:r>
        <w:rPr>
          <w:color w:val="auto"/>
        </w:rPr>
        <w:t>khóa</w:t>
      </w:r>
      <w:proofErr w:type="spellEnd"/>
      <w:r>
        <w:rPr>
          <w:color w:val="auto"/>
        </w:rPr>
        <w:t xml:space="preserve"> </w:t>
      </w:r>
      <w:proofErr w:type="spellStart"/>
      <w:r>
        <w:rPr>
          <w:color w:val="auto"/>
        </w:rPr>
        <w:t>luận</w:t>
      </w:r>
      <w:proofErr w:type="spellEnd"/>
      <w:r>
        <w:rPr>
          <w:color w:val="auto"/>
        </w:rPr>
        <w:t xml:space="preserve">): </w:t>
      </w:r>
      <w:proofErr w:type="spellStart"/>
      <w:r>
        <w:rPr>
          <w:color w:val="auto"/>
        </w:rPr>
        <w:t>Bắt</w:t>
      </w:r>
      <w:proofErr w:type="spellEnd"/>
      <w:r>
        <w:rPr>
          <w:color w:val="auto"/>
        </w:rPr>
        <w:t xml:space="preserve"> exception </w:t>
      </w:r>
      <w:proofErr w:type="spellStart"/>
      <w:r>
        <w:rPr>
          <w:color w:val="auto"/>
        </w:rPr>
        <w:t>NoSuchElementException</w:t>
      </w:r>
      <w:proofErr w:type="spellEnd"/>
      <w:r>
        <w:rPr>
          <w:color w:val="auto"/>
        </w:rPr>
        <w:t xml:space="preserve"> </w:t>
      </w:r>
      <w:proofErr w:type="spellStart"/>
      <w:r>
        <w:rPr>
          <w:color w:val="auto"/>
        </w:rPr>
        <w:t>ngay</w:t>
      </w:r>
      <w:proofErr w:type="spellEnd"/>
      <w:r>
        <w:rPr>
          <w:color w:val="auto"/>
        </w:rPr>
        <w:t xml:space="preserve"> </w:t>
      </w:r>
      <w:proofErr w:type="spellStart"/>
      <w:r>
        <w:rPr>
          <w:color w:val="auto"/>
        </w:rPr>
        <w:t>trong</w:t>
      </w:r>
      <w:proofErr w:type="spellEnd"/>
      <w:r>
        <w:rPr>
          <w:color w:val="auto"/>
        </w:rPr>
        <w:t xml:space="preserve"> driver wrapper, </w:t>
      </w:r>
      <w:proofErr w:type="spellStart"/>
      <w:r>
        <w:rPr>
          <w:color w:val="auto"/>
        </w:rPr>
        <w:t>kích</w:t>
      </w:r>
      <w:proofErr w:type="spellEnd"/>
      <w:r>
        <w:rPr>
          <w:color w:val="auto"/>
        </w:rPr>
        <w:t xml:space="preserve"> </w:t>
      </w:r>
      <w:proofErr w:type="spellStart"/>
      <w:r>
        <w:rPr>
          <w:color w:val="auto"/>
        </w:rPr>
        <w:t>hoạt</w:t>
      </w:r>
      <w:proofErr w:type="spellEnd"/>
      <w:r>
        <w:rPr>
          <w:color w:val="auto"/>
        </w:rPr>
        <w:t xml:space="preserve"> healing pipeline </w:t>
      </w:r>
      <w:proofErr w:type="spellStart"/>
      <w:r>
        <w:rPr>
          <w:color w:val="auto"/>
        </w:rPr>
        <w:lastRenderedPageBreak/>
        <w:t>nội</w:t>
      </w:r>
      <w:proofErr w:type="spellEnd"/>
      <w:r>
        <w:rPr>
          <w:color w:val="auto"/>
        </w:rPr>
        <w:t xml:space="preserve"> </w:t>
      </w:r>
      <w:proofErr w:type="spellStart"/>
      <w:r>
        <w:rPr>
          <w:color w:val="auto"/>
        </w:rPr>
        <w:t>bộ</w:t>
      </w:r>
      <w:proofErr w:type="spellEnd"/>
      <w:r>
        <w:rPr>
          <w:color w:val="auto"/>
        </w:rPr>
        <w:t xml:space="preserve">. </w:t>
      </w:r>
      <w:proofErr w:type="spellStart"/>
      <w:r>
        <w:rPr>
          <w:color w:val="auto"/>
        </w:rPr>
        <w:t>Ưu</w:t>
      </w:r>
      <w:proofErr w:type="spellEnd"/>
      <w:r>
        <w:rPr>
          <w:color w:val="auto"/>
        </w:rPr>
        <w:t xml:space="preserve"> </w:t>
      </w:r>
      <w:proofErr w:type="spellStart"/>
      <w:r>
        <w:rPr>
          <w:color w:val="auto"/>
        </w:rPr>
        <w:t>điểm</w:t>
      </w:r>
      <w:proofErr w:type="spellEnd"/>
      <w:r>
        <w:rPr>
          <w:color w:val="auto"/>
        </w:rPr>
        <w:t xml:space="preserve">: </w:t>
      </w:r>
      <w:proofErr w:type="spellStart"/>
      <w:r>
        <w:rPr>
          <w:color w:val="auto"/>
        </w:rPr>
        <w:t>không</w:t>
      </w:r>
      <w:proofErr w:type="spellEnd"/>
      <w:r>
        <w:rPr>
          <w:color w:val="auto"/>
        </w:rPr>
        <w:t xml:space="preserve"> </w:t>
      </w:r>
      <w:proofErr w:type="spellStart"/>
      <w:r>
        <w:rPr>
          <w:color w:val="auto"/>
        </w:rPr>
        <w:t>cần</w:t>
      </w:r>
      <w:proofErr w:type="spellEnd"/>
      <w:r>
        <w:rPr>
          <w:color w:val="auto"/>
        </w:rPr>
        <w:t xml:space="preserve"> server </w:t>
      </w:r>
      <w:proofErr w:type="spellStart"/>
      <w:r>
        <w:rPr>
          <w:color w:val="auto"/>
        </w:rPr>
        <w:t>riêng</w:t>
      </w:r>
      <w:proofErr w:type="spellEnd"/>
      <w:r>
        <w:rPr>
          <w:color w:val="auto"/>
        </w:rPr>
        <w:t xml:space="preserve">, </w:t>
      </w:r>
      <w:proofErr w:type="spellStart"/>
      <w:r>
        <w:rPr>
          <w:color w:val="auto"/>
        </w:rPr>
        <w:t>tích</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nhẹ</w:t>
      </w:r>
      <w:proofErr w:type="spellEnd"/>
      <w:r>
        <w:rPr>
          <w:color w:val="auto"/>
        </w:rPr>
        <w:t xml:space="preserve">, </w:t>
      </w:r>
      <w:proofErr w:type="spellStart"/>
      <w:r>
        <w:rPr>
          <w:color w:val="auto"/>
        </w:rPr>
        <w:t>dễ</w:t>
      </w:r>
      <w:proofErr w:type="spellEnd"/>
      <w:r>
        <w:rPr>
          <w:color w:val="auto"/>
        </w:rPr>
        <w:t xml:space="preserve"> </w:t>
      </w:r>
      <w:proofErr w:type="spellStart"/>
      <w:r>
        <w:rPr>
          <w:color w:val="auto"/>
        </w:rPr>
        <w:t>kiểm</w:t>
      </w:r>
      <w:proofErr w:type="spellEnd"/>
      <w:r>
        <w:rPr>
          <w:color w:val="auto"/>
        </w:rPr>
        <w:t xml:space="preserve"> </w:t>
      </w:r>
      <w:proofErr w:type="spellStart"/>
      <w:r>
        <w:rPr>
          <w:color w:val="auto"/>
        </w:rPr>
        <w:t>soát</w:t>
      </w:r>
      <w:proofErr w:type="spellEnd"/>
      <w:r>
        <w:rPr>
          <w:color w:val="auto"/>
        </w:rPr>
        <w:t xml:space="preserve"> </w:t>
      </w:r>
      <w:proofErr w:type="spellStart"/>
      <w:r>
        <w:rPr>
          <w:color w:val="auto"/>
        </w:rPr>
        <w:t>luồng</w:t>
      </w:r>
      <w:proofErr w:type="spellEnd"/>
      <w:r>
        <w:rPr>
          <w:color w:val="auto"/>
        </w:rPr>
        <w:t xml:space="preserve">. </w:t>
      </w:r>
      <w:proofErr w:type="spellStart"/>
      <w:r>
        <w:rPr>
          <w:color w:val="auto"/>
        </w:rPr>
        <w:t>Đây</w:t>
      </w:r>
      <w:proofErr w:type="spellEnd"/>
      <w:r>
        <w:rPr>
          <w:color w:val="auto"/>
        </w:rPr>
        <w:t xml:space="preserve"> </w:t>
      </w:r>
      <w:proofErr w:type="spellStart"/>
      <w:r>
        <w:rPr>
          <w:color w:val="auto"/>
        </w:rPr>
        <w:t>là</w:t>
      </w:r>
      <w:proofErr w:type="spellEnd"/>
      <w:r>
        <w:rPr>
          <w:color w:val="auto"/>
        </w:rPr>
        <w:t xml:space="preserve"> </w:t>
      </w:r>
      <w:proofErr w:type="spellStart"/>
      <w:r>
        <w:rPr>
          <w:color w:val="auto"/>
        </w:rPr>
        <w:t>kiến</w:t>
      </w:r>
      <w:proofErr w:type="spellEnd"/>
      <w:r>
        <w:rPr>
          <w:color w:val="auto"/>
        </w:rPr>
        <w:t xml:space="preserve"> </w:t>
      </w:r>
      <w:proofErr w:type="spellStart"/>
      <w:r>
        <w:rPr>
          <w:color w:val="auto"/>
        </w:rPr>
        <w:t>trúc</w:t>
      </w:r>
      <w:proofErr w:type="spellEnd"/>
      <w:r>
        <w:rPr>
          <w:color w:val="auto"/>
        </w:rPr>
        <w:t xml:space="preserve"> </w:t>
      </w:r>
      <w:proofErr w:type="spellStart"/>
      <w:r>
        <w:rPr>
          <w:color w:val="auto"/>
        </w:rPr>
        <w:t>được</w:t>
      </w:r>
      <w:proofErr w:type="spellEnd"/>
      <w:r>
        <w:rPr>
          <w:color w:val="auto"/>
        </w:rPr>
        <w:t xml:space="preserve"> </w:t>
      </w:r>
      <w:proofErr w:type="spellStart"/>
      <w:r>
        <w:rPr>
          <w:color w:val="auto"/>
        </w:rPr>
        <w:t>chọn</w:t>
      </w:r>
      <w:proofErr w:type="spellEnd"/>
      <w:r>
        <w:rPr>
          <w:color w:val="auto"/>
        </w:rPr>
        <w:t xml:space="preserve"> </w:t>
      </w:r>
      <w:proofErr w:type="spellStart"/>
      <w:r>
        <w:rPr>
          <w:color w:val="auto"/>
        </w:rPr>
        <w:t>vì</w:t>
      </w:r>
      <w:proofErr w:type="spellEnd"/>
      <w:r>
        <w:rPr>
          <w:color w:val="auto"/>
        </w:rPr>
        <w:t xml:space="preserve"> </w:t>
      </w:r>
      <w:proofErr w:type="spellStart"/>
      <w:r>
        <w:rPr>
          <w:color w:val="auto"/>
        </w:rPr>
        <w:t>phù</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hơn</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môi</w:t>
      </w:r>
      <w:proofErr w:type="spellEnd"/>
      <w:r>
        <w:rPr>
          <w:color w:val="auto"/>
        </w:rPr>
        <w:t xml:space="preserve"> </w:t>
      </w:r>
      <w:proofErr w:type="spellStart"/>
      <w:r>
        <w:rPr>
          <w:color w:val="auto"/>
        </w:rPr>
        <w:t>trường</w:t>
      </w:r>
      <w:proofErr w:type="spellEnd"/>
      <w:r>
        <w:rPr>
          <w:color w:val="auto"/>
        </w:rPr>
        <w:t xml:space="preserve"> CI/CD </w:t>
      </w:r>
      <w:proofErr w:type="spellStart"/>
      <w:r>
        <w:rPr>
          <w:color w:val="auto"/>
        </w:rPr>
        <w:t>và</w:t>
      </w:r>
      <w:proofErr w:type="spellEnd"/>
      <w:r>
        <w:rPr>
          <w:color w:val="auto"/>
        </w:rPr>
        <w:t xml:space="preserve"> </w:t>
      </w:r>
      <w:proofErr w:type="spellStart"/>
      <w:r>
        <w:rPr>
          <w:color w:val="auto"/>
        </w:rPr>
        <w:t>dễ</w:t>
      </w:r>
      <w:proofErr w:type="spellEnd"/>
      <w:r>
        <w:rPr>
          <w:color w:val="auto"/>
        </w:rPr>
        <w:t xml:space="preserve"> </w:t>
      </w:r>
      <w:proofErr w:type="spellStart"/>
      <w:r>
        <w:rPr>
          <w:color w:val="auto"/>
        </w:rPr>
        <w:t>mở</w:t>
      </w:r>
      <w:proofErr w:type="spellEnd"/>
      <w:r>
        <w:rPr>
          <w:color w:val="auto"/>
        </w:rPr>
        <w:t xml:space="preserve"> </w:t>
      </w:r>
      <w:proofErr w:type="spellStart"/>
      <w:r>
        <w:rPr>
          <w:color w:val="auto"/>
        </w:rPr>
        <w:t>rộng</w:t>
      </w:r>
      <w:proofErr w:type="spellEnd"/>
      <w:r>
        <w:rPr>
          <w:color w:val="auto"/>
        </w:rPr>
        <w:t>.</w:t>
      </w:r>
    </w:p>
    <w:p w14:paraId="60C1695D" w14:textId="77777777" w:rsidR="00645374" w:rsidRDefault="00000000">
      <w:pPr>
        <w:pStyle w:val="Heading3"/>
        <w:rPr>
          <w:color w:val="auto"/>
          <w:lang w:val="vi-VN"/>
        </w:rPr>
      </w:pPr>
      <w:bookmarkStart w:id="18" w:name="_Toc231647422"/>
      <w:r>
        <w:rPr>
          <w:color w:val="auto"/>
          <w:lang w:val="vi-VN"/>
        </w:rPr>
        <w:t>Các hệ thống tương tự</w:t>
      </w:r>
      <w:bookmarkEnd w:id="18"/>
      <w:r>
        <w:rPr>
          <w:color w:val="auto"/>
          <w:lang w:val="vi-VN"/>
        </w:rPr>
        <w:t xml:space="preserve"> </w:t>
      </w:r>
    </w:p>
    <w:p w14:paraId="76F405C6" w14:textId="2C8B64DB" w:rsidR="00645374" w:rsidRDefault="00000000">
      <w:pPr>
        <w:pStyle w:val="Style1"/>
        <w:numPr>
          <w:ilvl w:val="0"/>
          <w:numId w:val="56"/>
        </w:numPr>
        <w:spacing w:before="0" w:after="200" w:line="276" w:lineRule="auto"/>
        <w:jc w:val="left"/>
        <w:rPr>
          <w:color w:val="auto"/>
          <w:szCs w:val="26"/>
        </w:rPr>
      </w:pPr>
      <w:r>
        <w:rPr>
          <w:color w:val="auto"/>
        </w:rPr>
        <w:t xml:space="preserve">ROBULA+ </w:t>
      </w:r>
      <w:r w:rsidR="00CC4857">
        <w:rPr>
          <w:color w:val="auto"/>
        </w:rPr>
        <w:t>[1]</w:t>
      </w:r>
      <w:r>
        <w:rPr>
          <w:color w:val="auto"/>
        </w:rPr>
        <w:t>: Thuật toán tạo XPath bền vững bằng cách generalize dần từ XPath tuyệt đối. Không có cơ chế học từ dữ liệu thực.</w:t>
      </w:r>
    </w:p>
    <w:p w14:paraId="0A8E79D7" w14:textId="383DF9ED" w:rsidR="00645374" w:rsidRDefault="00000000">
      <w:pPr>
        <w:pStyle w:val="Style1"/>
        <w:numPr>
          <w:ilvl w:val="0"/>
          <w:numId w:val="56"/>
        </w:numPr>
        <w:spacing w:before="0" w:after="200" w:line="276" w:lineRule="auto"/>
        <w:jc w:val="left"/>
        <w:rPr>
          <w:color w:val="auto"/>
        </w:rPr>
      </w:pPr>
      <w:r>
        <w:rPr>
          <w:color w:val="auto"/>
        </w:rPr>
        <w:t>WATER</w:t>
      </w:r>
      <w:r w:rsidR="00CC4857">
        <w:rPr>
          <w:color w:val="auto"/>
        </w:rPr>
        <w:t xml:space="preserve"> [</w:t>
      </w:r>
      <w:r w:rsidR="00213DC9">
        <w:rPr>
          <w:color w:val="auto"/>
        </w:rPr>
        <w:t>3</w:t>
      </w:r>
      <w:r w:rsidR="00CC4857">
        <w:rPr>
          <w:color w:val="auto"/>
        </w:rPr>
        <w:t>]</w:t>
      </w:r>
      <w:r>
        <w:rPr>
          <w:color w:val="auto"/>
        </w:rPr>
        <w:t xml:space="preserve"> / </w:t>
      </w:r>
      <w:r w:rsidR="00CC4857">
        <w:rPr>
          <w:color w:val="auto"/>
        </w:rPr>
        <w:t>WATERFALL [</w:t>
      </w:r>
      <w:r w:rsidR="00213DC9">
        <w:rPr>
          <w:color w:val="auto"/>
        </w:rPr>
        <w:t>4</w:t>
      </w:r>
      <w:r w:rsidR="00CC4857">
        <w:rPr>
          <w:color w:val="auto"/>
        </w:rPr>
        <w:t>]</w:t>
      </w:r>
      <w:r>
        <w:rPr>
          <w:color w:val="auto"/>
        </w:rPr>
        <w:t>: Sửa test bằng cách so sánh thuộc tính và cấu trúc DOM. Chỉ dùng 2-3 chiều tương đồng, không có trọng số học được.</w:t>
      </w:r>
    </w:p>
    <w:p w14:paraId="16E4D8CB" w14:textId="13BCC4C9" w:rsidR="00645374" w:rsidRDefault="00CC4857">
      <w:pPr>
        <w:pStyle w:val="Style1"/>
        <w:numPr>
          <w:ilvl w:val="0"/>
          <w:numId w:val="56"/>
        </w:numPr>
        <w:spacing w:before="0" w:after="200" w:line="276" w:lineRule="auto"/>
        <w:jc w:val="left"/>
        <w:rPr>
          <w:color w:val="auto"/>
        </w:rPr>
      </w:pPr>
      <w:r>
        <w:rPr>
          <w:color w:val="auto"/>
        </w:rPr>
        <w:t>PESTO [2]</w:t>
      </w:r>
      <w:r w:rsidR="00000000">
        <w:rPr>
          <w:color w:val="auto"/>
        </w:rPr>
        <w:t>: Tiếp cận dựa trên hình ảnh (visual-based). Mạnh trong nhận diện trực quan nhưng tốn tài nguyên hơn.</w:t>
      </w:r>
    </w:p>
    <w:p w14:paraId="645D9340" w14:textId="61C480DF" w:rsidR="00645374" w:rsidRDefault="00CC4857">
      <w:pPr>
        <w:pStyle w:val="Style1"/>
        <w:numPr>
          <w:ilvl w:val="0"/>
          <w:numId w:val="56"/>
        </w:numPr>
        <w:spacing w:before="0" w:after="200" w:line="276" w:lineRule="auto"/>
        <w:jc w:val="left"/>
        <w:rPr>
          <w:color w:val="auto"/>
        </w:rPr>
      </w:pPr>
      <w:r>
        <w:rPr>
          <w:color w:val="auto"/>
        </w:rPr>
        <w:t>Healenium [</w:t>
      </w:r>
      <w:r w:rsidR="00C71C1E">
        <w:rPr>
          <w:color w:val="auto"/>
        </w:rPr>
        <w:t>13</w:t>
      </w:r>
      <w:r>
        <w:rPr>
          <w:color w:val="auto"/>
        </w:rPr>
        <w:t>]</w:t>
      </w:r>
      <w:r w:rsidR="00000000">
        <w:rPr>
          <w:color w:val="auto"/>
        </w:rPr>
        <w:t>: Thư viện mã nguồn mở phổ biến nhất, dùng thuật toán tree similarity. Không tối ưu trọng số bằng ML.</w:t>
      </w:r>
    </w:p>
    <w:p w14:paraId="3288BD95" w14:textId="71FA8DAD" w:rsidR="00C71C1E" w:rsidRPr="00C71C1E" w:rsidRDefault="00C71C1E">
      <w:pPr>
        <w:pStyle w:val="Style1"/>
        <w:numPr>
          <w:ilvl w:val="0"/>
          <w:numId w:val="56"/>
        </w:numPr>
        <w:spacing w:before="0" w:after="200" w:line="276" w:lineRule="auto"/>
        <w:jc w:val="left"/>
        <w:rPr>
          <w:color w:val="auto"/>
        </w:rPr>
      </w:pPr>
      <w:r w:rsidRPr="00C71C1E">
        <w:rPr>
          <w:color w:val="auto"/>
          <w:lang w:val="en-SG"/>
        </w:rPr>
        <w:t xml:space="preserve">Nguyen </w:t>
      </w:r>
      <w:proofErr w:type="spellStart"/>
      <w:r w:rsidRPr="00C71C1E">
        <w:rPr>
          <w:color w:val="auto"/>
          <w:lang w:val="en-SG"/>
        </w:rPr>
        <w:t>và</w:t>
      </w:r>
      <w:proofErr w:type="spellEnd"/>
      <w:r w:rsidRPr="00C71C1E">
        <w:rPr>
          <w:color w:val="auto"/>
          <w:lang w:val="en-SG"/>
        </w:rPr>
        <w:t xml:space="preserve"> </w:t>
      </w:r>
      <w:proofErr w:type="spellStart"/>
      <w:r w:rsidRPr="00C71C1E">
        <w:rPr>
          <w:color w:val="auto"/>
          <w:lang w:val="en-SG"/>
        </w:rPr>
        <w:t>cộng</w:t>
      </w:r>
      <w:proofErr w:type="spellEnd"/>
      <w:r w:rsidRPr="00C71C1E">
        <w:rPr>
          <w:color w:val="auto"/>
          <w:lang w:val="en-SG"/>
        </w:rPr>
        <w:t xml:space="preserve"> </w:t>
      </w:r>
      <w:proofErr w:type="spellStart"/>
      <w:r w:rsidRPr="00C71C1E">
        <w:rPr>
          <w:color w:val="auto"/>
          <w:lang w:val="en-SG"/>
        </w:rPr>
        <w:t>sự</w:t>
      </w:r>
      <w:proofErr w:type="spellEnd"/>
      <w:r w:rsidRPr="00C71C1E">
        <w:rPr>
          <w:color w:val="auto"/>
          <w:lang w:val="en-SG"/>
        </w:rPr>
        <w:t xml:space="preserve"> [6]: </w:t>
      </w:r>
      <w:proofErr w:type="spellStart"/>
      <w:r w:rsidRPr="00C71C1E">
        <w:rPr>
          <w:color w:val="auto"/>
          <w:lang w:val="en-SG"/>
        </w:rPr>
        <w:t>Đề</w:t>
      </w:r>
      <w:proofErr w:type="spellEnd"/>
      <w:r w:rsidRPr="00C71C1E">
        <w:rPr>
          <w:color w:val="auto"/>
          <w:lang w:val="en-SG"/>
        </w:rPr>
        <w:t xml:space="preserve"> </w:t>
      </w:r>
      <w:proofErr w:type="spellStart"/>
      <w:r w:rsidRPr="00C71C1E">
        <w:rPr>
          <w:color w:val="auto"/>
          <w:lang w:val="en-SG"/>
        </w:rPr>
        <w:t>xuất</w:t>
      </w:r>
      <w:proofErr w:type="spellEnd"/>
      <w:r w:rsidRPr="00C71C1E">
        <w:rPr>
          <w:color w:val="auto"/>
          <w:lang w:val="en-SG"/>
        </w:rPr>
        <w:t xml:space="preserve"> </w:t>
      </w:r>
      <w:proofErr w:type="spellStart"/>
      <w:r w:rsidRPr="00C71C1E">
        <w:rPr>
          <w:color w:val="auto"/>
          <w:lang w:val="en-SG"/>
        </w:rPr>
        <w:t>tiến</w:t>
      </w:r>
      <w:proofErr w:type="spellEnd"/>
      <w:r w:rsidRPr="00C71C1E">
        <w:rPr>
          <w:color w:val="auto"/>
          <w:lang w:val="en-SG"/>
        </w:rPr>
        <w:t xml:space="preserve"> </w:t>
      </w:r>
      <w:proofErr w:type="spellStart"/>
      <w:r w:rsidRPr="00C71C1E">
        <w:rPr>
          <w:color w:val="auto"/>
          <w:lang w:val="en-SG"/>
        </w:rPr>
        <w:t>hóa</w:t>
      </w:r>
      <w:proofErr w:type="spellEnd"/>
      <w:r w:rsidRPr="00C71C1E">
        <w:rPr>
          <w:color w:val="auto"/>
          <w:lang w:val="en-SG"/>
        </w:rPr>
        <w:t xml:space="preserve"> </w:t>
      </w:r>
      <w:proofErr w:type="spellStart"/>
      <w:r w:rsidRPr="00C71C1E">
        <w:rPr>
          <w:color w:val="auto"/>
          <w:lang w:val="en-SG"/>
        </w:rPr>
        <w:t>tự</w:t>
      </w:r>
      <w:proofErr w:type="spellEnd"/>
      <w:r w:rsidRPr="00C71C1E">
        <w:rPr>
          <w:color w:val="auto"/>
          <w:lang w:val="en-SG"/>
        </w:rPr>
        <w:t xml:space="preserve"> </w:t>
      </w:r>
      <w:proofErr w:type="spellStart"/>
      <w:r w:rsidRPr="00C71C1E">
        <w:rPr>
          <w:color w:val="auto"/>
          <w:lang w:val="en-SG"/>
        </w:rPr>
        <w:t>động</w:t>
      </w:r>
      <w:proofErr w:type="spellEnd"/>
      <w:r w:rsidRPr="00C71C1E">
        <w:rPr>
          <w:color w:val="auto"/>
          <w:lang w:val="en-SG"/>
        </w:rPr>
        <w:t xml:space="preserve"> locator </w:t>
      </w:r>
      <w:proofErr w:type="spellStart"/>
      <w:r w:rsidRPr="00C71C1E">
        <w:rPr>
          <w:color w:val="auto"/>
          <w:lang w:val="en-SG"/>
        </w:rPr>
        <w:t>phần</w:t>
      </w:r>
      <w:proofErr w:type="spellEnd"/>
      <w:r w:rsidRPr="00C71C1E">
        <w:rPr>
          <w:color w:val="auto"/>
          <w:lang w:val="en-SG"/>
        </w:rPr>
        <w:t xml:space="preserve"> </w:t>
      </w:r>
      <w:proofErr w:type="spellStart"/>
      <w:r w:rsidRPr="00C71C1E">
        <w:rPr>
          <w:color w:val="auto"/>
          <w:lang w:val="en-SG"/>
        </w:rPr>
        <w:t>tử</w:t>
      </w:r>
      <w:proofErr w:type="spellEnd"/>
      <w:r w:rsidRPr="00C71C1E">
        <w:rPr>
          <w:color w:val="auto"/>
          <w:lang w:val="en-SG"/>
        </w:rPr>
        <w:t xml:space="preserve"> web </w:t>
      </w:r>
      <w:proofErr w:type="spellStart"/>
      <w:r w:rsidRPr="00C71C1E">
        <w:rPr>
          <w:color w:val="auto"/>
          <w:lang w:val="en-SG"/>
        </w:rPr>
        <w:t>bằng</w:t>
      </w:r>
      <w:proofErr w:type="spellEnd"/>
      <w:r w:rsidRPr="00C71C1E">
        <w:rPr>
          <w:color w:val="auto"/>
          <w:lang w:val="en-SG"/>
        </w:rPr>
        <w:t xml:space="preserve"> </w:t>
      </w:r>
      <w:proofErr w:type="spellStart"/>
      <w:r w:rsidRPr="00C71C1E">
        <w:rPr>
          <w:color w:val="auto"/>
          <w:lang w:val="en-SG"/>
        </w:rPr>
        <w:t>kỹ</w:t>
      </w:r>
      <w:proofErr w:type="spellEnd"/>
      <w:r w:rsidRPr="00C71C1E">
        <w:rPr>
          <w:color w:val="auto"/>
          <w:lang w:val="en-SG"/>
        </w:rPr>
        <w:t xml:space="preserve"> </w:t>
      </w:r>
      <w:proofErr w:type="spellStart"/>
      <w:r w:rsidRPr="00C71C1E">
        <w:rPr>
          <w:color w:val="auto"/>
          <w:lang w:val="en-SG"/>
        </w:rPr>
        <w:t>thuật</w:t>
      </w:r>
      <w:proofErr w:type="spellEnd"/>
      <w:r w:rsidRPr="00C71C1E">
        <w:rPr>
          <w:color w:val="auto"/>
          <w:lang w:val="en-SG"/>
        </w:rPr>
        <w:t xml:space="preserve"> </w:t>
      </w:r>
      <w:proofErr w:type="spellStart"/>
      <w:r w:rsidRPr="00C71C1E">
        <w:rPr>
          <w:color w:val="auto"/>
          <w:lang w:val="en-SG"/>
        </w:rPr>
        <w:t>tìm</w:t>
      </w:r>
      <w:proofErr w:type="spellEnd"/>
      <w:r w:rsidRPr="00C71C1E">
        <w:rPr>
          <w:color w:val="auto"/>
          <w:lang w:val="en-SG"/>
        </w:rPr>
        <w:t xml:space="preserve"> </w:t>
      </w:r>
      <w:proofErr w:type="spellStart"/>
      <w:r w:rsidRPr="00C71C1E">
        <w:rPr>
          <w:color w:val="auto"/>
          <w:lang w:val="en-SG"/>
        </w:rPr>
        <w:t>kiếm</w:t>
      </w:r>
      <w:proofErr w:type="spellEnd"/>
      <w:r w:rsidRPr="00C71C1E">
        <w:rPr>
          <w:color w:val="auto"/>
          <w:lang w:val="en-SG"/>
        </w:rPr>
        <w:t xml:space="preserve"> </w:t>
      </w:r>
      <w:proofErr w:type="spellStart"/>
      <w:r w:rsidRPr="00C71C1E">
        <w:rPr>
          <w:color w:val="auto"/>
          <w:lang w:val="en-SG"/>
        </w:rPr>
        <w:t>đơn</w:t>
      </w:r>
      <w:proofErr w:type="spellEnd"/>
      <w:r w:rsidRPr="00C71C1E">
        <w:rPr>
          <w:color w:val="auto"/>
          <w:lang w:val="en-SG"/>
        </w:rPr>
        <w:t xml:space="preserve"> </w:t>
      </w:r>
      <w:proofErr w:type="spellStart"/>
      <w:r w:rsidRPr="00C71C1E">
        <w:rPr>
          <w:color w:val="auto"/>
          <w:lang w:val="en-SG"/>
        </w:rPr>
        <w:t>giản</w:t>
      </w:r>
      <w:proofErr w:type="spellEnd"/>
      <w:r w:rsidRPr="00C71C1E">
        <w:rPr>
          <w:color w:val="auto"/>
          <w:lang w:val="en-SG"/>
        </w:rPr>
        <w:t xml:space="preserve"> (simple search), </w:t>
      </w:r>
      <w:proofErr w:type="spellStart"/>
      <w:r w:rsidRPr="00C71C1E">
        <w:rPr>
          <w:color w:val="auto"/>
          <w:lang w:val="en-SG"/>
        </w:rPr>
        <w:t>cho</w:t>
      </w:r>
      <w:proofErr w:type="spellEnd"/>
      <w:r w:rsidRPr="00C71C1E">
        <w:rPr>
          <w:color w:val="auto"/>
          <w:lang w:val="en-SG"/>
        </w:rPr>
        <w:t xml:space="preserve"> </w:t>
      </w:r>
      <w:proofErr w:type="spellStart"/>
      <w:r w:rsidRPr="00C71C1E">
        <w:rPr>
          <w:color w:val="auto"/>
          <w:lang w:val="en-SG"/>
        </w:rPr>
        <w:t>thấy</w:t>
      </w:r>
      <w:proofErr w:type="spellEnd"/>
      <w:r w:rsidRPr="00C71C1E">
        <w:rPr>
          <w:color w:val="auto"/>
          <w:lang w:val="en-SG"/>
        </w:rPr>
        <w:t xml:space="preserve"> </w:t>
      </w:r>
      <w:proofErr w:type="spellStart"/>
      <w:r w:rsidRPr="00C71C1E">
        <w:rPr>
          <w:color w:val="auto"/>
          <w:lang w:val="en-SG"/>
        </w:rPr>
        <w:t>ngay</w:t>
      </w:r>
      <w:proofErr w:type="spellEnd"/>
      <w:r w:rsidRPr="00C71C1E">
        <w:rPr>
          <w:color w:val="auto"/>
          <w:lang w:val="en-SG"/>
        </w:rPr>
        <w:t xml:space="preserve"> </w:t>
      </w:r>
      <w:proofErr w:type="spellStart"/>
      <w:r w:rsidRPr="00C71C1E">
        <w:rPr>
          <w:color w:val="auto"/>
          <w:lang w:val="en-SG"/>
        </w:rPr>
        <w:t>cả</w:t>
      </w:r>
      <w:proofErr w:type="spellEnd"/>
      <w:r w:rsidRPr="00C71C1E">
        <w:rPr>
          <w:color w:val="auto"/>
          <w:lang w:val="en-SG"/>
        </w:rPr>
        <w:t xml:space="preserve"> </w:t>
      </w:r>
      <w:proofErr w:type="spellStart"/>
      <w:r w:rsidRPr="00C71C1E">
        <w:rPr>
          <w:color w:val="auto"/>
          <w:lang w:val="en-SG"/>
        </w:rPr>
        <w:t>chiến</w:t>
      </w:r>
      <w:proofErr w:type="spellEnd"/>
      <w:r w:rsidRPr="00C71C1E">
        <w:rPr>
          <w:color w:val="auto"/>
          <w:lang w:val="en-SG"/>
        </w:rPr>
        <w:t xml:space="preserve"> </w:t>
      </w:r>
      <w:proofErr w:type="spellStart"/>
      <w:r w:rsidRPr="00C71C1E">
        <w:rPr>
          <w:color w:val="auto"/>
          <w:lang w:val="en-SG"/>
        </w:rPr>
        <w:t>lược</w:t>
      </w:r>
      <w:proofErr w:type="spellEnd"/>
      <w:r w:rsidRPr="00C71C1E">
        <w:rPr>
          <w:color w:val="auto"/>
          <w:lang w:val="en-SG"/>
        </w:rPr>
        <w:t xml:space="preserve"> </w:t>
      </w:r>
      <w:proofErr w:type="spellStart"/>
      <w:r w:rsidRPr="00C71C1E">
        <w:rPr>
          <w:color w:val="auto"/>
          <w:lang w:val="en-SG"/>
        </w:rPr>
        <w:t>tìm</w:t>
      </w:r>
      <w:proofErr w:type="spellEnd"/>
      <w:r w:rsidRPr="00C71C1E">
        <w:rPr>
          <w:color w:val="auto"/>
          <w:lang w:val="en-SG"/>
        </w:rPr>
        <w:t xml:space="preserve"> </w:t>
      </w:r>
      <w:proofErr w:type="spellStart"/>
      <w:r w:rsidRPr="00C71C1E">
        <w:rPr>
          <w:color w:val="auto"/>
          <w:lang w:val="en-SG"/>
        </w:rPr>
        <w:t>kiếm</w:t>
      </w:r>
      <w:proofErr w:type="spellEnd"/>
      <w:r w:rsidRPr="00C71C1E">
        <w:rPr>
          <w:color w:val="auto"/>
          <w:lang w:val="en-SG"/>
        </w:rPr>
        <w:t xml:space="preserve"> </w:t>
      </w:r>
      <w:proofErr w:type="spellStart"/>
      <w:r w:rsidRPr="00C71C1E">
        <w:rPr>
          <w:color w:val="auto"/>
          <w:lang w:val="en-SG"/>
        </w:rPr>
        <w:t>nhẹ</w:t>
      </w:r>
      <w:proofErr w:type="spellEnd"/>
      <w:r w:rsidRPr="00C71C1E">
        <w:rPr>
          <w:color w:val="auto"/>
          <w:lang w:val="en-SG"/>
        </w:rPr>
        <w:t xml:space="preserve"> </w:t>
      </w:r>
      <w:proofErr w:type="spellStart"/>
      <w:r w:rsidRPr="00C71C1E">
        <w:rPr>
          <w:color w:val="auto"/>
          <w:lang w:val="en-SG"/>
        </w:rPr>
        <w:t>cũng</w:t>
      </w:r>
      <w:proofErr w:type="spellEnd"/>
      <w:r w:rsidRPr="00C71C1E">
        <w:rPr>
          <w:color w:val="auto"/>
          <w:lang w:val="en-SG"/>
        </w:rPr>
        <w:t xml:space="preserve"> </w:t>
      </w:r>
      <w:proofErr w:type="spellStart"/>
      <w:r w:rsidRPr="00C71C1E">
        <w:rPr>
          <w:color w:val="auto"/>
          <w:lang w:val="en-SG"/>
        </w:rPr>
        <w:t>cải</w:t>
      </w:r>
      <w:proofErr w:type="spellEnd"/>
      <w:r w:rsidRPr="00C71C1E">
        <w:rPr>
          <w:color w:val="auto"/>
          <w:lang w:val="en-SG"/>
        </w:rPr>
        <w:t xml:space="preserve"> </w:t>
      </w:r>
      <w:proofErr w:type="spellStart"/>
      <w:r w:rsidRPr="00C71C1E">
        <w:rPr>
          <w:color w:val="auto"/>
          <w:lang w:val="en-SG"/>
        </w:rPr>
        <w:t>thiện</w:t>
      </w:r>
      <w:proofErr w:type="spellEnd"/>
      <w:r w:rsidRPr="00C71C1E">
        <w:rPr>
          <w:color w:val="auto"/>
          <w:lang w:val="en-SG"/>
        </w:rPr>
        <w:t xml:space="preserve"> </w:t>
      </w:r>
      <w:proofErr w:type="spellStart"/>
      <w:r w:rsidRPr="00C71C1E">
        <w:rPr>
          <w:color w:val="auto"/>
          <w:lang w:val="en-SG"/>
        </w:rPr>
        <w:t>đáng</w:t>
      </w:r>
      <w:proofErr w:type="spellEnd"/>
      <w:r w:rsidRPr="00C71C1E">
        <w:rPr>
          <w:color w:val="auto"/>
          <w:lang w:val="en-SG"/>
        </w:rPr>
        <w:t xml:space="preserve"> </w:t>
      </w:r>
      <w:proofErr w:type="spellStart"/>
      <w:r w:rsidRPr="00C71C1E">
        <w:rPr>
          <w:color w:val="auto"/>
          <w:lang w:val="en-SG"/>
        </w:rPr>
        <w:t>kể</w:t>
      </w:r>
      <w:proofErr w:type="spellEnd"/>
      <w:r w:rsidRPr="00C71C1E">
        <w:rPr>
          <w:color w:val="auto"/>
          <w:lang w:val="en-SG"/>
        </w:rPr>
        <w:t xml:space="preserve"> </w:t>
      </w:r>
      <w:proofErr w:type="spellStart"/>
      <w:r w:rsidRPr="00C71C1E">
        <w:rPr>
          <w:color w:val="auto"/>
          <w:lang w:val="en-SG"/>
        </w:rPr>
        <w:t>độ</w:t>
      </w:r>
      <w:proofErr w:type="spellEnd"/>
      <w:r w:rsidRPr="00C71C1E">
        <w:rPr>
          <w:color w:val="auto"/>
          <w:lang w:val="en-SG"/>
        </w:rPr>
        <w:t xml:space="preserve"> </w:t>
      </w:r>
      <w:proofErr w:type="spellStart"/>
      <w:r w:rsidRPr="00C71C1E">
        <w:rPr>
          <w:color w:val="auto"/>
          <w:lang w:val="en-SG"/>
        </w:rPr>
        <w:t>bền</w:t>
      </w:r>
      <w:proofErr w:type="spellEnd"/>
      <w:r w:rsidRPr="00C71C1E">
        <w:rPr>
          <w:color w:val="auto"/>
          <w:lang w:val="en-SG"/>
        </w:rPr>
        <w:t xml:space="preserve"> locator </w:t>
      </w:r>
      <w:proofErr w:type="spellStart"/>
      <w:r w:rsidRPr="00C71C1E">
        <w:rPr>
          <w:color w:val="auto"/>
          <w:lang w:val="en-SG"/>
        </w:rPr>
        <w:t>khi</w:t>
      </w:r>
      <w:proofErr w:type="spellEnd"/>
      <w:r w:rsidRPr="00C71C1E">
        <w:rPr>
          <w:color w:val="auto"/>
          <w:lang w:val="en-SG"/>
        </w:rPr>
        <w:t xml:space="preserve"> </w:t>
      </w:r>
      <w:proofErr w:type="spellStart"/>
      <w:r w:rsidRPr="00C71C1E">
        <w:rPr>
          <w:color w:val="auto"/>
          <w:lang w:val="en-SG"/>
        </w:rPr>
        <w:t>giao</w:t>
      </w:r>
      <w:proofErr w:type="spellEnd"/>
      <w:r w:rsidRPr="00C71C1E">
        <w:rPr>
          <w:color w:val="auto"/>
          <w:lang w:val="en-SG"/>
        </w:rPr>
        <w:t xml:space="preserve"> </w:t>
      </w:r>
      <w:proofErr w:type="spellStart"/>
      <w:r w:rsidRPr="00C71C1E">
        <w:rPr>
          <w:color w:val="auto"/>
          <w:lang w:val="en-SG"/>
        </w:rPr>
        <w:t>diện</w:t>
      </w:r>
      <w:proofErr w:type="spellEnd"/>
      <w:r w:rsidRPr="00C71C1E">
        <w:rPr>
          <w:color w:val="auto"/>
          <w:lang w:val="en-SG"/>
        </w:rPr>
        <w:t xml:space="preserve"> </w:t>
      </w:r>
      <w:proofErr w:type="spellStart"/>
      <w:r w:rsidRPr="00C71C1E">
        <w:rPr>
          <w:color w:val="auto"/>
          <w:lang w:val="en-SG"/>
        </w:rPr>
        <w:t>thay</w:t>
      </w:r>
      <w:proofErr w:type="spellEnd"/>
      <w:r w:rsidRPr="00C71C1E">
        <w:rPr>
          <w:color w:val="auto"/>
          <w:lang w:val="en-SG"/>
        </w:rPr>
        <w:t xml:space="preserve"> </w:t>
      </w:r>
      <w:proofErr w:type="spellStart"/>
      <w:r w:rsidRPr="00C71C1E">
        <w:rPr>
          <w:color w:val="auto"/>
          <w:lang w:val="en-SG"/>
        </w:rPr>
        <w:t>đổi</w:t>
      </w:r>
      <w:proofErr w:type="spellEnd"/>
      <w:r w:rsidRPr="00C71C1E">
        <w:rPr>
          <w:color w:val="auto"/>
          <w:lang w:val="en-SG"/>
        </w:rPr>
        <w:t xml:space="preserve">. Tuy </w:t>
      </w:r>
      <w:proofErr w:type="spellStart"/>
      <w:r w:rsidRPr="00C71C1E">
        <w:rPr>
          <w:color w:val="auto"/>
          <w:lang w:val="en-SG"/>
        </w:rPr>
        <w:t>nhiên</w:t>
      </w:r>
      <w:proofErr w:type="spellEnd"/>
      <w:r w:rsidRPr="00C71C1E">
        <w:rPr>
          <w:color w:val="auto"/>
          <w:lang w:val="en-SG"/>
        </w:rPr>
        <w:t xml:space="preserve"> </w:t>
      </w:r>
      <w:proofErr w:type="spellStart"/>
      <w:r w:rsidRPr="00C71C1E">
        <w:rPr>
          <w:color w:val="auto"/>
          <w:lang w:val="en-SG"/>
        </w:rPr>
        <w:t>không</w:t>
      </w:r>
      <w:proofErr w:type="spellEnd"/>
      <w:r w:rsidRPr="00C71C1E">
        <w:rPr>
          <w:color w:val="auto"/>
          <w:lang w:val="en-SG"/>
        </w:rPr>
        <w:t xml:space="preserve"> </w:t>
      </w:r>
      <w:proofErr w:type="spellStart"/>
      <w:r w:rsidRPr="00C71C1E">
        <w:rPr>
          <w:color w:val="auto"/>
          <w:lang w:val="en-SG"/>
        </w:rPr>
        <w:t>có</w:t>
      </w:r>
      <w:proofErr w:type="spellEnd"/>
      <w:r w:rsidRPr="00C71C1E">
        <w:rPr>
          <w:color w:val="auto"/>
          <w:lang w:val="en-SG"/>
        </w:rPr>
        <w:t xml:space="preserve"> </w:t>
      </w:r>
      <w:proofErr w:type="spellStart"/>
      <w:r w:rsidRPr="00C71C1E">
        <w:rPr>
          <w:color w:val="auto"/>
          <w:lang w:val="en-SG"/>
        </w:rPr>
        <w:t>cơ</w:t>
      </w:r>
      <w:proofErr w:type="spellEnd"/>
      <w:r w:rsidRPr="00C71C1E">
        <w:rPr>
          <w:color w:val="auto"/>
          <w:lang w:val="en-SG"/>
        </w:rPr>
        <w:t xml:space="preserve"> </w:t>
      </w:r>
      <w:proofErr w:type="spellStart"/>
      <w:r w:rsidRPr="00C71C1E">
        <w:rPr>
          <w:color w:val="auto"/>
          <w:lang w:val="en-SG"/>
        </w:rPr>
        <w:t>chế</w:t>
      </w:r>
      <w:proofErr w:type="spellEnd"/>
      <w:r w:rsidRPr="00C71C1E">
        <w:rPr>
          <w:color w:val="auto"/>
          <w:lang w:val="en-SG"/>
        </w:rPr>
        <w:t xml:space="preserve"> </w:t>
      </w:r>
      <w:proofErr w:type="spellStart"/>
      <w:r w:rsidRPr="00C71C1E">
        <w:rPr>
          <w:color w:val="auto"/>
          <w:lang w:val="en-SG"/>
        </w:rPr>
        <w:t>học</w:t>
      </w:r>
      <w:proofErr w:type="spellEnd"/>
      <w:r w:rsidRPr="00C71C1E">
        <w:rPr>
          <w:color w:val="auto"/>
          <w:lang w:val="en-SG"/>
        </w:rPr>
        <w:t xml:space="preserve"> </w:t>
      </w:r>
      <w:proofErr w:type="spellStart"/>
      <w:r w:rsidRPr="00C71C1E">
        <w:rPr>
          <w:color w:val="auto"/>
          <w:lang w:val="en-SG"/>
        </w:rPr>
        <w:t>trọng</w:t>
      </w:r>
      <w:proofErr w:type="spellEnd"/>
      <w:r w:rsidRPr="00C71C1E">
        <w:rPr>
          <w:color w:val="auto"/>
          <w:lang w:val="en-SG"/>
        </w:rPr>
        <w:t xml:space="preserve"> </w:t>
      </w:r>
      <w:proofErr w:type="spellStart"/>
      <w:r w:rsidRPr="00C71C1E">
        <w:rPr>
          <w:color w:val="auto"/>
          <w:lang w:val="en-SG"/>
        </w:rPr>
        <w:t>số</w:t>
      </w:r>
      <w:proofErr w:type="spellEnd"/>
      <w:r w:rsidRPr="00C71C1E">
        <w:rPr>
          <w:color w:val="auto"/>
          <w:lang w:val="en-SG"/>
        </w:rPr>
        <w:t xml:space="preserve"> </w:t>
      </w:r>
      <w:proofErr w:type="spellStart"/>
      <w:r w:rsidRPr="00C71C1E">
        <w:rPr>
          <w:color w:val="auto"/>
          <w:lang w:val="en-SG"/>
        </w:rPr>
        <w:t>đa</w:t>
      </w:r>
      <w:proofErr w:type="spellEnd"/>
      <w:r w:rsidRPr="00C71C1E">
        <w:rPr>
          <w:color w:val="auto"/>
          <w:lang w:val="en-SG"/>
        </w:rPr>
        <w:t xml:space="preserve"> </w:t>
      </w:r>
      <w:proofErr w:type="spellStart"/>
      <w:r w:rsidRPr="00C71C1E">
        <w:rPr>
          <w:color w:val="auto"/>
          <w:lang w:val="en-SG"/>
        </w:rPr>
        <w:t>chiều</w:t>
      </w:r>
      <w:proofErr w:type="spellEnd"/>
      <w:r w:rsidRPr="00C71C1E">
        <w:rPr>
          <w:color w:val="auto"/>
          <w:lang w:val="en-SG"/>
        </w:rPr>
        <w:t>.</w:t>
      </w:r>
    </w:p>
    <w:p w14:paraId="74E6DE3B" w14:textId="77777777" w:rsidR="00645374" w:rsidRDefault="00000000">
      <w:pPr>
        <w:pStyle w:val="Heading3"/>
        <w:rPr>
          <w:color w:val="auto"/>
          <w:lang w:val="vi-VN"/>
        </w:rPr>
      </w:pPr>
      <w:bookmarkStart w:id="19" w:name="_Toc231647423"/>
      <w:r>
        <w:rPr>
          <w:color w:val="auto"/>
          <w:lang w:val="vi-VN"/>
        </w:rPr>
        <w:t>Hạn chế của các nghiên cứu trước</w:t>
      </w:r>
      <w:bookmarkEnd w:id="19"/>
      <w:r>
        <w:rPr>
          <w:color w:val="auto"/>
          <w:lang w:val="vi-VN"/>
        </w:rPr>
        <w:t xml:space="preserve"> </w:t>
      </w:r>
    </w:p>
    <w:p w14:paraId="57E8716C" w14:textId="77777777" w:rsidR="00645374" w:rsidRDefault="00000000">
      <w:pPr>
        <w:pStyle w:val="Style1"/>
        <w:rPr>
          <w:color w:val="auto"/>
        </w:rPr>
      </w:pPr>
      <w:r>
        <w:rPr>
          <w:color w:val="auto"/>
        </w:rPr>
        <w:t>Các nghiên cứu hiện có có ba hạn chế chính: (1) Chỉ dùng 2–3 chiều tương đồng, bỏ qua thông tin trực quan và ngữ cảnh; (2) Trọng số cố định, không thích nghi theo đặc trưng ứng dụng cụ thể; (3) Không có cơ chế Knowledge Base để cache kết quả healing, dẫn đến tốn thời gian tính toán lại.</w:t>
      </w:r>
    </w:p>
    <w:p w14:paraId="0B541CF8" w14:textId="77777777" w:rsidR="00645374" w:rsidRDefault="00000000">
      <w:pPr>
        <w:pStyle w:val="Heading2"/>
        <w:rPr>
          <w:color w:val="auto"/>
        </w:rPr>
      </w:pPr>
      <w:bookmarkStart w:id="20" w:name="_Toc231647424"/>
      <w:r>
        <w:rPr>
          <w:color w:val="auto"/>
        </w:rPr>
        <w:t>Các mô hình AI liên quan</w:t>
      </w:r>
      <w:bookmarkEnd w:id="20"/>
    </w:p>
    <w:p w14:paraId="34E81CAD" w14:textId="77777777" w:rsidR="00645374" w:rsidRDefault="00000000">
      <w:pPr>
        <w:pStyle w:val="Heading3"/>
        <w:rPr>
          <w:color w:val="auto"/>
          <w:lang w:val="vi-VN"/>
        </w:rPr>
      </w:pPr>
      <w:bookmarkStart w:id="21" w:name="_Toc231647425"/>
      <w:r>
        <w:rPr>
          <w:color w:val="auto"/>
          <w:lang w:val="vi-VN"/>
        </w:rPr>
        <w:t>Logistic Regression</w:t>
      </w:r>
      <w:bookmarkEnd w:id="21"/>
    </w:p>
    <w:p w14:paraId="47A0F6BC" w14:textId="77777777" w:rsidR="00645374" w:rsidRDefault="00000000">
      <w:pPr>
        <w:pStyle w:val="Style1"/>
        <w:rPr>
          <w:color w:val="auto"/>
          <w:szCs w:val="26"/>
        </w:rPr>
      </w:pPr>
      <w:r>
        <w:rPr>
          <w:color w:val="auto"/>
        </w:rPr>
        <w:t>Logistic Regression (LR) là mô hình học máy tuyến tính cho phân loại nhị phân. Xác suất mẫu thuộc lớp dương tính được tính:</w:t>
      </w:r>
    </w:p>
    <w:p w14:paraId="052654A1" w14:textId="77777777" w:rsidR="00645374" w:rsidRDefault="00000000">
      <w:pPr>
        <w:spacing w:before="80" w:after="160"/>
        <w:jc w:val="center"/>
        <w:rPr>
          <w:color w:val="auto"/>
        </w:rPr>
      </w:pPr>
      <w:r>
        <w:rPr>
          <w:b/>
          <w:bCs/>
          <w:color w:val="auto"/>
        </w:rPr>
        <w:t xml:space="preserve">P(y=1|x) = σ(w₀ + </w:t>
      </w:r>
      <w:proofErr w:type="spellStart"/>
      <w:r>
        <w:rPr>
          <w:b/>
          <w:bCs/>
          <w:color w:val="auto"/>
        </w:rPr>
        <w:t>w₁x</w:t>
      </w:r>
      <w:proofErr w:type="spellEnd"/>
      <w:r>
        <w:rPr>
          <w:b/>
          <w:bCs/>
          <w:color w:val="auto"/>
        </w:rPr>
        <w:t xml:space="preserve">₁ + </w:t>
      </w:r>
      <w:proofErr w:type="spellStart"/>
      <w:r>
        <w:rPr>
          <w:b/>
          <w:bCs/>
          <w:color w:val="auto"/>
        </w:rPr>
        <w:t>w₂x</w:t>
      </w:r>
      <w:proofErr w:type="spellEnd"/>
      <w:r>
        <w:rPr>
          <w:b/>
          <w:bCs/>
          <w:color w:val="auto"/>
        </w:rPr>
        <w:t xml:space="preserve">₂ + ... + </w:t>
      </w:r>
      <w:proofErr w:type="spellStart"/>
      <w:r>
        <w:rPr>
          <w:b/>
          <w:bCs/>
          <w:color w:val="auto"/>
        </w:rPr>
        <w:t>wₙx</w:t>
      </w:r>
      <w:proofErr w:type="spellEnd"/>
      <w:r>
        <w:rPr>
          <w:b/>
          <w:bCs/>
          <w:color w:val="auto"/>
        </w:rPr>
        <w:t>ₙ)</w:t>
      </w:r>
    </w:p>
    <w:p w14:paraId="2A895F29" w14:textId="77777777" w:rsidR="00645374" w:rsidRDefault="00000000">
      <w:pPr>
        <w:pStyle w:val="Style1"/>
        <w:rPr>
          <w:color w:val="auto"/>
        </w:rPr>
      </w:pPr>
      <w:r>
        <w:rPr>
          <w:color w:val="auto"/>
        </w:rPr>
        <w:t>Hàm sigmoid σ(z) = 1 / (1 + e⁻ᶻ) đảm bảo đầu ra trong khoảng (0,1). Ứng dụng trong khóa luận này, x₁...x₅ là 5 sub-scores (attr, sem, struct, visual, ctx) và nhãn y là is_correct (1 = candidate đúng, 0 = sai).</w:t>
      </w:r>
    </w:p>
    <w:p w14:paraId="731463FC" w14:textId="77777777" w:rsidR="00645374" w:rsidRDefault="00000000">
      <w:pPr>
        <w:pStyle w:val="Style1"/>
        <w:rPr>
          <w:color w:val="auto"/>
        </w:rPr>
      </w:pPr>
      <w:r>
        <w:rPr>
          <w:color w:val="auto"/>
        </w:rPr>
        <w:t>Hệ số w₁...w₅ học được từ dữ liệu, sau khi chuẩn hóa thành tổng bằng 1, trực tiếp trở thành trọng số w cho công thức SAW. Đây là cách chuyển đổi tự nhiên từ ML về dạng có thể giải thích được.</w:t>
      </w:r>
    </w:p>
    <w:p w14:paraId="704CAE4F" w14:textId="77777777" w:rsidR="00645374" w:rsidRDefault="00000000">
      <w:pPr>
        <w:pStyle w:val="Style1"/>
        <w:rPr>
          <w:color w:val="auto"/>
        </w:rPr>
      </w:pPr>
      <w:r>
        <w:rPr>
          <w:color w:val="auto"/>
        </w:rPr>
        <w:t>Tham số class_weight='balanced' được sử dụng vì dữ liệu mất cân bằng: mỗi healing event chỉ có 1 candidate đúng nhưng có thể có 3-10 candidate sai.</w:t>
      </w:r>
    </w:p>
    <w:p w14:paraId="48C7FEF7" w14:textId="77777777" w:rsidR="00645374" w:rsidRDefault="00000000">
      <w:pPr>
        <w:numPr>
          <w:ilvl w:val="0"/>
          <w:numId w:val="21"/>
        </w:numPr>
        <w:spacing w:before="0" w:after="200" w:line="276" w:lineRule="auto"/>
        <w:jc w:val="left"/>
        <w:rPr>
          <w:color w:val="auto"/>
          <w:lang w:val="vi-VN"/>
        </w:rPr>
      </w:pPr>
      <w:r>
        <w:rPr>
          <w:color w:val="auto"/>
          <w:lang w:val="vi-VN"/>
        </w:rPr>
        <w:lastRenderedPageBreak/>
        <w:t>Ưu điểm: Dễ triển khai, tốc độ tính toán nhanh và cung cấp xác suất cụ thể cho từng dự đoán thay vì chỉ đưa ra nhãn.</w:t>
      </w:r>
    </w:p>
    <w:p w14:paraId="3B8D23B8" w14:textId="77777777" w:rsidR="00645374" w:rsidRDefault="00000000">
      <w:pPr>
        <w:numPr>
          <w:ilvl w:val="0"/>
          <w:numId w:val="22"/>
        </w:numPr>
        <w:spacing w:before="0" w:after="200" w:line="276" w:lineRule="auto"/>
        <w:jc w:val="left"/>
        <w:rPr>
          <w:color w:val="auto"/>
          <w:lang w:val="vi-VN"/>
        </w:rPr>
      </w:pPr>
      <w:r>
        <w:rPr>
          <w:color w:val="auto"/>
          <w:lang w:val="vi-VN"/>
        </w:rPr>
        <w:t>Hạn chế: Chỉ hoạt động tốt khi mối quan hệ giữa biến độc lập và biến phụ thuộc là gần như tuyến tính; khó xử lý các bài toán có dữ liệu phức tạp, phi tuyến tính.</w:t>
      </w:r>
    </w:p>
    <w:p w14:paraId="30A02974" w14:textId="77777777" w:rsidR="00645374" w:rsidRDefault="00000000">
      <w:pPr>
        <w:pStyle w:val="Style1"/>
        <w:rPr>
          <w:color w:val="auto"/>
        </w:rPr>
      </w:pPr>
      <w:r>
        <w:rPr>
          <w:color w:val="auto"/>
        </w:rPr>
        <w:t xml:space="preserve">Hệ thống dùng Logistic Regression để học trọng số tối ưu từ dữ liệu healing thực tế. </w:t>
      </w:r>
    </w:p>
    <w:p w14:paraId="0B63184B" w14:textId="2DCF3ED8" w:rsidR="00645374" w:rsidRDefault="00000000">
      <w:pPr>
        <w:pStyle w:val="Style1"/>
        <w:rPr>
          <w:color w:val="auto"/>
        </w:rPr>
      </w:pPr>
      <w:r>
        <w:rPr>
          <w:color w:val="auto"/>
        </w:rPr>
        <w:t xml:space="preserve">Hệ số hồi quy wᵢ của Logistic Regression phản ánh trực tiếp mức độ đóng góp của feature i. Sau khi lấy |wᵢ| và chuẩn hóa về tổng bằng 1, kết quả chính là trọng số </w:t>
      </w:r>
      <w:r w:rsidR="0051292F">
        <w:rPr>
          <w:color w:val="auto"/>
        </w:rPr>
        <w:t>đượ</w:t>
      </w:r>
      <w:r>
        <w:rPr>
          <w:color w:val="auto"/>
        </w:rPr>
        <w:t>c tối ưu.</w:t>
      </w:r>
    </w:p>
    <w:p w14:paraId="73A79DDB" w14:textId="77777777" w:rsidR="00645374" w:rsidRDefault="00000000">
      <w:pPr>
        <w:pStyle w:val="Heading4"/>
        <w:rPr>
          <w:color w:val="auto"/>
        </w:rPr>
      </w:pPr>
      <w:r>
        <w:rPr>
          <w:color w:val="auto"/>
        </w:rPr>
        <w:t>Các chỉ số đánh giá</w:t>
      </w:r>
    </w:p>
    <w:p w14:paraId="005FC5A3" w14:textId="77777777" w:rsidR="00645374" w:rsidRDefault="00000000">
      <w:pPr>
        <w:pStyle w:val="Heading5"/>
        <w:rPr>
          <w:color w:val="auto"/>
          <w:lang w:val="vi-VN"/>
        </w:rPr>
      </w:pPr>
      <w:r>
        <w:rPr>
          <w:color w:val="auto"/>
          <w:lang w:val="vi-VN"/>
        </w:rPr>
        <w:t>Top-1 Accuracy</w:t>
      </w:r>
    </w:p>
    <w:p w14:paraId="752DA10E" w14:textId="77777777" w:rsidR="00645374" w:rsidRDefault="00000000">
      <w:pPr>
        <w:pStyle w:val="Style1"/>
        <w:rPr>
          <w:color w:val="auto"/>
        </w:rPr>
      </w:pPr>
      <w:r>
        <w:rPr>
          <w:color w:val="auto"/>
        </w:rPr>
        <w:t>Ý nghĩa: Đo tỷ lệ event mà candidate có điểm total_score cao nhất chính là candidate đúng (is_correct = 1).</w:t>
      </w:r>
    </w:p>
    <w:p w14:paraId="728881AF" w14:textId="77777777" w:rsidR="00645374" w:rsidRDefault="00000000">
      <w:pPr>
        <w:pStyle w:val="Style1"/>
        <w:rPr>
          <w:color w:val="auto"/>
        </w:rPr>
      </w:pPr>
      <w:r>
        <w:rPr>
          <w:color w:val="auto"/>
        </w:rPr>
        <w:t>Công thức</w:t>
      </w:r>
    </w:p>
    <w:p w14:paraId="79E3F881" w14:textId="04CA8B27" w:rsidR="00645374" w:rsidRPr="00E36594" w:rsidRDefault="00000000">
      <w:pPr>
        <w:ind w:left="720"/>
        <w:rPr>
          <w:rFonts w:cs="Times New Roman"/>
          <w:color w:val="auto"/>
          <w:lang w:val="vi-VN"/>
        </w:rPr>
      </w:pPr>
      <m:oMathPara>
        <m:oMath>
          <m:r>
            <w:rPr>
              <w:rFonts w:ascii="Cambria Math" w:hAnsi="Cambria Math" w:cs="Times New Roman"/>
              <w:color w:val="auto"/>
            </w:rPr>
            <m:t>Top</m:t>
          </m:r>
          <m:r>
            <w:rPr>
              <w:rFonts w:ascii="Cambria Math" w:hAnsi="Cambria Math" w:cs="Times New Roman"/>
              <w:color w:val="auto"/>
            </w:rPr>
            <m:t>-</m:t>
          </m:r>
          <m:r>
            <w:rPr>
              <w:rFonts w:ascii="Cambria Math" w:hAnsi="Cambria Math" w:cs="Times New Roman"/>
              <w:color w:val="auto"/>
            </w:rPr>
            <m:t>1</m:t>
          </m:r>
          <m:r>
            <w:rPr>
              <w:rFonts w:ascii="Cambria Math" w:hAnsi="Cambria Math" w:cs="Times New Roman"/>
              <w:color w:val="auto"/>
            </w:rPr>
            <m:t xml:space="preserve"> </m:t>
          </m:r>
          <m:r>
            <w:rPr>
              <w:rFonts w:ascii="Cambria Math" w:hAnsi="Cambria Math" w:cs="Times New Roman"/>
              <w:color w:val="auto"/>
            </w:rPr>
            <m:t>Accuracy=</m:t>
          </m:r>
          <m:f>
            <m:fPr>
              <m:ctrlPr>
                <w:rPr>
                  <w:rFonts w:ascii="Cambria Math" w:hAnsi="Cambria Math" w:cs="Times New Roman"/>
                  <w:color w:val="auto"/>
                </w:rPr>
              </m:ctrlPr>
            </m:fPr>
            <m:num>
              <m:r>
                <m:rPr>
                  <m:nor/>
                </m:rPr>
                <w:rPr>
                  <w:rFonts w:cs="Times New Roman"/>
                  <w:color w:val="auto"/>
                </w:rPr>
                <m:t>S</m:t>
              </m:r>
              <m:acc>
                <m:accPr>
                  <m:chr m:val="ˊ"/>
                  <m:ctrlPr>
                    <w:rPr>
                      <w:rFonts w:ascii="Cambria Math" w:hAnsi="Cambria Math" w:cs="Times New Roman"/>
                      <w:color w:val="auto"/>
                    </w:rPr>
                  </m:ctrlPr>
                </m:accPr>
                <m:e>
                  <m:acc>
                    <m:accPr>
                      <m:chr m:val="ˆ"/>
                      <m:ctrlPr>
                        <w:rPr>
                          <w:rFonts w:ascii="Cambria Math" w:hAnsi="Cambria Math" w:cs="Times New Roman"/>
                          <w:color w:val="auto"/>
                        </w:rPr>
                      </m:ctrlPr>
                    </m:accPr>
                    <m:e>
                      <m:r>
                        <m:rPr>
                          <m:nor/>
                        </m:rPr>
                        <w:rPr>
                          <w:rFonts w:cs="Times New Roman"/>
                          <w:color w:val="auto"/>
                        </w:rPr>
                        <m:t>o</m:t>
                      </m:r>
                    </m:e>
                  </m:acc>
                </m:e>
              </m:acc>
              <m:r>
                <m:rPr>
                  <m:nor/>
                </m:rPr>
                <w:rPr>
                  <w:rFonts w:cs="Times New Roman"/>
                  <w:color w:val="auto"/>
                </w:rPr>
                <m:t> event </m:t>
              </m:r>
              <w:proofErr w:type="spellStart"/>
              <m:r>
                <m:rPr>
                  <m:nor/>
                </m:rPr>
                <w:rPr>
                  <w:rFonts w:cs="Times New Roman"/>
                  <w:color w:val="auto"/>
                </w:rPr>
                <m:t>chọn</m:t>
              </m:r>
              <w:proofErr w:type="spellEnd"/>
              <m:r>
                <m:rPr>
                  <m:nor/>
                </m:rPr>
                <w:rPr>
                  <w:rFonts w:cs="Times New Roman"/>
                  <w:color w:val="auto"/>
                </w:rPr>
                <m:t> đ</m:t>
              </m:r>
              <m:acc>
                <m:accPr>
                  <m:chr m:val="ˊ"/>
                  <m:ctrlPr>
                    <w:rPr>
                      <w:rFonts w:ascii="Cambria Math" w:hAnsi="Cambria Math" w:cs="Times New Roman"/>
                      <w:color w:val="auto"/>
                    </w:rPr>
                  </m:ctrlPr>
                </m:accPr>
                <m:e>
                  <m:r>
                    <m:rPr>
                      <m:nor/>
                    </m:rPr>
                    <w:rPr>
                      <w:rFonts w:cs="Times New Roman"/>
                      <w:color w:val="auto"/>
                    </w:rPr>
                    <m:t>u</m:t>
                  </m:r>
                </m:e>
              </m:acc>
              <m:r>
                <m:rPr>
                  <m:nor/>
                </m:rPr>
                <w:rPr>
                  <w:rFonts w:cs="Times New Roman"/>
                  <w:color w:val="auto"/>
                </w:rPr>
                <m:t>ng candidate top 1</m:t>
              </m:r>
            </m:num>
            <m:den>
              <w:proofErr w:type="spellStart"/>
              <m:r>
                <m:rPr>
                  <m:nor/>
                </m:rPr>
                <w:rPr>
                  <w:rFonts w:cs="Times New Roman"/>
                  <w:color w:val="auto"/>
                </w:rPr>
                <m:t>Tổng</m:t>
              </m:r>
              <w:proofErr w:type="spellEnd"/>
              <m:r>
                <m:rPr>
                  <m:nor/>
                </m:rPr>
                <w:rPr>
                  <w:rFonts w:cs="Times New Roman"/>
                  <w:color w:val="auto"/>
                </w:rPr>
                <m:t> s</m:t>
              </m:r>
              <m:acc>
                <m:accPr>
                  <m:chr m:val="ˊ"/>
                  <m:ctrlPr>
                    <w:rPr>
                      <w:rFonts w:ascii="Cambria Math" w:hAnsi="Cambria Math" w:cs="Times New Roman"/>
                      <w:color w:val="auto"/>
                    </w:rPr>
                  </m:ctrlPr>
                </m:accPr>
                <m:e>
                  <m:acc>
                    <m:accPr>
                      <m:chr m:val="ˆ"/>
                      <m:ctrlPr>
                        <w:rPr>
                          <w:rFonts w:ascii="Cambria Math" w:hAnsi="Cambria Math" w:cs="Times New Roman"/>
                          <w:color w:val="auto"/>
                        </w:rPr>
                      </m:ctrlPr>
                    </m:accPr>
                    <m:e>
                      <m:r>
                        <m:rPr>
                          <m:nor/>
                        </m:rPr>
                        <w:rPr>
                          <w:rFonts w:cs="Times New Roman"/>
                          <w:color w:val="auto"/>
                        </w:rPr>
                        <m:t>o</m:t>
                      </m:r>
                    </m:e>
                  </m:acc>
                </m:e>
              </m:acc>
              <m:r>
                <m:rPr>
                  <m:nor/>
                </m:rPr>
                <w:rPr>
                  <w:rFonts w:cs="Times New Roman"/>
                  <w:color w:val="auto"/>
                </w:rPr>
                <m:t> event</m:t>
              </m:r>
            </m:den>
          </m:f>
        </m:oMath>
      </m:oMathPara>
    </w:p>
    <w:p w14:paraId="39C1564A" w14:textId="77777777" w:rsidR="00645374" w:rsidRDefault="00000000">
      <w:pPr>
        <w:pStyle w:val="Style1"/>
        <w:tabs>
          <w:tab w:val="left" w:pos="3828"/>
        </w:tabs>
        <w:rPr>
          <w:color w:val="auto"/>
        </w:rPr>
      </w:pPr>
      <w:r>
        <w:rPr>
          <w:color w:val="auto"/>
        </w:rPr>
        <w:t>Diễn giải</w:t>
      </w:r>
    </w:p>
    <w:p w14:paraId="49181E3D" w14:textId="77777777" w:rsidR="00645374" w:rsidRDefault="00000000">
      <w:pPr>
        <w:numPr>
          <w:ilvl w:val="0"/>
          <w:numId w:val="26"/>
        </w:numPr>
        <w:spacing w:before="0" w:after="200" w:line="276" w:lineRule="auto"/>
        <w:jc w:val="left"/>
        <w:rPr>
          <w:color w:val="auto"/>
        </w:rPr>
      </w:pPr>
      <w:r>
        <w:rPr>
          <w:color w:val="auto"/>
        </w:rPr>
        <w:t xml:space="preserve">100% = </w:t>
      </w:r>
      <w:proofErr w:type="spellStart"/>
      <w:r>
        <w:rPr>
          <w:color w:val="auto"/>
        </w:rPr>
        <w:t>mọi</w:t>
      </w:r>
      <w:proofErr w:type="spellEnd"/>
      <w:r>
        <w:rPr>
          <w:color w:val="auto"/>
        </w:rPr>
        <w:t xml:space="preserve"> event </w:t>
      </w:r>
      <w:proofErr w:type="spellStart"/>
      <w:r>
        <w:rPr>
          <w:color w:val="auto"/>
        </w:rPr>
        <w:t>đều</w:t>
      </w:r>
      <w:proofErr w:type="spellEnd"/>
      <w:r>
        <w:rPr>
          <w:color w:val="auto"/>
        </w:rPr>
        <w:t xml:space="preserve"> </w:t>
      </w:r>
      <w:proofErr w:type="spellStart"/>
      <w:r>
        <w:rPr>
          <w:color w:val="auto"/>
        </w:rPr>
        <w:t>xếp</w:t>
      </w:r>
      <w:proofErr w:type="spellEnd"/>
      <w:r>
        <w:rPr>
          <w:color w:val="auto"/>
        </w:rPr>
        <w:t xml:space="preserve"> element </w:t>
      </w:r>
      <w:proofErr w:type="spellStart"/>
      <w:r>
        <w:rPr>
          <w:color w:val="auto"/>
        </w:rPr>
        <w:t>đúng</w:t>
      </w:r>
      <w:proofErr w:type="spellEnd"/>
      <w:r>
        <w:rPr>
          <w:color w:val="auto"/>
        </w:rPr>
        <w:t xml:space="preserve"> ở </w:t>
      </w:r>
      <w:proofErr w:type="spellStart"/>
      <w:r>
        <w:rPr>
          <w:color w:val="auto"/>
        </w:rPr>
        <w:t>vị</w:t>
      </w:r>
      <w:proofErr w:type="spellEnd"/>
      <w:r>
        <w:rPr>
          <w:color w:val="auto"/>
        </w:rPr>
        <w:t xml:space="preserve"> </w:t>
      </w:r>
      <w:proofErr w:type="spellStart"/>
      <w:r>
        <w:rPr>
          <w:color w:val="auto"/>
        </w:rPr>
        <w:t>trí</w:t>
      </w:r>
      <w:proofErr w:type="spellEnd"/>
      <w:r>
        <w:rPr>
          <w:color w:val="auto"/>
        </w:rPr>
        <w:t xml:space="preserve"> </w:t>
      </w:r>
      <w:proofErr w:type="spellStart"/>
      <w:r>
        <w:rPr>
          <w:color w:val="auto"/>
        </w:rPr>
        <w:t>số</w:t>
      </w:r>
      <w:proofErr w:type="spellEnd"/>
      <w:r>
        <w:rPr>
          <w:color w:val="auto"/>
        </w:rPr>
        <w:t xml:space="preserve"> 1. </w:t>
      </w:r>
    </w:p>
    <w:p w14:paraId="3D4CDD55" w14:textId="77777777" w:rsidR="00645374" w:rsidRDefault="00000000">
      <w:pPr>
        <w:numPr>
          <w:ilvl w:val="0"/>
          <w:numId w:val="26"/>
        </w:numPr>
        <w:spacing w:before="0" w:after="200" w:line="276" w:lineRule="auto"/>
        <w:jc w:val="left"/>
        <w:rPr>
          <w:color w:val="auto"/>
        </w:rPr>
      </w:pPr>
      <w:proofErr w:type="spellStart"/>
      <w:r>
        <w:rPr>
          <w:color w:val="auto"/>
        </w:rPr>
        <w:t>Đây</w:t>
      </w:r>
      <w:proofErr w:type="spellEnd"/>
      <w:r>
        <w:rPr>
          <w:color w:val="auto"/>
        </w:rPr>
        <w:t xml:space="preserve"> </w:t>
      </w:r>
      <w:proofErr w:type="spellStart"/>
      <w:r>
        <w:rPr>
          <w:color w:val="auto"/>
        </w:rPr>
        <w:t>là</w:t>
      </w:r>
      <w:proofErr w:type="spellEnd"/>
      <w:r>
        <w:rPr>
          <w:color w:val="auto"/>
        </w:rPr>
        <w:t xml:space="preserve"> </w:t>
      </w:r>
      <w:proofErr w:type="spellStart"/>
      <w:r>
        <w:rPr>
          <w:color w:val="auto"/>
        </w:rPr>
        <w:t>chỉ</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quan</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nhất</w:t>
      </w:r>
      <w:proofErr w:type="spellEnd"/>
      <w:r>
        <w:rPr>
          <w:color w:val="auto"/>
        </w:rPr>
        <w:t xml:space="preserve"> </w:t>
      </w:r>
      <w:proofErr w:type="spellStart"/>
      <w:r>
        <w:rPr>
          <w:color w:val="auto"/>
        </w:rPr>
        <w:t>vì</w:t>
      </w:r>
      <w:proofErr w:type="spellEnd"/>
      <w:r>
        <w:rPr>
          <w:color w:val="auto"/>
          <w:lang w:val="vi-VN"/>
        </w:rPr>
        <w:t xml:space="preserve"> </w:t>
      </w:r>
      <w:proofErr w:type="spellStart"/>
      <w:r>
        <w:rPr>
          <w:color w:val="auto"/>
        </w:rPr>
        <w:t>mục</w:t>
      </w:r>
      <w:proofErr w:type="spellEnd"/>
      <w:r>
        <w:rPr>
          <w:color w:val="auto"/>
        </w:rPr>
        <w:t xml:space="preserve"> </w:t>
      </w:r>
      <w:proofErr w:type="spellStart"/>
      <w:r>
        <w:rPr>
          <w:color w:val="auto"/>
        </w:rPr>
        <w:t>tiêu</w:t>
      </w:r>
      <w:proofErr w:type="spellEnd"/>
      <w:r>
        <w:rPr>
          <w:color w:val="auto"/>
        </w:rPr>
        <w:t xml:space="preserve"> </w:t>
      </w:r>
      <w:proofErr w:type="spellStart"/>
      <w:r>
        <w:rPr>
          <w:color w:val="auto"/>
        </w:rPr>
        <w:t>là</w:t>
      </w:r>
      <w:proofErr w:type="spellEnd"/>
      <w:r>
        <w:rPr>
          <w:color w:val="auto"/>
        </w:rPr>
        <w:t xml:space="preserve"> </w:t>
      </w:r>
      <w:proofErr w:type="spellStart"/>
      <w:r>
        <w:rPr>
          <w:color w:val="auto"/>
        </w:rPr>
        <w:t>chọn</w:t>
      </w:r>
      <w:proofErr w:type="spellEnd"/>
      <w:r>
        <w:rPr>
          <w:color w:val="auto"/>
        </w:rPr>
        <w:t xml:space="preserve"> </w:t>
      </w:r>
      <w:proofErr w:type="spellStart"/>
      <w:r>
        <w:rPr>
          <w:color w:val="auto"/>
        </w:rPr>
        <w:t>đúng</w:t>
      </w:r>
      <w:proofErr w:type="spellEnd"/>
      <w:r>
        <w:rPr>
          <w:color w:val="auto"/>
        </w:rPr>
        <w:t xml:space="preserve"> locator </w:t>
      </w:r>
      <w:proofErr w:type="spellStart"/>
      <w:r>
        <w:rPr>
          <w:color w:val="auto"/>
        </w:rPr>
        <w:t>để</w:t>
      </w:r>
      <w:proofErr w:type="spellEnd"/>
      <w:r>
        <w:rPr>
          <w:color w:val="auto"/>
        </w:rPr>
        <w:t xml:space="preserve"> heal.</w:t>
      </w:r>
    </w:p>
    <w:p w14:paraId="48D3D12E" w14:textId="77777777" w:rsidR="00645374" w:rsidRDefault="00000000">
      <w:pPr>
        <w:pStyle w:val="Heading4"/>
        <w:rPr>
          <w:color w:val="auto"/>
        </w:rPr>
      </w:pPr>
      <w:r>
        <w:rPr>
          <w:color w:val="auto"/>
        </w:rPr>
        <w:t>Correct vs Wrong Score Gap (Khoảng cách giữa ứng viên đúng và sai)</w:t>
      </w:r>
    </w:p>
    <w:p w14:paraId="010CC09C" w14:textId="77777777" w:rsidR="00645374" w:rsidRDefault="00000000">
      <w:pPr>
        <w:pStyle w:val="Style1"/>
        <w:rPr>
          <w:color w:val="auto"/>
        </w:rPr>
      </w:pPr>
      <w:r>
        <w:rPr>
          <w:color w:val="auto"/>
        </w:rPr>
        <w:t xml:space="preserve">Ý nghĩa: </w:t>
      </w:r>
      <w:proofErr w:type="spellStart"/>
      <w:r>
        <w:rPr>
          <w:color w:val="auto"/>
          <w:lang w:val="en-US"/>
        </w:rPr>
        <w:t>Khoảng</w:t>
      </w:r>
      <w:proofErr w:type="spellEnd"/>
      <w:r>
        <w:rPr>
          <w:color w:val="auto"/>
          <w:lang w:val="en-US"/>
        </w:rPr>
        <w:t xml:space="preserve"> </w:t>
      </w:r>
      <w:proofErr w:type="spellStart"/>
      <w:r>
        <w:rPr>
          <w:color w:val="auto"/>
          <w:lang w:val="en-US"/>
        </w:rPr>
        <w:t>cách</w:t>
      </w:r>
      <w:proofErr w:type="spellEnd"/>
      <w:r>
        <w:rPr>
          <w:color w:val="auto"/>
          <w:lang w:val="en-US"/>
        </w:rPr>
        <w:t xml:space="preserve"> </w:t>
      </w:r>
      <w:proofErr w:type="spellStart"/>
      <w:r>
        <w:rPr>
          <w:color w:val="auto"/>
          <w:lang w:val="en-US"/>
        </w:rPr>
        <w:t>giữa</w:t>
      </w:r>
      <w:proofErr w:type="spellEnd"/>
      <w:r>
        <w:rPr>
          <w:color w:val="auto"/>
          <w:lang w:val="en-US"/>
        </w:rPr>
        <w:t xml:space="preserve"> candidate </w:t>
      </w:r>
      <w:proofErr w:type="spellStart"/>
      <w:r>
        <w:rPr>
          <w:color w:val="auto"/>
          <w:lang w:val="en-US"/>
        </w:rPr>
        <w:t>đứng</w:t>
      </w:r>
      <w:proofErr w:type="spellEnd"/>
      <w:r>
        <w:rPr>
          <w:color w:val="auto"/>
          <w:lang w:val="en-US"/>
        </w:rPr>
        <w:t xml:space="preserve"> </w:t>
      </w:r>
      <w:proofErr w:type="spellStart"/>
      <w:r>
        <w:rPr>
          <w:color w:val="auto"/>
          <w:lang w:val="en-US"/>
        </w:rPr>
        <w:t>thứ</w:t>
      </w:r>
      <w:proofErr w:type="spellEnd"/>
      <w:r>
        <w:rPr>
          <w:color w:val="auto"/>
          <w:lang w:val="en-US"/>
        </w:rPr>
        <w:t xml:space="preserve"> </w:t>
      </w:r>
      <w:proofErr w:type="spellStart"/>
      <w:r>
        <w:rPr>
          <w:color w:val="auto"/>
          <w:lang w:val="en-US"/>
        </w:rPr>
        <w:t>nhất</w:t>
      </w:r>
      <w:proofErr w:type="spellEnd"/>
      <w:r>
        <w:rPr>
          <w:color w:val="auto"/>
        </w:rPr>
        <w:t>_ứng viên đúng</w:t>
      </w:r>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thứ</w:t>
      </w:r>
      <w:proofErr w:type="spellEnd"/>
      <w:r>
        <w:rPr>
          <w:color w:val="auto"/>
          <w:lang w:val="en-US"/>
        </w:rPr>
        <w:t xml:space="preserve"> </w:t>
      </w:r>
      <w:proofErr w:type="spellStart"/>
      <w:r>
        <w:rPr>
          <w:color w:val="auto"/>
          <w:lang w:val="en-US"/>
        </w:rPr>
        <w:t>hai</w:t>
      </w:r>
      <w:proofErr w:type="spellEnd"/>
      <w:r>
        <w:rPr>
          <w:color w:val="auto"/>
        </w:rPr>
        <w:t>_ứng viên sai</w:t>
      </w:r>
      <w:r>
        <w:rPr>
          <w:color w:val="auto"/>
          <w:lang w:val="en-US"/>
        </w:rPr>
        <w:t>.</w:t>
      </w:r>
    </w:p>
    <w:p w14:paraId="6145CD8D" w14:textId="77777777" w:rsidR="00645374" w:rsidRDefault="00000000">
      <w:pPr>
        <w:pStyle w:val="Style1"/>
        <w:rPr>
          <w:color w:val="auto"/>
          <w:sz w:val="27"/>
          <w:szCs w:val="27"/>
        </w:rPr>
      </w:pPr>
      <w:r>
        <w:rPr>
          <w:color w:val="auto"/>
        </w:rPr>
        <w:t>Công thức</w:t>
      </w:r>
    </w:p>
    <w:p w14:paraId="4DEB92DC" w14:textId="77777777" w:rsidR="00645374" w:rsidRDefault="00000000">
      <w:pPr>
        <w:pStyle w:val="Style1"/>
        <w:jc w:val="center"/>
        <w:rPr>
          <w:rFonts w:cs="Times New Roman"/>
          <w:color w:val="auto"/>
        </w:rPr>
      </w:pPr>
      <w:r>
        <w:rPr>
          <w:rFonts w:cs="Times New Roman"/>
          <w:color w:val="auto"/>
          <w:lang w:val="en-US"/>
        </w:rPr>
        <w:t>Gap=Avg(</w:t>
      </w:r>
      <w:proofErr w:type="spellStart"/>
      <w:r>
        <w:rPr>
          <w:rFonts w:cs="Times New Roman"/>
          <w:color w:val="auto"/>
          <w:lang w:val="en-US"/>
        </w:rPr>
        <w:t>Scorecorrect</w:t>
      </w:r>
      <w:proofErr w:type="spellEnd"/>
      <w:r>
        <w:rPr>
          <w:rFonts w:cs="Times New Roman"/>
          <w:color w:val="auto"/>
          <w:lang w:val="en-US"/>
        </w:rPr>
        <w:t>​)−Avg(</w:t>
      </w:r>
      <w:proofErr w:type="spellStart"/>
      <w:r>
        <w:rPr>
          <w:rFonts w:cs="Times New Roman"/>
          <w:color w:val="auto"/>
          <w:lang w:val="en-US"/>
        </w:rPr>
        <w:t>Scorewrong</w:t>
      </w:r>
      <w:proofErr w:type="spellEnd"/>
      <w:r>
        <w:rPr>
          <w:rFonts w:cs="Times New Roman"/>
          <w:color w:val="auto"/>
          <w:lang w:val="en-US"/>
        </w:rPr>
        <w:t>​)</w:t>
      </w:r>
    </w:p>
    <w:p w14:paraId="616DD1CB" w14:textId="77777777" w:rsidR="00645374" w:rsidRDefault="00000000">
      <w:pPr>
        <w:pStyle w:val="Style1"/>
        <w:rPr>
          <w:rFonts w:cs="Times New Roman"/>
          <w:color w:val="auto"/>
          <w:szCs w:val="26"/>
          <w:lang w:val="en-US"/>
        </w:rPr>
      </w:pPr>
      <w:r>
        <w:rPr>
          <w:rFonts w:cs="Times New Roman"/>
          <w:color w:val="auto"/>
          <w:szCs w:val="26"/>
          <w:lang w:val="en-US"/>
        </w:rPr>
        <w:t xml:space="preserve">Gap </w:t>
      </w:r>
      <w:proofErr w:type="spellStart"/>
      <w:r>
        <w:rPr>
          <w:rFonts w:cs="Times New Roman"/>
          <w:color w:val="auto"/>
          <w:szCs w:val="26"/>
          <w:lang w:val="en-US"/>
        </w:rPr>
        <w:t>càng</w:t>
      </w:r>
      <w:proofErr w:type="spellEnd"/>
      <w:r>
        <w:rPr>
          <w:rFonts w:cs="Times New Roman"/>
          <w:color w:val="auto"/>
          <w:szCs w:val="26"/>
          <w:lang w:val="en-US"/>
        </w:rPr>
        <w:t xml:space="preserve"> </w:t>
      </w:r>
      <w:proofErr w:type="spellStart"/>
      <w:r>
        <w:rPr>
          <w:rFonts w:cs="Times New Roman"/>
          <w:color w:val="auto"/>
          <w:szCs w:val="26"/>
          <w:lang w:val="en-US"/>
        </w:rPr>
        <w:t>lớn</w:t>
      </w:r>
      <w:proofErr w:type="spellEnd"/>
      <w:r>
        <w:rPr>
          <w:rFonts w:cs="Times New Roman"/>
          <w:color w:val="auto"/>
          <w:szCs w:val="26"/>
          <w:lang w:val="en-US"/>
        </w:rPr>
        <w:t>:</w:t>
      </w:r>
    </w:p>
    <w:p w14:paraId="4D164AB6" w14:textId="77777777" w:rsidR="00645374" w:rsidRDefault="00000000">
      <w:pPr>
        <w:pStyle w:val="Style1"/>
        <w:numPr>
          <w:ilvl w:val="0"/>
          <w:numId w:val="27"/>
        </w:numPr>
        <w:spacing w:before="0" w:after="200" w:line="276" w:lineRule="auto"/>
        <w:jc w:val="left"/>
        <w:rPr>
          <w:rFonts w:cs="Times New Roman"/>
          <w:color w:val="auto"/>
          <w:szCs w:val="26"/>
          <w:lang w:val="en-US"/>
        </w:rPr>
      </w:pPr>
      <w:r>
        <w:rPr>
          <w:rFonts w:cs="Times New Roman"/>
          <w:color w:val="auto"/>
          <w:szCs w:val="26"/>
          <w:lang w:val="en-US"/>
        </w:rPr>
        <w:t xml:space="preserve">Candidate </w:t>
      </w:r>
      <w:proofErr w:type="spellStart"/>
      <w:r>
        <w:rPr>
          <w:rFonts w:cs="Times New Roman"/>
          <w:color w:val="auto"/>
          <w:szCs w:val="26"/>
          <w:lang w:val="en-US"/>
        </w:rPr>
        <w:t>đúng</w:t>
      </w:r>
      <w:proofErr w:type="spellEnd"/>
      <w:r>
        <w:rPr>
          <w:rFonts w:cs="Times New Roman"/>
          <w:color w:val="auto"/>
          <w:szCs w:val="26"/>
          <w:lang w:val="en-US"/>
        </w:rPr>
        <w:t xml:space="preserve"> </w:t>
      </w:r>
      <w:proofErr w:type="spellStart"/>
      <w:r>
        <w:rPr>
          <w:rFonts w:cs="Times New Roman"/>
          <w:color w:val="auto"/>
          <w:szCs w:val="26"/>
          <w:lang w:val="en-US"/>
        </w:rPr>
        <w:t>càng</w:t>
      </w:r>
      <w:proofErr w:type="spellEnd"/>
      <w:r>
        <w:rPr>
          <w:rFonts w:cs="Times New Roman"/>
          <w:color w:val="auto"/>
          <w:szCs w:val="26"/>
          <w:lang w:val="en-US"/>
        </w:rPr>
        <w:t xml:space="preserve"> </w:t>
      </w:r>
      <w:proofErr w:type="spellStart"/>
      <w:r>
        <w:rPr>
          <w:rFonts w:cs="Times New Roman"/>
          <w:color w:val="auto"/>
          <w:szCs w:val="26"/>
          <w:lang w:val="en-US"/>
        </w:rPr>
        <w:t>được</w:t>
      </w:r>
      <w:proofErr w:type="spellEnd"/>
      <w:r>
        <w:rPr>
          <w:rFonts w:cs="Times New Roman"/>
          <w:color w:val="auto"/>
          <w:szCs w:val="26"/>
          <w:lang w:val="en-US"/>
        </w:rPr>
        <w:t xml:space="preserve"> </w:t>
      </w:r>
      <w:proofErr w:type="spellStart"/>
      <w:r>
        <w:rPr>
          <w:rFonts w:cs="Times New Roman"/>
          <w:color w:val="auto"/>
          <w:szCs w:val="26"/>
          <w:lang w:val="en-US"/>
        </w:rPr>
        <w:t>đẩy</w:t>
      </w:r>
      <w:proofErr w:type="spellEnd"/>
      <w:r>
        <w:rPr>
          <w:rFonts w:cs="Times New Roman"/>
          <w:color w:val="auto"/>
          <w:szCs w:val="26"/>
          <w:lang w:val="en-US"/>
        </w:rPr>
        <w:t xml:space="preserve"> </w:t>
      </w:r>
      <w:proofErr w:type="spellStart"/>
      <w:r>
        <w:rPr>
          <w:rFonts w:cs="Times New Roman"/>
          <w:color w:val="auto"/>
          <w:szCs w:val="26"/>
          <w:lang w:val="en-US"/>
        </w:rPr>
        <w:t>lên</w:t>
      </w:r>
      <w:proofErr w:type="spellEnd"/>
      <w:r>
        <w:rPr>
          <w:rFonts w:cs="Times New Roman"/>
          <w:color w:val="auto"/>
          <w:szCs w:val="26"/>
          <w:lang w:val="en-US"/>
        </w:rPr>
        <w:t xml:space="preserve"> </w:t>
      </w:r>
      <w:proofErr w:type="spellStart"/>
      <w:r>
        <w:rPr>
          <w:rFonts w:cs="Times New Roman"/>
          <w:color w:val="auto"/>
          <w:szCs w:val="26"/>
          <w:lang w:val="en-US"/>
        </w:rPr>
        <w:t>cao</w:t>
      </w:r>
      <w:proofErr w:type="spellEnd"/>
      <w:r>
        <w:rPr>
          <w:rFonts w:cs="Times New Roman"/>
          <w:color w:val="auto"/>
          <w:szCs w:val="26"/>
          <w:lang w:val="en-US"/>
        </w:rPr>
        <w:t xml:space="preserve"> </w:t>
      </w:r>
    </w:p>
    <w:p w14:paraId="6B3D0C85" w14:textId="77777777" w:rsidR="00645374" w:rsidRDefault="00000000">
      <w:pPr>
        <w:pStyle w:val="Style1"/>
        <w:numPr>
          <w:ilvl w:val="0"/>
          <w:numId w:val="27"/>
        </w:numPr>
        <w:spacing w:before="0" w:after="200" w:line="276" w:lineRule="auto"/>
        <w:jc w:val="left"/>
        <w:rPr>
          <w:rFonts w:cs="Times New Roman"/>
          <w:color w:val="auto"/>
          <w:szCs w:val="26"/>
          <w:lang w:val="en-US"/>
        </w:rPr>
      </w:pPr>
      <w:r>
        <w:rPr>
          <w:rFonts w:cs="Times New Roman"/>
          <w:color w:val="auto"/>
          <w:szCs w:val="26"/>
          <w:lang w:val="en-US"/>
        </w:rPr>
        <w:t xml:space="preserve">Candidate </w:t>
      </w:r>
      <w:proofErr w:type="spellStart"/>
      <w:r>
        <w:rPr>
          <w:rFonts w:cs="Times New Roman"/>
          <w:color w:val="auto"/>
          <w:szCs w:val="26"/>
          <w:lang w:val="en-US"/>
        </w:rPr>
        <w:t>sai</w:t>
      </w:r>
      <w:proofErr w:type="spellEnd"/>
      <w:r>
        <w:rPr>
          <w:rFonts w:cs="Times New Roman"/>
          <w:color w:val="auto"/>
          <w:szCs w:val="26"/>
          <w:lang w:val="en-US"/>
        </w:rPr>
        <w:t xml:space="preserve"> </w:t>
      </w:r>
      <w:proofErr w:type="spellStart"/>
      <w:r>
        <w:rPr>
          <w:rFonts w:cs="Times New Roman"/>
          <w:color w:val="auto"/>
          <w:szCs w:val="26"/>
          <w:lang w:val="en-US"/>
        </w:rPr>
        <w:t>càng</w:t>
      </w:r>
      <w:proofErr w:type="spellEnd"/>
      <w:r>
        <w:rPr>
          <w:rFonts w:cs="Times New Roman"/>
          <w:color w:val="auto"/>
          <w:szCs w:val="26"/>
          <w:lang w:val="en-US"/>
        </w:rPr>
        <w:t xml:space="preserve"> </w:t>
      </w:r>
      <w:proofErr w:type="spellStart"/>
      <w:r>
        <w:rPr>
          <w:rFonts w:cs="Times New Roman"/>
          <w:color w:val="auto"/>
          <w:szCs w:val="26"/>
          <w:lang w:val="en-US"/>
        </w:rPr>
        <w:t>bị</w:t>
      </w:r>
      <w:proofErr w:type="spellEnd"/>
      <w:r>
        <w:rPr>
          <w:rFonts w:cs="Times New Roman"/>
          <w:color w:val="auto"/>
          <w:szCs w:val="26"/>
          <w:lang w:val="en-US"/>
        </w:rPr>
        <w:t xml:space="preserve"> </w:t>
      </w:r>
      <w:proofErr w:type="spellStart"/>
      <w:r>
        <w:rPr>
          <w:rFonts w:cs="Times New Roman"/>
          <w:color w:val="auto"/>
          <w:szCs w:val="26"/>
          <w:lang w:val="en-US"/>
        </w:rPr>
        <w:t>kéo</w:t>
      </w:r>
      <w:proofErr w:type="spellEnd"/>
      <w:r>
        <w:rPr>
          <w:rFonts w:cs="Times New Roman"/>
          <w:color w:val="auto"/>
          <w:szCs w:val="26"/>
          <w:lang w:val="en-US"/>
        </w:rPr>
        <w:t xml:space="preserve"> </w:t>
      </w:r>
      <w:proofErr w:type="spellStart"/>
      <w:r>
        <w:rPr>
          <w:rFonts w:cs="Times New Roman"/>
          <w:color w:val="auto"/>
          <w:szCs w:val="26"/>
          <w:lang w:val="en-US"/>
        </w:rPr>
        <w:t>xuống</w:t>
      </w:r>
      <w:proofErr w:type="spellEnd"/>
      <w:r>
        <w:rPr>
          <w:rFonts w:cs="Times New Roman"/>
          <w:color w:val="auto"/>
          <w:szCs w:val="26"/>
          <w:lang w:val="en-US"/>
        </w:rPr>
        <w:t xml:space="preserve"> </w:t>
      </w:r>
      <w:proofErr w:type="spellStart"/>
      <w:r>
        <w:rPr>
          <w:rFonts w:cs="Times New Roman"/>
          <w:color w:val="auto"/>
          <w:szCs w:val="26"/>
          <w:lang w:val="en-US"/>
        </w:rPr>
        <w:t>thấp</w:t>
      </w:r>
      <w:proofErr w:type="spellEnd"/>
      <w:r>
        <w:rPr>
          <w:rFonts w:cs="Times New Roman"/>
          <w:color w:val="auto"/>
          <w:szCs w:val="26"/>
          <w:lang w:val="en-US"/>
        </w:rPr>
        <w:t xml:space="preserve"> </w:t>
      </w:r>
    </w:p>
    <w:p w14:paraId="20163371" w14:textId="77777777" w:rsidR="00645374" w:rsidRDefault="00000000">
      <w:pPr>
        <w:pStyle w:val="Style1"/>
        <w:numPr>
          <w:ilvl w:val="0"/>
          <w:numId w:val="27"/>
        </w:numPr>
        <w:spacing w:before="0" w:after="200" w:line="276" w:lineRule="auto"/>
        <w:jc w:val="left"/>
        <w:rPr>
          <w:rFonts w:cs="Times New Roman"/>
          <w:color w:val="auto"/>
          <w:szCs w:val="26"/>
          <w:lang w:val="en-US"/>
        </w:rPr>
      </w:pPr>
      <w:r>
        <w:rPr>
          <w:rFonts w:cs="Times New Roman"/>
          <w:color w:val="auto"/>
          <w:szCs w:val="26"/>
          <w:lang w:val="en-US"/>
        </w:rPr>
        <w:t xml:space="preserve">Model </w:t>
      </w:r>
      <w:proofErr w:type="spellStart"/>
      <w:r>
        <w:rPr>
          <w:rFonts w:cs="Times New Roman"/>
          <w:color w:val="auto"/>
          <w:szCs w:val="26"/>
          <w:lang w:val="en-US"/>
        </w:rPr>
        <w:t>càng</w:t>
      </w:r>
      <w:proofErr w:type="spellEnd"/>
      <w:r>
        <w:rPr>
          <w:rFonts w:cs="Times New Roman"/>
          <w:color w:val="auto"/>
          <w:szCs w:val="26"/>
          <w:lang w:val="en-US"/>
        </w:rPr>
        <w:t xml:space="preserve"> </w:t>
      </w:r>
      <w:proofErr w:type="spellStart"/>
      <w:r>
        <w:rPr>
          <w:rFonts w:cs="Times New Roman"/>
          <w:color w:val="auto"/>
          <w:szCs w:val="26"/>
          <w:lang w:val="en-US"/>
        </w:rPr>
        <w:t>dễ</w:t>
      </w:r>
      <w:proofErr w:type="spellEnd"/>
      <w:r>
        <w:rPr>
          <w:rFonts w:cs="Times New Roman"/>
          <w:color w:val="auto"/>
          <w:szCs w:val="26"/>
          <w:lang w:val="en-US"/>
        </w:rPr>
        <w:t xml:space="preserve"> </w:t>
      </w:r>
      <w:proofErr w:type="spellStart"/>
      <w:r>
        <w:rPr>
          <w:rFonts w:cs="Times New Roman"/>
          <w:color w:val="auto"/>
          <w:szCs w:val="26"/>
          <w:lang w:val="en-US"/>
        </w:rPr>
        <w:t>ra</w:t>
      </w:r>
      <w:proofErr w:type="spellEnd"/>
      <w:r>
        <w:rPr>
          <w:rFonts w:cs="Times New Roman"/>
          <w:color w:val="auto"/>
          <w:szCs w:val="26"/>
          <w:lang w:val="en-US"/>
        </w:rPr>
        <w:t xml:space="preserve"> </w:t>
      </w:r>
      <w:proofErr w:type="spellStart"/>
      <w:r>
        <w:rPr>
          <w:rFonts w:cs="Times New Roman"/>
          <w:color w:val="auto"/>
          <w:szCs w:val="26"/>
          <w:lang w:val="en-US"/>
        </w:rPr>
        <w:t>quyết</w:t>
      </w:r>
      <w:proofErr w:type="spellEnd"/>
      <w:r>
        <w:rPr>
          <w:rFonts w:cs="Times New Roman"/>
          <w:color w:val="auto"/>
          <w:szCs w:val="26"/>
          <w:lang w:val="en-US"/>
        </w:rPr>
        <w:t xml:space="preserve"> </w:t>
      </w:r>
      <w:proofErr w:type="spellStart"/>
      <w:r>
        <w:rPr>
          <w:rFonts w:cs="Times New Roman"/>
          <w:color w:val="auto"/>
          <w:szCs w:val="26"/>
          <w:lang w:val="en-US"/>
        </w:rPr>
        <w:t>định</w:t>
      </w:r>
      <w:proofErr w:type="spellEnd"/>
      <w:r>
        <w:rPr>
          <w:rFonts w:cs="Times New Roman"/>
          <w:color w:val="auto"/>
          <w:szCs w:val="26"/>
          <w:lang w:val="en-US"/>
        </w:rPr>
        <w:t xml:space="preserve"> </w:t>
      </w:r>
    </w:p>
    <w:p w14:paraId="0EC049E6" w14:textId="77777777" w:rsidR="00645374" w:rsidRDefault="00000000">
      <w:pPr>
        <w:pStyle w:val="Style1"/>
        <w:rPr>
          <w:rFonts w:cs="Times New Roman"/>
          <w:color w:val="auto"/>
          <w:szCs w:val="26"/>
        </w:rPr>
      </w:pPr>
      <w:proofErr w:type="spellStart"/>
      <w:r>
        <w:rPr>
          <w:rFonts w:cs="Times New Roman"/>
          <w:color w:val="auto"/>
          <w:szCs w:val="26"/>
          <w:lang w:val="en-US"/>
        </w:rPr>
        <w:t>Đây</w:t>
      </w:r>
      <w:proofErr w:type="spellEnd"/>
      <w:r>
        <w:rPr>
          <w:rFonts w:cs="Times New Roman"/>
          <w:color w:val="auto"/>
          <w:szCs w:val="26"/>
          <w:lang w:val="en-US"/>
        </w:rPr>
        <w:t xml:space="preserve"> </w:t>
      </w:r>
      <w:proofErr w:type="spellStart"/>
      <w:r>
        <w:rPr>
          <w:rFonts w:cs="Times New Roman"/>
          <w:color w:val="auto"/>
          <w:szCs w:val="26"/>
          <w:lang w:val="en-US"/>
        </w:rPr>
        <w:t>là</w:t>
      </w:r>
      <w:proofErr w:type="spellEnd"/>
      <w:r>
        <w:rPr>
          <w:rFonts w:cs="Times New Roman"/>
          <w:color w:val="auto"/>
          <w:szCs w:val="26"/>
          <w:lang w:val="en-US"/>
        </w:rPr>
        <w:t xml:space="preserve"> </w:t>
      </w:r>
      <w:proofErr w:type="spellStart"/>
      <w:r>
        <w:rPr>
          <w:rFonts w:cs="Times New Roman"/>
          <w:color w:val="auto"/>
          <w:szCs w:val="26"/>
          <w:lang w:val="en-US"/>
        </w:rPr>
        <w:t>chỉ</w:t>
      </w:r>
      <w:proofErr w:type="spellEnd"/>
      <w:r>
        <w:rPr>
          <w:rFonts w:cs="Times New Roman"/>
          <w:color w:val="auto"/>
          <w:szCs w:val="26"/>
          <w:lang w:val="en-US"/>
        </w:rPr>
        <w:t xml:space="preserve"> </w:t>
      </w:r>
      <w:proofErr w:type="spellStart"/>
      <w:r>
        <w:rPr>
          <w:rFonts w:cs="Times New Roman"/>
          <w:color w:val="auto"/>
          <w:szCs w:val="26"/>
          <w:lang w:val="en-US"/>
        </w:rPr>
        <w:t>số</w:t>
      </w:r>
      <w:proofErr w:type="spellEnd"/>
      <w:r>
        <w:rPr>
          <w:rFonts w:cs="Times New Roman"/>
          <w:color w:val="auto"/>
          <w:szCs w:val="26"/>
          <w:lang w:val="en-US"/>
        </w:rPr>
        <w:t xml:space="preserve"> </w:t>
      </w:r>
      <w:proofErr w:type="spellStart"/>
      <w:r>
        <w:rPr>
          <w:rFonts w:cs="Times New Roman"/>
          <w:color w:val="auto"/>
          <w:szCs w:val="26"/>
          <w:lang w:val="en-US"/>
        </w:rPr>
        <w:t>đánh</w:t>
      </w:r>
      <w:proofErr w:type="spellEnd"/>
      <w:r>
        <w:rPr>
          <w:rFonts w:cs="Times New Roman"/>
          <w:color w:val="auto"/>
          <w:szCs w:val="26"/>
          <w:lang w:val="en-US"/>
        </w:rPr>
        <w:t xml:space="preserve"> </w:t>
      </w:r>
      <w:proofErr w:type="spellStart"/>
      <w:r>
        <w:rPr>
          <w:rFonts w:cs="Times New Roman"/>
          <w:color w:val="auto"/>
          <w:szCs w:val="26"/>
          <w:lang w:val="en-US"/>
        </w:rPr>
        <w:t>giá</w:t>
      </w:r>
      <w:proofErr w:type="spellEnd"/>
      <w:r>
        <w:rPr>
          <w:rFonts w:cs="Times New Roman"/>
          <w:color w:val="auto"/>
          <w:szCs w:val="26"/>
          <w:lang w:val="en-US"/>
        </w:rPr>
        <w:t xml:space="preserve"> </w:t>
      </w:r>
      <w:proofErr w:type="spellStart"/>
      <w:r>
        <w:rPr>
          <w:rFonts w:cs="Times New Roman"/>
          <w:color w:val="auto"/>
          <w:szCs w:val="26"/>
          <w:lang w:val="en-US"/>
        </w:rPr>
        <w:t>chất</w:t>
      </w:r>
      <w:proofErr w:type="spellEnd"/>
      <w:r>
        <w:rPr>
          <w:rFonts w:cs="Times New Roman"/>
          <w:color w:val="auto"/>
          <w:szCs w:val="26"/>
          <w:lang w:val="en-US"/>
        </w:rPr>
        <w:t xml:space="preserve"> </w:t>
      </w:r>
      <w:proofErr w:type="spellStart"/>
      <w:r>
        <w:rPr>
          <w:rFonts w:cs="Times New Roman"/>
          <w:color w:val="auto"/>
          <w:szCs w:val="26"/>
          <w:lang w:val="en-US"/>
        </w:rPr>
        <w:t>lượng</w:t>
      </w:r>
      <w:proofErr w:type="spellEnd"/>
      <w:r>
        <w:rPr>
          <w:rFonts w:cs="Times New Roman"/>
          <w:color w:val="auto"/>
          <w:szCs w:val="26"/>
          <w:lang w:val="en-US"/>
        </w:rPr>
        <w:t xml:space="preserve"> ranking </w:t>
      </w:r>
      <w:proofErr w:type="spellStart"/>
      <w:r>
        <w:rPr>
          <w:rFonts w:cs="Times New Roman"/>
          <w:color w:val="auto"/>
          <w:szCs w:val="26"/>
          <w:lang w:val="en-US"/>
        </w:rPr>
        <w:t>rất</w:t>
      </w:r>
      <w:proofErr w:type="spellEnd"/>
      <w:r>
        <w:rPr>
          <w:rFonts w:cs="Times New Roman"/>
          <w:color w:val="auto"/>
          <w:szCs w:val="26"/>
          <w:lang w:val="en-US"/>
        </w:rPr>
        <w:t xml:space="preserve"> </w:t>
      </w:r>
      <w:proofErr w:type="spellStart"/>
      <w:r>
        <w:rPr>
          <w:rFonts w:cs="Times New Roman"/>
          <w:color w:val="auto"/>
          <w:szCs w:val="26"/>
          <w:lang w:val="en-US"/>
        </w:rPr>
        <w:t>tốt</w:t>
      </w:r>
      <w:proofErr w:type="spellEnd"/>
      <w:r>
        <w:rPr>
          <w:rFonts w:cs="Times New Roman"/>
          <w:color w:val="auto"/>
          <w:szCs w:val="26"/>
          <w:lang w:val="en-US"/>
        </w:rPr>
        <w:t>.</w:t>
      </w:r>
    </w:p>
    <w:p w14:paraId="01DFB9DA" w14:textId="77777777" w:rsidR="00645374" w:rsidRDefault="00645374">
      <w:pPr>
        <w:pStyle w:val="Style1"/>
        <w:rPr>
          <w:rFonts w:cs="Times New Roman"/>
          <w:color w:val="auto"/>
          <w:szCs w:val="26"/>
        </w:rPr>
      </w:pPr>
    </w:p>
    <w:p w14:paraId="7EE983A2" w14:textId="77777777" w:rsidR="00645374" w:rsidRDefault="00000000">
      <w:pPr>
        <w:pStyle w:val="Heading4"/>
        <w:rPr>
          <w:color w:val="auto"/>
        </w:rPr>
      </w:pPr>
      <w:r>
        <w:rPr>
          <w:color w:val="auto"/>
        </w:rPr>
        <w:lastRenderedPageBreak/>
        <w:t>Healing Success Rate</w:t>
      </w:r>
    </w:p>
    <w:p w14:paraId="5F6BDAD5" w14:textId="77777777" w:rsidR="00645374" w:rsidRDefault="00000000">
      <w:pPr>
        <w:pStyle w:val="Style1"/>
        <w:rPr>
          <w:color w:val="auto"/>
          <w:sz w:val="27"/>
          <w:szCs w:val="27"/>
        </w:rPr>
      </w:pPr>
      <w:r>
        <w:rPr>
          <w:color w:val="auto"/>
        </w:rPr>
        <w:t>Công thức</w:t>
      </w:r>
    </w:p>
    <w:p w14:paraId="47B70D66" w14:textId="77777777" w:rsidR="00645374" w:rsidRPr="00E36594" w:rsidRDefault="00000000">
      <w:pPr>
        <w:rPr>
          <w:rFonts w:cs="Times New Roman"/>
          <w:color w:val="auto"/>
          <w:lang w:val="vi-VN"/>
        </w:rPr>
      </w:pPr>
      <m:oMathPara>
        <m:oMath>
          <m:r>
            <w:rPr>
              <w:rFonts w:ascii="Cambria Math" w:hAnsi="Cambria Math" w:cs="Times New Roman"/>
              <w:color w:val="auto"/>
            </w:rPr>
            <m:t>SuccessRate=</m:t>
          </m:r>
          <m:f>
            <m:fPr>
              <m:ctrlPr>
                <w:rPr>
                  <w:rFonts w:ascii="Cambria Math" w:hAnsi="Cambria Math" w:cs="Times New Roman"/>
                  <w:color w:val="auto"/>
                </w:rPr>
              </m:ctrlPr>
            </m:fPr>
            <m:num>
              <m:r>
                <m:rPr>
                  <m:nor/>
                </m:rPr>
                <w:rPr>
                  <w:rFonts w:cs="Times New Roman"/>
                  <w:color w:val="auto"/>
                </w:rPr>
                <m:t>S</m:t>
              </m:r>
              <m:acc>
                <m:accPr>
                  <m:chr m:val="ˊ"/>
                  <m:ctrlPr>
                    <w:rPr>
                      <w:rFonts w:ascii="Cambria Math" w:hAnsi="Cambria Math" w:cs="Times New Roman"/>
                      <w:color w:val="auto"/>
                    </w:rPr>
                  </m:ctrlPr>
                </m:accPr>
                <m:e>
                  <m:acc>
                    <m:accPr>
                      <m:chr m:val="ˆ"/>
                      <m:ctrlPr>
                        <w:rPr>
                          <w:rFonts w:ascii="Cambria Math" w:hAnsi="Cambria Math" w:cs="Times New Roman"/>
                          <w:color w:val="auto"/>
                        </w:rPr>
                      </m:ctrlPr>
                    </m:accPr>
                    <m:e>
                      <m:r>
                        <m:rPr>
                          <m:nor/>
                        </m:rPr>
                        <w:rPr>
                          <w:rFonts w:cs="Times New Roman"/>
                          <w:color w:val="auto"/>
                        </w:rPr>
                        <m:t>o</m:t>
                      </m:r>
                    </m:e>
                  </m:acc>
                </m:e>
              </m:acc>
              <m:r>
                <m:rPr>
                  <m:nor/>
                </m:rPr>
                <w:rPr>
                  <w:rFonts w:cs="Times New Roman"/>
                  <w:color w:val="auto"/>
                </w:rPr>
                <m:t> event heal </m:t>
              </m:r>
              <w:proofErr w:type="spellStart"/>
              <m:r>
                <m:rPr>
                  <m:nor/>
                </m:rPr>
                <w:rPr>
                  <w:rFonts w:cs="Times New Roman"/>
                  <w:color w:val="auto"/>
                </w:rPr>
                <m:t>th</m:t>
              </m:r>
              <w:proofErr w:type="spellEnd"/>
              <m:acc>
                <m:accPr>
                  <m:chr m:val="ˋ"/>
                  <m:ctrlPr>
                    <w:rPr>
                      <w:rFonts w:ascii="Cambria Math" w:hAnsi="Cambria Math" w:cs="Times New Roman"/>
                      <w:color w:val="auto"/>
                    </w:rPr>
                  </m:ctrlPr>
                </m:accPr>
                <m:e>
                  <m:r>
                    <m:rPr>
                      <m:nor/>
                    </m:rPr>
                    <w:rPr>
                      <w:rFonts w:cs="Times New Roman"/>
                      <w:color w:val="auto"/>
                    </w:rPr>
                    <m:t>a</m:t>
                  </m:r>
                </m:e>
              </m:acc>
              <w:proofErr w:type="spellStart"/>
              <m:r>
                <m:rPr>
                  <m:nor/>
                </m:rPr>
                <w:rPr>
                  <w:rFonts w:cs="Times New Roman"/>
                  <w:color w:val="auto"/>
                </w:rPr>
                <m:t>nh</m:t>
              </m:r>
              <w:proofErr w:type="spellEnd"/>
              <m:r>
                <m:rPr>
                  <m:nor/>
                </m:rPr>
                <w:rPr>
                  <w:rFonts w:cs="Times New Roman"/>
                  <w:color w:val="auto"/>
                </w:rPr>
                <m:t> c</m:t>
              </m:r>
              <m:acc>
                <m:accPr>
                  <m:chr m:val="ˆ"/>
                  <m:ctrlPr>
                    <w:rPr>
                      <w:rFonts w:ascii="Cambria Math" w:hAnsi="Cambria Math" w:cs="Times New Roman"/>
                      <w:color w:val="auto"/>
                    </w:rPr>
                  </m:ctrlPr>
                </m:accPr>
                <m:e>
                  <m:r>
                    <m:rPr>
                      <m:nor/>
                    </m:rPr>
                    <w:rPr>
                      <w:rFonts w:cs="Times New Roman"/>
                      <w:color w:val="auto"/>
                    </w:rPr>
                    <m:t>o</m:t>
                  </m:r>
                </m:e>
              </m:acc>
              <m:r>
                <m:rPr>
                  <m:nor/>
                </m:rPr>
                <w:rPr>
                  <w:rFonts w:cs="Times New Roman"/>
                  <w:color w:val="auto"/>
                </w:rPr>
                <m:t>ng</m:t>
              </m:r>
            </m:num>
            <m:den>
              <w:proofErr w:type="spellStart"/>
              <m:r>
                <m:rPr>
                  <m:nor/>
                </m:rPr>
                <w:rPr>
                  <w:rFonts w:cs="Times New Roman"/>
                  <w:color w:val="auto"/>
                </w:rPr>
                <m:t>Tổng</m:t>
              </m:r>
              <w:proofErr w:type="spellEnd"/>
              <m:r>
                <m:rPr>
                  <m:nor/>
                </m:rPr>
                <w:rPr>
                  <w:rFonts w:cs="Times New Roman"/>
                  <w:color w:val="auto"/>
                </w:rPr>
                <m:t> event</m:t>
              </m:r>
            </m:den>
          </m:f>
          <m:r>
            <m:rPr>
              <m:sty m:val="p"/>
            </m:rPr>
            <w:rPr>
              <w:rFonts w:ascii="Cambria Math" w:hAnsi="Cambria Math" w:cs="Times New Roman"/>
              <w:color w:val="auto"/>
            </w:rPr>
            <w:br/>
          </m:r>
        </m:oMath>
      </m:oMathPara>
    </w:p>
    <w:p w14:paraId="5489CABC" w14:textId="77777777" w:rsidR="00645374" w:rsidRDefault="00000000">
      <w:pPr>
        <w:pStyle w:val="Style1"/>
        <w:rPr>
          <w:color w:val="auto"/>
        </w:rPr>
      </w:pPr>
      <w:r>
        <w:rPr>
          <w:color w:val="auto"/>
        </w:rPr>
        <w:t>Ý nghĩa</w:t>
      </w:r>
    </w:p>
    <w:p w14:paraId="45336F7B" w14:textId="77777777" w:rsidR="00645374" w:rsidRDefault="00000000">
      <w:pPr>
        <w:pStyle w:val="Style1"/>
        <w:numPr>
          <w:ilvl w:val="0"/>
          <w:numId w:val="28"/>
        </w:numPr>
        <w:spacing w:before="0" w:after="200" w:line="276" w:lineRule="auto"/>
        <w:jc w:val="left"/>
        <w:rPr>
          <w:color w:val="auto"/>
        </w:rPr>
      </w:pPr>
      <w:r>
        <w:rPr>
          <w:color w:val="auto"/>
        </w:rPr>
        <w:t>Đánh giá hiệu quả thực tế của hệ thống.</w:t>
      </w:r>
    </w:p>
    <w:p w14:paraId="61488BB6" w14:textId="77777777" w:rsidR="00645374" w:rsidRDefault="00000000">
      <w:pPr>
        <w:pStyle w:val="Style1"/>
        <w:rPr>
          <w:color w:val="auto"/>
        </w:rPr>
      </w:pPr>
      <w:r>
        <w:rPr>
          <w:color w:val="auto"/>
        </w:rPr>
        <w:t>Khác với Accuracy:</w:t>
      </w:r>
    </w:p>
    <w:p w14:paraId="3724B0A4" w14:textId="77777777" w:rsidR="00645374" w:rsidRDefault="00000000">
      <w:pPr>
        <w:pStyle w:val="Style1"/>
        <w:numPr>
          <w:ilvl w:val="0"/>
          <w:numId w:val="28"/>
        </w:numPr>
        <w:spacing w:before="0" w:after="200" w:line="276" w:lineRule="auto"/>
        <w:jc w:val="left"/>
        <w:rPr>
          <w:color w:val="auto"/>
        </w:rPr>
      </w:pPr>
      <w:r>
        <w:rPr>
          <w:color w:val="auto"/>
        </w:rPr>
        <w:t xml:space="preserve">Accuracy đánh giá candidate ranking. </w:t>
      </w:r>
    </w:p>
    <w:p w14:paraId="15995028" w14:textId="77777777" w:rsidR="00645374" w:rsidRDefault="00000000">
      <w:pPr>
        <w:pStyle w:val="Style1"/>
        <w:numPr>
          <w:ilvl w:val="0"/>
          <w:numId w:val="28"/>
        </w:numPr>
        <w:spacing w:before="0" w:after="200" w:line="276" w:lineRule="auto"/>
        <w:jc w:val="left"/>
        <w:rPr>
          <w:color w:val="auto"/>
        </w:rPr>
      </w:pPr>
      <w:r>
        <w:rPr>
          <w:color w:val="auto"/>
        </w:rPr>
        <w:t>Success Rate đánh giá kết quả heal cuối cùng.</w:t>
      </w:r>
    </w:p>
    <w:p w14:paraId="35A4DA6F" w14:textId="77777777" w:rsidR="00645374" w:rsidRDefault="00000000">
      <w:pPr>
        <w:pStyle w:val="Heading2"/>
        <w:rPr>
          <w:color w:val="auto"/>
        </w:rPr>
      </w:pPr>
      <w:bookmarkStart w:id="22" w:name="_Toc231647426"/>
      <w:r>
        <w:rPr>
          <w:color w:val="auto"/>
        </w:rPr>
        <w:t>Hướng tiếp cận của khóa luận</w:t>
      </w:r>
      <w:bookmarkEnd w:id="22"/>
    </w:p>
    <w:p w14:paraId="105CAE3E" w14:textId="77777777" w:rsidR="00645374" w:rsidRDefault="00000000">
      <w:pPr>
        <w:pStyle w:val="Style1"/>
        <w:rPr>
          <w:color w:val="auto"/>
          <w:szCs w:val="26"/>
        </w:rPr>
      </w:pPr>
      <w:r>
        <w:rPr>
          <w:color w:val="auto"/>
        </w:rPr>
        <w:t>Từ việc tổng hợp các nghiên cứu liên quan, khóa luận xác định khoảng trống: chưa có hệ thống nào kết hợp đồng thời 5 chiều tương đồng (trong đó có visual và context) với tối ưu trọng số bằng học máy và Knowledge Base cache.</w:t>
      </w:r>
    </w:p>
    <w:p w14:paraId="4E9532CD" w14:textId="77777777" w:rsidR="00645374" w:rsidRDefault="00000000">
      <w:pPr>
        <w:pStyle w:val="Style1"/>
        <w:rPr>
          <w:color w:val="auto"/>
        </w:rPr>
      </w:pPr>
      <w:r>
        <w:rPr>
          <w:color w:val="auto"/>
        </w:rPr>
        <w:t>Hướng tiếp cận được chọn: Kiến trúc Exception Interceptor tích hợp vào Selenium driver, với Similarity Engine 5 chiều dùng trọng số tĩnh SAW làm baseline và tự động chuyển sang trọng số Logistic Regression sau khi đủ 100 healing events tích lũy. Phương pháp pairwise training được chọn thay vì phân lớp trực tiếp để đảm bảo model học "candidate nào tốt hơn trong cùng event" thay vì "candidate có đúng hay không theo nghĩa tuyệt đối".</w:t>
      </w:r>
    </w:p>
    <w:p w14:paraId="4CCAB7BE" w14:textId="77777777" w:rsidR="00645374" w:rsidRDefault="00000000">
      <w:pPr>
        <w:spacing w:after="0" w:line="240" w:lineRule="auto"/>
        <w:rPr>
          <w:color w:val="auto"/>
          <w:lang w:val="vi-VN"/>
        </w:rPr>
      </w:pPr>
      <w:r>
        <w:rPr>
          <w:color w:val="auto"/>
        </w:rPr>
        <w:br w:type="page"/>
      </w:r>
    </w:p>
    <w:p w14:paraId="17F7C2A0" w14:textId="77777777" w:rsidR="00645374" w:rsidRDefault="00000000">
      <w:pPr>
        <w:pStyle w:val="Heading1"/>
        <w:spacing w:line="360" w:lineRule="auto"/>
        <w:rPr>
          <w:color w:val="auto"/>
        </w:rPr>
      </w:pPr>
      <w:bookmarkStart w:id="23" w:name="_Toc231647427"/>
      <w:r>
        <w:rPr>
          <w:color w:val="auto"/>
        </w:rPr>
        <w:lastRenderedPageBreak/>
        <w:t>PHƯƠNG PHÁP ĐỀ XUẤT</w:t>
      </w:r>
      <w:bookmarkEnd w:id="23"/>
    </w:p>
    <w:p w14:paraId="16F23C5C" w14:textId="77777777" w:rsidR="00645374" w:rsidRDefault="00000000">
      <w:pPr>
        <w:pStyle w:val="Heading2"/>
        <w:rPr>
          <w:color w:val="auto"/>
        </w:rPr>
      </w:pPr>
      <w:bookmarkStart w:id="24" w:name="_Toc231647428"/>
      <w:r>
        <w:rPr>
          <w:color w:val="auto"/>
        </w:rPr>
        <w:t>Mô tả quy trình nghiệp vụ</w:t>
      </w:r>
      <w:bookmarkEnd w:id="24"/>
    </w:p>
    <w:p w14:paraId="4780DF60" w14:textId="2DB08D26" w:rsidR="00E36594" w:rsidRPr="00E36594" w:rsidRDefault="00E36594" w:rsidP="00E36594">
      <w:pPr>
        <w:pStyle w:val="DoanVB"/>
        <w:rPr>
          <w:lang w:eastAsia="en-SG"/>
        </w:rPr>
      </w:pPr>
      <w:r w:rsidRPr="00E36594">
        <w:rPr>
          <w:lang w:eastAsia="en-SG"/>
        </w:rPr>
        <w:t>Quy trình kiểm thử giao diện tự động được phối hợp giữa ba vai trò: đội phát triển giao diện (frontend), hệ thống tích hợp liên tục (CI) và kỹ sư kiểm thử (QA).</w:t>
      </w:r>
      <w:r w:rsidRPr="00E36594">
        <w:rPr>
          <w:lang w:eastAsia="en-SG"/>
        </w:rPr>
        <w:br/>
        <w:t>Chu trình diễn ra như sau: (1) QA định nghĩa kịch bản kiểm thử, mỗi bước trỏ tới phần tử giao diện qua một locator; (2) frontend phát triển và cập nhật giao diện theo từng sprint; (3) sau mỗi thay đổi, CI tự động chạy lại bộ kiểm thử; (4) test runner thực thi từng bước, định vị phần tử bằng locator rồi mô phỏng thao tác người dùng; (5) kết quả (đạt/không đạt) được trả về cho QA. Trong trường hợp một locator không còn khớp phần tử do giao diện đã thay đổi, bước (4) phát sinh NoSuchElementException; QA xác định nguyên nhân và cập nhật lại locator trước khi chạy lại chu trình.</w:t>
      </w:r>
    </w:p>
    <w:p w14:paraId="655919C6" w14:textId="77777777" w:rsidR="00645374" w:rsidRDefault="00000000">
      <w:pPr>
        <w:pStyle w:val="Heading2"/>
        <w:rPr>
          <w:color w:val="auto"/>
        </w:rPr>
      </w:pPr>
      <w:bookmarkStart w:id="25" w:name="_Toc231647429"/>
      <w:r>
        <w:rPr>
          <w:color w:val="auto"/>
        </w:rPr>
        <w:t>Kiến trúc tổng thể hệ thống</w:t>
      </w:r>
      <w:bookmarkEnd w:id="25"/>
    </w:p>
    <w:p w14:paraId="263EA2A4" w14:textId="50F8B50D" w:rsidR="00645374" w:rsidRDefault="009972F6">
      <w:pPr>
        <w:keepNext/>
        <w:rPr>
          <w:color w:val="auto"/>
        </w:rPr>
      </w:pPr>
      <w:r>
        <w:rPr>
          <w:noProof/>
          <w:color w:val="auto"/>
        </w:rPr>
        <w:drawing>
          <wp:inline distT="0" distB="0" distL="0" distR="0" wp14:anchorId="70468B03" wp14:editId="66139417">
            <wp:extent cx="5939790" cy="3959860"/>
            <wp:effectExtent l="0" t="0" r="3810" b="2540"/>
            <wp:docPr id="1208394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4329" name="Picture 1208394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3959860"/>
                    </a:xfrm>
                    <a:prstGeom prst="rect">
                      <a:avLst/>
                    </a:prstGeom>
                  </pic:spPr>
                </pic:pic>
              </a:graphicData>
            </a:graphic>
          </wp:inline>
        </w:drawing>
      </w:r>
    </w:p>
    <w:p w14:paraId="4BF2271F" w14:textId="067AB108" w:rsidR="00645374" w:rsidRDefault="00000000">
      <w:pPr>
        <w:pStyle w:val="Caption"/>
        <w:rPr>
          <w:color w:val="auto"/>
        </w:rPr>
      </w:pPr>
      <w:bookmarkStart w:id="26" w:name="_Toc231647485"/>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1</w:t>
      </w:r>
      <w:r>
        <w:rPr>
          <w:color w:val="auto"/>
        </w:rPr>
        <w:fldChar w:fldCharType="end"/>
      </w:r>
      <w:r>
        <w:rPr>
          <w:color w:val="auto"/>
        </w:rPr>
        <w:t xml:space="preserve"> Luồng hệ thống</w:t>
      </w:r>
      <w:bookmarkEnd w:id="26"/>
    </w:p>
    <w:p w14:paraId="23D3BD49" w14:textId="355442D5" w:rsidR="009972F6" w:rsidRDefault="00000000">
      <w:pPr>
        <w:pStyle w:val="Style1"/>
        <w:rPr>
          <w:color w:val="auto"/>
        </w:rPr>
      </w:pPr>
      <w:r>
        <w:rPr>
          <w:color w:val="auto"/>
        </w:rPr>
        <w:t>Hệ thống self-healing được thiết kế theo mô hình pipeline gồm 5 module độc lập. Luồng xử lý chính như sau:</w:t>
      </w:r>
    </w:p>
    <w:p w14:paraId="68CA560E" w14:textId="729DCBD2" w:rsidR="00645374" w:rsidRPr="009972F6" w:rsidRDefault="009972F6" w:rsidP="009972F6">
      <w:pPr>
        <w:spacing w:before="0" w:after="0" w:line="240" w:lineRule="auto"/>
        <w:jc w:val="left"/>
        <w:rPr>
          <w:color w:val="auto"/>
          <w:lang w:val="vi-VN"/>
        </w:rPr>
      </w:pPr>
      <w:r>
        <w:rPr>
          <w:color w:val="auto"/>
        </w:rPr>
        <w:br w:type="page"/>
      </w:r>
    </w:p>
    <w:p w14:paraId="0D115803" w14:textId="77777777" w:rsidR="00645374" w:rsidRDefault="00645374">
      <w:pPr>
        <w:pStyle w:val="Style1"/>
        <w:rPr>
          <w:color w:val="auto"/>
          <w:szCs w:val="26"/>
        </w:rPr>
      </w:pPr>
    </w:p>
    <w:tbl>
      <w:tblPr>
        <w:tblStyle w:val="GridTable1Light1"/>
        <w:tblW w:w="9026" w:type="dxa"/>
        <w:tblLook w:val="04A0" w:firstRow="1" w:lastRow="0" w:firstColumn="1" w:lastColumn="0" w:noHBand="0" w:noVBand="1"/>
      </w:tblPr>
      <w:tblGrid>
        <w:gridCol w:w="800"/>
        <w:gridCol w:w="2200"/>
        <w:gridCol w:w="6026"/>
      </w:tblGrid>
      <w:tr w:rsidR="00645374" w14:paraId="172A6F20"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shd w:val="clear" w:color="auto" w:fill="F2F2F2" w:themeFill="background1" w:themeFillShade="F2"/>
          </w:tcPr>
          <w:p w14:paraId="6D6A314C" w14:textId="77777777" w:rsidR="00645374" w:rsidRDefault="00000000">
            <w:pPr>
              <w:jc w:val="center"/>
              <w:rPr>
                <w:rFonts w:eastAsiaTheme="minorEastAsia"/>
                <w:b w:val="0"/>
                <w:bCs w:val="0"/>
                <w:color w:val="auto"/>
                <w:szCs w:val="26"/>
                <w:lang w:val="en-US"/>
              </w:rPr>
            </w:pPr>
            <w:proofErr w:type="spellStart"/>
            <w:r>
              <w:rPr>
                <w:rFonts w:eastAsiaTheme="minorEastAsia"/>
                <w:b w:val="0"/>
                <w:bCs w:val="0"/>
                <w:color w:val="auto"/>
                <w:szCs w:val="26"/>
                <w:lang w:val="en-US"/>
              </w:rPr>
              <w:t>Bước</w:t>
            </w:r>
            <w:proofErr w:type="spellEnd"/>
          </w:p>
        </w:tc>
        <w:tc>
          <w:tcPr>
            <w:tcW w:w="2200" w:type="dxa"/>
            <w:shd w:val="clear" w:color="auto" w:fill="F2F2F2" w:themeFill="background1" w:themeFillShade="F2"/>
          </w:tcPr>
          <w:p w14:paraId="1DF21205"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r>
              <w:rPr>
                <w:rFonts w:eastAsiaTheme="minorEastAsia"/>
                <w:b w:val="0"/>
                <w:bCs w:val="0"/>
                <w:color w:val="auto"/>
                <w:szCs w:val="26"/>
                <w:lang w:val="en-US"/>
              </w:rPr>
              <w:t>Module</w:t>
            </w:r>
          </w:p>
        </w:tc>
        <w:tc>
          <w:tcPr>
            <w:tcW w:w="6026" w:type="dxa"/>
            <w:shd w:val="clear" w:color="auto" w:fill="F2F2F2" w:themeFill="background1" w:themeFillShade="F2"/>
          </w:tcPr>
          <w:p w14:paraId="6AAA0263"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b w:val="0"/>
                <w:bCs w:val="0"/>
                <w:color w:val="auto"/>
                <w:szCs w:val="26"/>
                <w:lang w:val="en-US"/>
              </w:rPr>
              <w:t>Mô</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tả</w:t>
            </w:r>
            <w:proofErr w:type="spellEnd"/>
          </w:p>
        </w:tc>
      </w:tr>
      <w:tr w:rsidR="00645374" w14:paraId="61E24D13"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51F5EC53" w14:textId="77777777" w:rsidR="00645374" w:rsidRDefault="00000000">
            <w:pPr>
              <w:rPr>
                <w:rFonts w:eastAsiaTheme="minorEastAsia"/>
                <w:b w:val="0"/>
                <w:bCs w:val="0"/>
                <w:color w:val="auto"/>
                <w:szCs w:val="26"/>
                <w:lang w:val="en-US"/>
              </w:rPr>
            </w:pPr>
            <w:r>
              <w:rPr>
                <w:rFonts w:eastAsiaTheme="minorEastAsia"/>
                <w:color w:val="auto"/>
                <w:szCs w:val="26"/>
                <w:lang w:val="en-US"/>
              </w:rPr>
              <w:t>1</w:t>
            </w:r>
          </w:p>
        </w:tc>
        <w:tc>
          <w:tcPr>
            <w:tcW w:w="2200" w:type="dxa"/>
          </w:tcPr>
          <w:p w14:paraId="627813D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find_element</w:t>
            </w:r>
            <w:proofErr w:type="spellEnd"/>
            <w:r>
              <w:rPr>
                <w:rFonts w:eastAsiaTheme="minorEastAsia"/>
                <w:color w:val="auto"/>
                <w:szCs w:val="26"/>
                <w:lang w:val="en-US"/>
              </w:rPr>
              <w:t>()</w:t>
            </w:r>
          </w:p>
        </w:tc>
        <w:tc>
          <w:tcPr>
            <w:tcW w:w="6026" w:type="dxa"/>
          </w:tcPr>
          <w:p w14:paraId="339E7B0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Test </w:t>
            </w:r>
            <w:proofErr w:type="spellStart"/>
            <w:r>
              <w:rPr>
                <w:rFonts w:eastAsiaTheme="minorEastAsia"/>
                <w:color w:val="auto"/>
                <w:szCs w:val="26"/>
                <w:lang w:val="en-US"/>
              </w:rPr>
              <w:t>gọi</w:t>
            </w:r>
            <w:proofErr w:type="spellEnd"/>
            <w:r>
              <w:rPr>
                <w:rFonts w:eastAsiaTheme="minorEastAsia"/>
                <w:color w:val="auto"/>
                <w:szCs w:val="26"/>
                <w:lang w:val="en-US"/>
              </w:rPr>
              <w:t xml:space="preserve"> </w:t>
            </w:r>
            <w:proofErr w:type="spellStart"/>
            <w:r>
              <w:rPr>
                <w:rFonts w:eastAsiaTheme="minorEastAsia"/>
                <w:color w:val="auto"/>
                <w:szCs w:val="26"/>
                <w:lang w:val="en-US"/>
              </w:rPr>
              <w:t>find_element</w:t>
            </w:r>
            <w:proofErr w:type="spellEnd"/>
            <w:r>
              <w:rPr>
                <w:rFonts w:eastAsiaTheme="minorEastAsia"/>
                <w:color w:val="auto"/>
                <w:szCs w:val="26"/>
                <w:lang w:val="en-US"/>
              </w:rPr>
              <w:t xml:space="preserve">() </w:t>
            </w:r>
            <w:proofErr w:type="spellStart"/>
            <w:r>
              <w:rPr>
                <w:rFonts w:eastAsiaTheme="minorEastAsia"/>
                <w:color w:val="auto"/>
                <w:szCs w:val="26"/>
                <w:lang w:val="en-US"/>
              </w:rPr>
              <w:t>như</w:t>
            </w:r>
            <w:proofErr w:type="spellEnd"/>
            <w:r>
              <w:rPr>
                <w:rFonts w:eastAsiaTheme="minorEastAsia"/>
                <w:color w:val="auto"/>
                <w:szCs w:val="26"/>
                <w:lang w:val="en-US"/>
              </w:rPr>
              <w:t xml:space="preserve"> Selenium </w:t>
            </w:r>
            <w:proofErr w:type="spellStart"/>
            <w:r>
              <w:rPr>
                <w:rFonts w:eastAsiaTheme="minorEastAsia"/>
                <w:color w:val="auto"/>
                <w:szCs w:val="26"/>
                <w:lang w:val="en-US"/>
              </w:rPr>
              <w:t>thông</w:t>
            </w:r>
            <w:proofErr w:type="spellEnd"/>
            <w:r>
              <w:rPr>
                <w:rFonts w:eastAsiaTheme="minorEastAsia"/>
                <w:color w:val="auto"/>
                <w:szCs w:val="26"/>
                <w:lang w:val="en-US"/>
              </w:rPr>
              <w:t xml:space="preserve"> </w:t>
            </w:r>
            <w:proofErr w:type="spellStart"/>
            <w:r>
              <w:rPr>
                <w:rFonts w:eastAsiaTheme="minorEastAsia"/>
                <w:color w:val="auto"/>
                <w:szCs w:val="26"/>
                <w:lang w:val="en-US"/>
              </w:rPr>
              <w:t>thường</w:t>
            </w:r>
            <w:proofErr w:type="spellEnd"/>
          </w:p>
        </w:tc>
      </w:tr>
      <w:tr w:rsidR="00645374" w14:paraId="455EDAA0"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41B3BF13" w14:textId="77777777" w:rsidR="00645374" w:rsidRDefault="00000000">
            <w:pPr>
              <w:rPr>
                <w:rFonts w:eastAsiaTheme="minorEastAsia"/>
                <w:b w:val="0"/>
                <w:bCs w:val="0"/>
                <w:color w:val="auto"/>
                <w:szCs w:val="26"/>
                <w:lang w:val="en-US"/>
              </w:rPr>
            </w:pPr>
            <w:r>
              <w:rPr>
                <w:rFonts w:eastAsiaTheme="minorEastAsia"/>
                <w:color w:val="auto"/>
                <w:szCs w:val="26"/>
                <w:lang w:val="en-US"/>
              </w:rPr>
              <w:t>2</w:t>
            </w:r>
          </w:p>
        </w:tc>
        <w:tc>
          <w:tcPr>
            <w:tcW w:w="2200" w:type="dxa"/>
          </w:tcPr>
          <w:p w14:paraId="27B6085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Exception Interceptor</w:t>
            </w:r>
          </w:p>
        </w:tc>
        <w:tc>
          <w:tcPr>
            <w:tcW w:w="6026" w:type="dxa"/>
          </w:tcPr>
          <w:p w14:paraId="0D6A62D9"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Phân</w:t>
            </w:r>
            <w:proofErr w:type="spellEnd"/>
            <w:r>
              <w:rPr>
                <w:rFonts w:eastAsiaTheme="minorEastAsia"/>
                <w:color w:val="auto"/>
                <w:szCs w:val="26"/>
                <w:lang w:val="en-US"/>
              </w:rPr>
              <w:t xml:space="preserve"> </w:t>
            </w:r>
            <w:proofErr w:type="spellStart"/>
            <w:r>
              <w:rPr>
                <w:rFonts w:eastAsiaTheme="minorEastAsia"/>
                <w:color w:val="auto"/>
                <w:szCs w:val="26"/>
                <w:lang w:val="en-US"/>
              </w:rPr>
              <w:t>loại</w:t>
            </w:r>
            <w:proofErr w:type="spellEnd"/>
            <w:r>
              <w:rPr>
                <w:rFonts w:eastAsiaTheme="minorEastAsia"/>
                <w:color w:val="auto"/>
                <w:szCs w:val="26"/>
                <w:lang w:val="en-US"/>
              </w:rPr>
              <w:t xml:space="preserve"> exception </w:t>
            </w:r>
            <w:proofErr w:type="spellStart"/>
            <w:r>
              <w:rPr>
                <w:rFonts w:eastAsiaTheme="minorEastAsia"/>
                <w:color w:val="auto"/>
                <w:szCs w:val="26"/>
                <w:lang w:val="en-US"/>
              </w:rPr>
              <w:t>và</w:t>
            </w:r>
            <w:proofErr w:type="spellEnd"/>
            <w:r>
              <w:rPr>
                <w:rFonts w:eastAsiaTheme="minorEastAsia"/>
                <w:color w:val="auto"/>
                <w:szCs w:val="26"/>
                <w:lang w:val="en-US"/>
              </w:rPr>
              <w:t xml:space="preserve"> </w:t>
            </w:r>
            <w:proofErr w:type="spellStart"/>
            <w:r>
              <w:rPr>
                <w:rFonts w:eastAsiaTheme="minorEastAsia"/>
                <w:color w:val="auto"/>
                <w:szCs w:val="26"/>
                <w:lang w:val="en-US"/>
              </w:rPr>
              <w:t>quyết</w:t>
            </w:r>
            <w:proofErr w:type="spellEnd"/>
            <w:r>
              <w:rPr>
                <w:rFonts w:eastAsiaTheme="minorEastAsia"/>
                <w:color w:val="auto"/>
                <w:szCs w:val="26"/>
                <w:lang w:val="en-US"/>
              </w:rPr>
              <w:t xml:space="preserve"> </w:t>
            </w:r>
            <w:proofErr w:type="spellStart"/>
            <w:r>
              <w:rPr>
                <w:rFonts w:eastAsiaTheme="minorEastAsia"/>
                <w:color w:val="auto"/>
                <w:szCs w:val="26"/>
                <w:lang w:val="en-US"/>
              </w:rPr>
              <w:t>định</w:t>
            </w:r>
            <w:proofErr w:type="spellEnd"/>
            <w:r>
              <w:rPr>
                <w:rFonts w:eastAsiaTheme="minorEastAsia"/>
                <w:color w:val="auto"/>
                <w:szCs w:val="26"/>
                <w:lang w:val="en-US"/>
              </w:rPr>
              <w:t xml:space="preserve"> </w:t>
            </w:r>
            <w:proofErr w:type="spellStart"/>
            <w:r>
              <w:rPr>
                <w:rFonts w:eastAsiaTheme="minorEastAsia"/>
                <w:color w:val="auto"/>
                <w:szCs w:val="26"/>
                <w:lang w:val="en-US"/>
              </w:rPr>
              <w:t>chiến</w:t>
            </w:r>
            <w:proofErr w:type="spellEnd"/>
            <w:r>
              <w:rPr>
                <w:rFonts w:eastAsiaTheme="minorEastAsia"/>
                <w:color w:val="auto"/>
                <w:szCs w:val="26"/>
                <w:lang w:val="en-US"/>
              </w:rPr>
              <w:t xml:space="preserve"> </w:t>
            </w:r>
            <w:proofErr w:type="spellStart"/>
            <w:r>
              <w:rPr>
                <w:rFonts w:eastAsiaTheme="minorEastAsia"/>
                <w:color w:val="auto"/>
                <w:szCs w:val="26"/>
                <w:lang w:val="en-US"/>
              </w:rPr>
              <w:t>lược</w:t>
            </w:r>
            <w:proofErr w:type="spellEnd"/>
          </w:p>
        </w:tc>
      </w:tr>
      <w:tr w:rsidR="00645374" w14:paraId="22792C28"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62F60404" w14:textId="77777777" w:rsidR="00645374" w:rsidRDefault="00000000">
            <w:pPr>
              <w:rPr>
                <w:rFonts w:eastAsiaTheme="minorEastAsia"/>
                <w:b w:val="0"/>
                <w:bCs w:val="0"/>
                <w:color w:val="auto"/>
                <w:szCs w:val="26"/>
                <w:lang w:val="en-US"/>
              </w:rPr>
            </w:pPr>
            <w:r>
              <w:rPr>
                <w:rFonts w:eastAsiaTheme="minorEastAsia"/>
                <w:color w:val="auto"/>
                <w:szCs w:val="26"/>
                <w:lang w:val="en-US"/>
              </w:rPr>
              <w:t>3</w:t>
            </w:r>
          </w:p>
        </w:tc>
        <w:tc>
          <w:tcPr>
            <w:tcW w:w="2200" w:type="dxa"/>
          </w:tcPr>
          <w:p w14:paraId="1304E9C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Snapshot Store</w:t>
            </w:r>
          </w:p>
        </w:tc>
        <w:tc>
          <w:tcPr>
            <w:tcW w:w="6026" w:type="dxa"/>
          </w:tcPr>
          <w:p w14:paraId="3E88D5A7"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 xml:space="preserve">Load snapshot </w:t>
            </w:r>
            <w:proofErr w:type="spellStart"/>
            <w:r>
              <w:rPr>
                <w:rFonts w:eastAsiaTheme="minorEastAsia"/>
                <w:color w:val="auto"/>
                <w:szCs w:val="26"/>
                <w:lang w:val="en-US"/>
              </w:rPr>
              <w:t>phần</w:t>
            </w:r>
            <w:proofErr w:type="spellEnd"/>
            <w:r>
              <w:rPr>
                <w:rFonts w:eastAsiaTheme="minorEastAsia"/>
                <w:color w:val="auto"/>
                <w:szCs w:val="26"/>
                <w:lang w:val="en-US"/>
              </w:rPr>
              <w:t xml:space="preserve"> </w:t>
            </w:r>
            <w:proofErr w:type="spellStart"/>
            <w:r>
              <w:rPr>
                <w:rFonts w:eastAsiaTheme="minorEastAsia"/>
                <w:color w:val="auto"/>
                <w:szCs w:val="26"/>
                <w:lang w:val="en-US"/>
              </w:rPr>
              <w:t>tử</w:t>
            </w:r>
            <w:proofErr w:type="spellEnd"/>
            <w:r>
              <w:rPr>
                <w:rFonts w:eastAsiaTheme="minorEastAsia"/>
                <w:color w:val="auto"/>
                <w:szCs w:val="26"/>
                <w:lang w:val="en-US"/>
              </w:rPr>
              <w:t xml:space="preserve"> </w:t>
            </w:r>
            <w:proofErr w:type="spellStart"/>
            <w:r>
              <w:rPr>
                <w:rFonts w:eastAsiaTheme="minorEastAsia"/>
                <w:color w:val="auto"/>
                <w:szCs w:val="26"/>
                <w:lang w:val="en-US"/>
              </w:rPr>
              <w:t>đã</w:t>
            </w:r>
            <w:proofErr w:type="spellEnd"/>
            <w:r>
              <w:rPr>
                <w:rFonts w:eastAsiaTheme="minorEastAsia"/>
                <w:color w:val="auto"/>
                <w:szCs w:val="26"/>
                <w:lang w:val="en-US"/>
              </w:rPr>
              <w:t xml:space="preserve"> </w:t>
            </w:r>
            <w:proofErr w:type="spellStart"/>
            <w:r>
              <w:rPr>
                <w:rFonts w:eastAsiaTheme="minorEastAsia"/>
                <w:color w:val="auto"/>
                <w:szCs w:val="26"/>
                <w:lang w:val="en-US"/>
              </w:rPr>
              <w:t>lưu</w:t>
            </w:r>
            <w:proofErr w:type="spellEnd"/>
            <w:r>
              <w:rPr>
                <w:rFonts w:eastAsiaTheme="minorEastAsia"/>
                <w:color w:val="auto"/>
                <w:szCs w:val="26"/>
                <w:lang w:val="en-US"/>
              </w:rPr>
              <w:t xml:space="preserve"> </w:t>
            </w:r>
            <w:proofErr w:type="spellStart"/>
            <w:r>
              <w:rPr>
                <w:rFonts w:eastAsiaTheme="minorEastAsia"/>
                <w:color w:val="auto"/>
                <w:szCs w:val="26"/>
                <w:lang w:val="en-US"/>
              </w:rPr>
              <w:t>từ</w:t>
            </w:r>
            <w:proofErr w:type="spellEnd"/>
            <w:r>
              <w:rPr>
                <w:rFonts w:eastAsiaTheme="minorEastAsia"/>
                <w:color w:val="auto"/>
                <w:szCs w:val="26"/>
                <w:lang w:val="en-US"/>
              </w:rPr>
              <w:t xml:space="preserve"> </w:t>
            </w:r>
            <w:proofErr w:type="spellStart"/>
            <w:r>
              <w:rPr>
                <w:rFonts w:eastAsiaTheme="minorEastAsia"/>
                <w:color w:val="auto"/>
                <w:szCs w:val="26"/>
                <w:lang w:val="en-US"/>
              </w:rPr>
              <w:t>lần</w:t>
            </w:r>
            <w:proofErr w:type="spellEnd"/>
            <w:r>
              <w:rPr>
                <w:rFonts w:eastAsiaTheme="minorEastAsia"/>
                <w:color w:val="auto"/>
                <w:szCs w:val="26"/>
                <w:lang w:val="en-US"/>
              </w:rPr>
              <w:t xml:space="preserve"> </w:t>
            </w:r>
            <w:proofErr w:type="spellStart"/>
            <w:r>
              <w:rPr>
                <w:rFonts w:eastAsiaTheme="minorEastAsia"/>
                <w:color w:val="auto"/>
                <w:szCs w:val="26"/>
                <w:lang w:val="en-US"/>
              </w:rPr>
              <w:t>chạy</w:t>
            </w:r>
            <w:proofErr w:type="spellEnd"/>
            <w:r>
              <w:rPr>
                <w:rFonts w:eastAsiaTheme="minorEastAsia"/>
                <w:color w:val="auto"/>
                <w:szCs w:val="26"/>
                <w:lang w:val="en-US"/>
              </w:rPr>
              <w:t xml:space="preserve"> </w:t>
            </w:r>
            <w:proofErr w:type="spellStart"/>
            <w:r>
              <w:rPr>
                <w:rFonts w:eastAsiaTheme="minorEastAsia"/>
                <w:color w:val="auto"/>
                <w:szCs w:val="26"/>
                <w:lang w:val="en-US"/>
              </w:rPr>
              <w:t>trước</w:t>
            </w:r>
            <w:proofErr w:type="spellEnd"/>
            <w:r>
              <w:rPr>
                <w:rFonts w:eastAsiaTheme="minorEastAsia"/>
                <w:color w:val="auto"/>
                <w:szCs w:val="26"/>
                <w:lang w:val="vi-VN"/>
              </w:rPr>
              <w:t xml:space="preserve"> thành công</w:t>
            </w:r>
          </w:p>
        </w:tc>
      </w:tr>
      <w:tr w:rsidR="00645374" w14:paraId="4EDE53AB"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1D9FAEC2" w14:textId="77777777" w:rsidR="00645374" w:rsidRDefault="00000000">
            <w:pPr>
              <w:rPr>
                <w:rFonts w:eastAsiaTheme="minorEastAsia"/>
                <w:b w:val="0"/>
                <w:bCs w:val="0"/>
                <w:color w:val="auto"/>
                <w:szCs w:val="26"/>
                <w:lang w:val="en-US"/>
              </w:rPr>
            </w:pPr>
            <w:r>
              <w:rPr>
                <w:rFonts w:eastAsiaTheme="minorEastAsia"/>
                <w:color w:val="auto"/>
                <w:szCs w:val="26"/>
                <w:lang w:val="en-US"/>
              </w:rPr>
              <w:t>4</w:t>
            </w:r>
          </w:p>
        </w:tc>
        <w:tc>
          <w:tcPr>
            <w:tcW w:w="2200" w:type="dxa"/>
          </w:tcPr>
          <w:p w14:paraId="1200131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Similarity Engine V2</w:t>
            </w:r>
          </w:p>
        </w:tc>
        <w:tc>
          <w:tcPr>
            <w:tcW w:w="6026" w:type="dxa"/>
          </w:tcPr>
          <w:p w14:paraId="27E9C95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Tính</w:t>
            </w:r>
            <w:proofErr w:type="spellEnd"/>
            <w:r>
              <w:rPr>
                <w:rFonts w:eastAsiaTheme="minorEastAsia"/>
                <w:color w:val="auto"/>
                <w:szCs w:val="26"/>
                <w:lang w:val="en-US"/>
              </w:rPr>
              <w:t xml:space="preserve"> </w:t>
            </w:r>
            <w:proofErr w:type="spellStart"/>
            <w:r>
              <w:rPr>
                <w:rFonts w:eastAsiaTheme="minorEastAsia"/>
                <w:color w:val="auto"/>
                <w:szCs w:val="26"/>
                <w:lang w:val="en-US"/>
              </w:rPr>
              <w:t>điểm</w:t>
            </w:r>
            <w:proofErr w:type="spellEnd"/>
            <w:r>
              <w:rPr>
                <w:rFonts w:eastAsiaTheme="minorEastAsia"/>
                <w:color w:val="auto"/>
                <w:szCs w:val="26"/>
                <w:lang w:val="en-US"/>
              </w:rPr>
              <w:t xml:space="preserve"> </w:t>
            </w:r>
            <w:proofErr w:type="spellStart"/>
            <w:r>
              <w:rPr>
                <w:rFonts w:eastAsiaTheme="minorEastAsia"/>
                <w:color w:val="auto"/>
                <w:szCs w:val="26"/>
                <w:lang w:val="en-US"/>
              </w:rPr>
              <w:t>tương</w:t>
            </w:r>
            <w:proofErr w:type="spellEnd"/>
            <w:r>
              <w:rPr>
                <w:rFonts w:eastAsiaTheme="minorEastAsia"/>
                <w:color w:val="auto"/>
                <w:szCs w:val="26"/>
                <w:lang w:val="en-US"/>
              </w:rPr>
              <w:t xml:space="preserve"> </w:t>
            </w:r>
            <w:proofErr w:type="spellStart"/>
            <w:r>
              <w:rPr>
                <w:rFonts w:eastAsiaTheme="minorEastAsia"/>
                <w:color w:val="auto"/>
                <w:szCs w:val="26"/>
                <w:lang w:val="en-US"/>
              </w:rPr>
              <w:t>đồng</w:t>
            </w:r>
            <w:proofErr w:type="spellEnd"/>
            <w:r>
              <w:rPr>
                <w:rFonts w:eastAsiaTheme="minorEastAsia"/>
                <w:color w:val="auto"/>
                <w:szCs w:val="26"/>
                <w:lang w:val="en-US"/>
              </w:rPr>
              <w:t xml:space="preserve"> 5 </w:t>
            </w:r>
            <w:proofErr w:type="spellStart"/>
            <w:r>
              <w:rPr>
                <w:rFonts w:eastAsiaTheme="minorEastAsia"/>
                <w:color w:val="auto"/>
                <w:szCs w:val="26"/>
                <w:lang w:val="en-US"/>
              </w:rPr>
              <w:t>chiều</w:t>
            </w:r>
            <w:proofErr w:type="spellEnd"/>
            <w:r>
              <w:rPr>
                <w:rFonts w:eastAsiaTheme="minorEastAsia"/>
                <w:color w:val="auto"/>
                <w:szCs w:val="26"/>
                <w:lang w:val="en-US"/>
              </w:rPr>
              <w:t xml:space="preserve"> </w:t>
            </w:r>
            <w:proofErr w:type="spellStart"/>
            <w:r>
              <w:rPr>
                <w:rFonts w:eastAsiaTheme="minorEastAsia"/>
                <w:color w:val="auto"/>
                <w:szCs w:val="26"/>
                <w:lang w:val="en-US"/>
              </w:rPr>
              <w:t>cho</w:t>
            </w:r>
            <w:proofErr w:type="spellEnd"/>
            <w:r>
              <w:rPr>
                <w:rFonts w:eastAsiaTheme="minorEastAsia"/>
                <w:color w:val="auto"/>
                <w:szCs w:val="26"/>
                <w:lang w:val="en-US"/>
              </w:rPr>
              <w:t xml:space="preserve"> </w:t>
            </w:r>
            <w:proofErr w:type="spellStart"/>
            <w:r>
              <w:rPr>
                <w:rFonts w:eastAsiaTheme="minorEastAsia"/>
                <w:color w:val="auto"/>
                <w:szCs w:val="26"/>
                <w:lang w:val="en-US"/>
              </w:rPr>
              <w:t>mọi</w:t>
            </w:r>
            <w:proofErr w:type="spellEnd"/>
            <w:r>
              <w:rPr>
                <w:rFonts w:eastAsiaTheme="minorEastAsia"/>
                <w:color w:val="auto"/>
                <w:szCs w:val="26"/>
                <w:lang w:val="en-US"/>
              </w:rPr>
              <w:t xml:space="preserve"> candidate</w:t>
            </w:r>
          </w:p>
        </w:tc>
      </w:tr>
      <w:tr w:rsidR="00645374" w14:paraId="5058D2CD"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423C9605" w14:textId="77777777" w:rsidR="00645374" w:rsidRDefault="00000000">
            <w:pPr>
              <w:rPr>
                <w:rFonts w:eastAsiaTheme="minorEastAsia"/>
                <w:b w:val="0"/>
                <w:bCs w:val="0"/>
                <w:color w:val="auto"/>
                <w:szCs w:val="26"/>
                <w:lang w:val="en-US"/>
              </w:rPr>
            </w:pPr>
            <w:r>
              <w:rPr>
                <w:rFonts w:eastAsiaTheme="minorEastAsia"/>
                <w:color w:val="auto"/>
                <w:szCs w:val="26"/>
                <w:lang w:val="en-US"/>
              </w:rPr>
              <w:t>5</w:t>
            </w:r>
          </w:p>
        </w:tc>
        <w:tc>
          <w:tcPr>
            <w:tcW w:w="2200" w:type="dxa"/>
          </w:tcPr>
          <w:p w14:paraId="295421E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Candidate Ranker</w:t>
            </w:r>
          </w:p>
        </w:tc>
        <w:tc>
          <w:tcPr>
            <w:tcW w:w="6026" w:type="dxa"/>
          </w:tcPr>
          <w:p w14:paraId="1BA627F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Xếp</w:t>
            </w:r>
            <w:proofErr w:type="spellEnd"/>
            <w:r>
              <w:rPr>
                <w:rFonts w:eastAsiaTheme="minorEastAsia"/>
                <w:color w:val="auto"/>
                <w:szCs w:val="26"/>
                <w:lang w:val="en-US"/>
              </w:rPr>
              <w:t xml:space="preserve"> </w:t>
            </w:r>
            <w:proofErr w:type="spellStart"/>
            <w:r>
              <w:rPr>
                <w:rFonts w:eastAsiaTheme="minorEastAsia"/>
                <w:color w:val="auto"/>
                <w:szCs w:val="26"/>
                <w:lang w:val="en-US"/>
              </w:rPr>
              <w:t>hạng</w:t>
            </w:r>
            <w:proofErr w:type="spellEnd"/>
            <w:r>
              <w:rPr>
                <w:rFonts w:eastAsiaTheme="minorEastAsia"/>
                <w:color w:val="auto"/>
                <w:szCs w:val="26"/>
                <w:lang w:val="en-US"/>
              </w:rPr>
              <w:t xml:space="preserve">, </w:t>
            </w:r>
            <w:proofErr w:type="spellStart"/>
            <w:r>
              <w:rPr>
                <w:rFonts w:eastAsiaTheme="minorEastAsia"/>
                <w:color w:val="auto"/>
                <w:szCs w:val="26"/>
                <w:lang w:val="en-US"/>
              </w:rPr>
              <w:t>chọn</w:t>
            </w:r>
            <w:proofErr w:type="spellEnd"/>
            <w:r>
              <w:rPr>
                <w:rFonts w:eastAsiaTheme="minorEastAsia"/>
                <w:color w:val="auto"/>
                <w:szCs w:val="26"/>
                <w:lang w:val="en-US"/>
              </w:rPr>
              <w:t xml:space="preserve"> best candidate, </w:t>
            </w:r>
            <w:proofErr w:type="spellStart"/>
            <w:r>
              <w:rPr>
                <w:rFonts w:eastAsiaTheme="minorEastAsia"/>
                <w:color w:val="auto"/>
                <w:szCs w:val="26"/>
                <w:lang w:val="en-US"/>
              </w:rPr>
              <w:t>quyết</w:t>
            </w:r>
            <w:proofErr w:type="spellEnd"/>
            <w:r>
              <w:rPr>
                <w:rFonts w:eastAsiaTheme="minorEastAsia"/>
                <w:color w:val="auto"/>
                <w:szCs w:val="26"/>
                <w:lang w:val="en-US"/>
              </w:rPr>
              <w:t xml:space="preserve"> </w:t>
            </w:r>
            <w:proofErr w:type="spellStart"/>
            <w:r>
              <w:rPr>
                <w:rFonts w:eastAsiaTheme="minorEastAsia"/>
                <w:color w:val="auto"/>
                <w:szCs w:val="26"/>
                <w:lang w:val="en-US"/>
              </w:rPr>
              <w:t>định</w:t>
            </w:r>
            <w:proofErr w:type="spellEnd"/>
            <w:r>
              <w:rPr>
                <w:rFonts w:eastAsiaTheme="minorEastAsia"/>
                <w:color w:val="auto"/>
                <w:szCs w:val="26"/>
                <w:lang w:val="en-US"/>
              </w:rPr>
              <w:t xml:space="preserve"> AUTO_FIX/SUGGEST</w:t>
            </w:r>
          </w:p>
        </w:tc>
      </w:tr>
      <w:tr w:rsidR="00645374" w14:paraId="10A4ACD1" w14:textId="77777777" w:rsidTr="00645374">
        <w:tc>
          <w:tcPr>
            <w:cnfStyle w:val="001000000000" w:firstRow="0" w:lastRow="0" w:firstColumn="1" w:lastColumn="0" w:oddVBand="0" w:evenVBand="0" w:oddHBand="0" w:evenHBand="0" w:firstRowFirstColumn="0" w:firstRowLastColumn="0" w:lastRowFirstColumn="0" w:lastRowLastColumn="0"/>
            <w:tcW w:w="800" w:type="dxa"/>
          </w:tcPr>
          <w:p w14:paraId="7A9BDDA8" w14:textId="77777777" w:rsidR="00645374" w:rsidRDefault="00000000">
            <w:pPr>
              <w:rPr>
                <w:rFonts w:eastAsiaTheme="minorEastAsia"/>
                <w:b w:val="0"/>
                <w:bCs w:val="0"/>
                <w:color w:val="auto"/>
                <w:szCs w:val="26"/>
                <w:lang w:val="en-US"/>
              </w:rPr>
            </w:pPr>
            <w:r>
              <w:rPr>
                <w:rFonts w:eastAsiaTheme="minorEastAsia"/>
                <w:color w:val="auto"/>
                <w:szCs w:val="26"/>
                <w:lang w:val="en-US"/>
              </w:rPr>
              <w:t>6</w:t>
            </w:r>
          </w:p>
        </w:tc>
        <w:tc>
          <w:tcPr>
            <w:tcW w:w="2200" w:type="dxa"/>
          </w:tcPr>
          <w:p w14:paraId="48937868"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Knowledge Base</w:t>
            </w:r>
          </w:p>
        </w:tc>
        <w:tc>
          <w:tcPr>
            <w:tcW w:w="6026" w:type="dxa"/>
          </w:tcPr>
          <w:p w14:paraId="5C7F09B8"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Cache </w:t>
            </w:r>
            <w:proofErr w:type="spellStart"/>
            <w:r>
              <w:rPr>
                <w:rFonts w:eastAsiaTheme="minorEastAsia"/>
                <w:color w:val="auto"/>
                <w:szCs w:val="26"/>
                <w:lang w:val="en-US"/>
              </w:rPr>
              <w:t>kết</w:t>
            </w:r>
            <w:proofErr w:type="spellEnd"/>
            <w:r>
              <w:rPr>
                <w:rFonts w:eastAsiaTheme="minorEastAsia"/>
                <w:color w:val="auto"/>
                <w:szCs w:val="26"/>
                <w:lang w:val="en-US"/>
              </w:rPr>
              <w:t xml:space="preserve"> </w:t>
            </w:r>
            <w:proofErr w:type="spellStart"/>
            <w:r>
              <w:rPr>
                <w:rFonts w:eastAsiaTheme="minorEastAsia"/>
                <w:color w:val="auto"/>
                <w:szCs w:val="26"/>
                <w:lang w:val="en-US"/>
              </w:rPr>
              <w:t>quả</w:t>
            </w:r>
            <w:proofErr w:type="spellEnd"/>
            <w:r>
              <w:rPr>
                <w:rFonts w:eastAsiaTheme="minorEastAsia"/>
                <w:color w:val="auto"/>
                <w:szCs w:val="26"/>
                <w:lang w:val="en-US"/>
              </w:rPr>
              <w:t xml:space="preserve"> healing </w:t>
            </w:r>
            <w:proofErr w:type="spellStart"/>
            <w:r>
              <w:rPr>
                <w:rFonts w:eastAsiaTheme="minorEastAsia"/>
                <w:color w:val="auto"/>
                <w:szCs w:val="26"/>
                <w:lang w:val="en-US"/>
              </w:rPr>
              <w:t>để</w:t>
            </w:r>
            <w:proofErr w:type="spellEnd"/>
            <w:r>
              <w:rPr>
                <w:rFonts w:eastAsiaTheme="minorEastAsia"/>
                <w:color w:val="auto"/>
                <w:szCs w:val="26"/>
                <w:lang w:val="en-US"/>
              </w:rPr>
              <w:t xml:space="preserve"> </w:t>
            </w:r>
            <w:proofErr w:type="spellStart"/>
            <w:r>
              <w:rPr>
                <w:rFonts w:eastAsiaTheme="minorEastAsia"/>
                <w:color w:val="auto"/>
                <w:szCs w:val="26"/>
                <w:lang w:val="en-US"/>
              </w:rPr>
              <w:t>tái</w:t>
            </w:r>
            <w:proofErr w:type="spellEnd"/>
            <w:r>
              <w:rPr>
                <w:rFonts w:eastAsiaTheme="minorEastAsia"/>
                <w:color w:val="auto"/>
                <w:szCs w:val="26"/>
                <w:lang w:val="en-US"/>
              </w:rPr>
              <w:t xml:space="preserve"> </w:t>
            </w:r>
            <w:proofErr w:type="spellStart"/>
            <w:r>
              <w:rPr>
                <w:rFonts w:eastAsiaTheme="minorEastAsia"/>
                <w:color w:val="auto"/>
                <w:szCs w:val="26"/>
                <w:lang w:val="en-US"/>
              </w:rPr>
              <w:t>dùng</w:t>
            </w:r>
            <w:proofErr w:type="spellEnd"/>
            <w:r>
              <w:rPr>
                <w:rFonts w:eastAsiaTheme="minorEastAsia"/>
                <w:color w:val="auto"/>
                <w:szCs w:val="26"/>
                <w:lang w:val="en-US"/>
              </w:rPr>
              <w:t xml:space="preserve"> </w:t>
            </w:r>
            <w:proofErr w:type="spellStart"/>
            <w:r>
              <w:rPr>
                <w:rFonts w:eastAsiaTheme="minorEastAsia"/>
                <w:color w:val="auto"/>
                <w:szCs w:val="26"/>
                <w:lang w:val="en-US"/>
              </w:rPr>
              <w:t>lần</w:t>
            </w:r>
            <w:proofErr w:type="spellEnd"/>
            <w:r>
              <w:rPr>
                <w:rFonts w:eastAsiaTheme="minorEastAsia"/>
                <w:color w:val="auto"/>
                <w:szCs w:val="26"/>
                <w:lang w:val="en-US"/>
              </w:rPr>
              <w:t xml:space="preserve"> </w:t>
            </w:r>
            <w:proofErr w:type="spellStart"/>
            <w:r>
              <w:rPr>
                <w:rFonts w:eastAsiaTheme="minorEastAsia"/>
                <w:color w:val="auto"/>
                <w:szCs w:val="26"/>
                <w:lang w:val="en-US"/>
              </w:rPr>
              <w:t>sau</w:t>
            </w:r>
            <w:proofErr w:type="spellEnd"/>
          </w:p>
        </w:tc>
      </w:tr>
    </w:tbl>
    <w:p w14:paraId="188680A8" w14:textId="0589D669" w:rsidR="00645374" w:rsidRDefault="00000000">
      <w:pPr>
        <w:pStyle w:val="Caption"/>
        <w:rPr>
          <w:color w:val="auto"/>
        </w:rPr>
      </w:pPr>
      <w:bookmarkStart w:id="27" w:name="_Toc231647282"/>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w:t>
      </w:r>
      <w:r>
        <w:rPr>
          <w:color w:val="auto"/>
        </w:rPr>
        <w:fldChar w:fldCharType="end"/>
      </w:r>
      <w:r>
        <w:rPr>
          <w:color w:val="auto"/>
        </w:rPr>
        <w:t xml:space="preserve"> Luồng xử lý chính của hệ thống</w:t>
      </w:r>
      <w:bookmarkEnd w:id="27"/>
    </w:p>
    <w:p w14:paraId="7B025F61" w14:textId="77777777" w:rsidR="00645374" w:rsidRDefault="00000000">
      <w:pPr>
        <w:pStyle w:val="Style1"/>
        <w:rPr>
          <w:color w:val="auto"/>
        </w:rPr>
      </w:pPr>
      <w:r>
        <w:rPr>
          <w:color w:val="auto"/>
        </w:rPr>
        <w:t>Khi test chạy thành công (tìm được element), hệ thống tự động chụp snapshot và lưu vào SQLite. Khi test thất bại (NoSuchElementException), hệ thống kích hoạt pipeline healing, sử dụng snapshot đã lưu làm tham chiếu để tìm phần tử thay thế phù hợp nhất trong DOM hiện tại.</w:t>
      </w:r>
    </w:p>
    <w:p w14:paraId="25120ED7" w14:textId="77777777" w:rsidR="00645374" w:rsidRDefault="00000000">
      <w:pPr>
        <w:pStyle w:val="Style1"/>
        <w:rPr>
          <w:color w:val="auto"/>
        </w:rPr>
      </w:pPr>
      <w:r>
        <w:rPr>
          <w:color w:val="auto"/>
          <w:lang w:val="en-US"/>
        </w:rPr>
        <w:t xml:space="preserve">Weights: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bắt</w:t>
      </w:r>
      <w:proofErr w:type="spellEnd"/>
      <w:r>
        <w:rPr>
          <w:color w:val="auto"/>
          <w:lang w:val="en-US"/>
        </w:rPr>
        <w:t xml:space="preserve"> </w:t>
      </w:r>
      <w:proofErr w:type="spellStart"/>
      <w:r>
        <w:rPr>
          <w:color w:val="auto"/>
          <w:lang w:val="en-US"/>
        </w:rPr>
        <w:t>đầu</w:t>
      </w:r>
      <w:proofErr w:type="spellEnd"/>
      <w:r>
        <w:rPr>
          <w:color w:val="auto"/>
          <w:lang w:val="en-US"/>
        </w:rPr>
        <w:t xml:space="preserve"> </w:t>
      </w:r>
      <w:proofErr w:type="spellStart"/>
      <w:r>
        <w:rPr>
          <w:color w:val="auto"/>
          <w:lang w:val="en-US"/>
        </w:rPr>
        <w:t>với</w:t>
      </w:r>
      <w:proofErr w:type="spellEnd"/>
      <w:r>
        <w:rPr>
          <w:color w:val="auto"/>
          <w:lang w:val="en-US"/>
        </w:rPr>
        <w:t xml:space="preserve"> STATIC_WEIGHTS = {attribute: 0.27, semantic: 0.24, structure: 0.20, visual: 0.17, context: 0.12}. Sau </w:t>
      </w:r>
      <w:proofErr w:type="spellStart"/>
      <w:r>
        <w:rPr>
          <w:color w:val="auto"/>
          <w:lang w:val="en-US"/>
        </w:rPr>
        <w:t>khi</w:t>
      </w:r>
      <w:proofErr w:type="spellEnd"/>
      <w:r>
        <w:rPr>
          <w:color w:val="auto"/>
          <w:lang w:val="en-US"/>
        </w:rPr>
        <w:t xml:space="preserve"> </w:t>
      </w:r>
      <w:proofErr w:type="spellStart"/>
      <w:r>
        <w:rPr>
          <w:color w:val="auto"/>
          <w:lang w:val="en-US"/>
        </w:rPr>
        <w:t>tích</w:t>
      </w:r>
      <w:proofErr w:type="spellEnd"/>
      <w:r>
        <w:rPr>
          <w:color w:val="auto"/>
          <w:lang w:val="en-US"/>
        </w:rPr>
        <w:t xml:space="preserve"> </w:t>
      </w:r>
      <w:proofErr w:type="spellStart"/>
      <w:r>
        <w:rPr>
          <w:color w:val="auto"/>
          <w:lang w:val="en-US"/>
        </w:rPr>
        <w:t>lũy</w:t>
      </w:r>
      <w:proofErr w:type="spellEnd"/>
      <w:r>
        <w:rPr>
          <w:color w:val="auto"/>
          <w:lang w:val="en-US"/>
        </w:rPr>
        <w:t xml:space="preserve"> </w:t>
      </w:r>
      <w:proofErr w:type="spellStart"/>
      <w:r>
        <w:rPr>
          <w:color w:val="auto"/>
          <w:lang w:val="en-US"/>
        </w:rPr>
        <w:t>đủ</w:t>
      </w:r>
      <w:proofErr w:type="spellEnd"/>
      <w:r>
        <w:rPr>
          <w:color w:val="auto"/>
          <w:lang w:val="en-US"/>
        </w:rPr>
        <w:t xml:space="preserve"> 100 healing events, </w:t>
      </w:r>
      <w:proofErr w:type="spellStart"/>
      <w:r>
        <w:rPr>
          <w:color w:val="auto"/>
          <w:lang w:val="en-US"/>
        </w:rPr>
        <w:t>tự</w:t>
      </w:r>
      <w:proofErr w:type="spellEnd"/>
      <w:r>
        <w:rPr>
          <w:color w:val="auto"/>
          <w:lang w:val="en-US"/>
        </w:rPr>
        <w:t xml:space="preserve"> </w:t>
      </w:r>
      <w:proofErr w:type="spellStart"/>
      <w:r>
        <w:rPr>
          <w:color w:val="auto"/>
          <w:lang w:val="en-US"/>
        </w:rPr>
        <w:t>động</w:t>
      </w:r>
      <w:proofErr w:type="spellEnd"/>
      <w:r>
        <w:rPr>
          <w:color w:val="auto"/>
          <w:lang w:val="en-US"/>
        </w:rPr>
        <w:t xml:space="preserve"> retrain Logistic Regression (pairwise) </w:t>
      </w:r>
      <w:proofErr w:type="spellStart"/>
      <w:r>
        <w:rPr>
          <w:color w:val="auto"/>
          <w:lang w:val="en-US"/>
        </w:rPr>
        <w:t>và</w:t>
      </w:r>
      <w:proofErr w:type="spellEnd"/>
      <w:r>
        <w:rPr>
          <w:color w:val="auto"/>
          <w:lang w:val="en-US"/>
        </w:rPr>
        <w:t xml:space="preserve"> </w:t>
      </w:r>
      <w:proofErr w:type="spellStart"/>
      <w:r>
        <w:rPr>
          <w:color w:val="auto"/>
          <w:lang w:val="en-US"/>
        </w:rPr>
        <w:t>chuyển</w:t>
      </w:r>
      <w:proofErr w:type="spellEnd"/>
      <w:r>
        <w:rPr>
          <w:color w:val="auto"/>
          <w:lang w:val="en-US"/>
        </w:rPr>
        <w:t xml:space="preserve"> sang LEARNED weights</w:t>
      </w:r>
    </w:p>
    <w:p w14:paraId="40D018A9" w14:textId="77777777" w:rsidR="00645374" w:rsidRDefault="00000000">
      <w:pPr>
        <w:pStyle w:val="Heading2"/>
        <w:rPr>
          <w:color w:val="auto"/>
        </w:rPr>
      </w:pPr>
      <w:bookmarkStart w:id="28" w:name="_Toc231647430"/>
      <w:r>
        <w:rPr>
          <w:color w:val="auto"/>
        </w:rPr>
        <w:t>Module 1 – Exception Interceptor</w:t>
      </w:r>
      <w:bookmarkEnd w:id="28"/>
    </w:p>
    <w:p w14:paraId="0A4EDAF9" w14:textId="77777777" w:rsidR="00645374" w:rsidRDefault="00000000">
      <w:pPr>
        <w:pStyle w:val="Style1"/>
        <w:rPr>
          <w:color w:val="auto"/>
        </w:rPr>
      </w:pPr>
      <w:r>
        <w:rPr>
          <w:color w:val="auto"/>
        </w:rPr>
        <w:t>Exception Interceptor có nhiệm vụ bắt và phân loại các exception từ Selenium WebDriver. Không phải mọi exception đều cần self healing, nhiều loại có thể xử lý theo cách đơn giản hơn.</w:t>
      </w:r>
    </w:p>
    <w:tbl>
      <w:tblPr>
        <w:tblStyle w:val="GridTable1Light1"/>
        <w:tblpPr w:leftFromText="180" w:rightFromText="180" w:vertAnchor="text" w:tblpY="1"/>
        <w:tblOverlap w:val="never"/>
        <w:tblW w:w="9026" w:type="dxa"/>
        <w:tblLook w:val="04A0" w:firstRow="1" w:lastRow="0" w:firstColumn="1" w:lastColumn="0" w:noHBand="0" w:noVBand="1"/>
      </w:tblPr>
      <w:tblGrid>
        <w:gridCol w:w="4130"/>
        <w:gridCol w:w="3271"/>
        <w:gridCol w:w="1625"/>
      </w:tblGrid>
      <w:tr w:rsidR="00645374" w14:paraId="22655722"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0" w:type="dxa"/>
            <w:shd w:val="clear" w:color="auto" w:fill="F2F2F2" w:themeFill="background1" w:themeFillShade="F2"/>
          </w:tcPr>
          <w:p w14:paraId="0E333231" w14:textId="77777777" w:rsidR="00645374" w:rsidRDefault="00000000">
            <w:pPr>
              <w:jc w:val="center"/>
              <w:rPr>
                <w:rFonts w:eastAsiaTheme="minorEastAsia"/>
                <w:b w:val="0"/>
                <w:bCs w:val="0"/>
                <w:color w:val="auto"/>
                <w:szCs w:val="20"/>
                <w:lang w:val="en-US"/>
              </w:rPr>
            </w:pPr>
            <w:proofErr w:type="spellStart"/>
            <w:r>
              <w:rPr>
                <w:rFonts w:eastAsiaTheme="minorEastAsia"/>
                <w:color w:val="auto"/>
                <w:szCs w:val="20"/>
                <w:lang w:val="en-US"/>
              </w:rPr>
              <w:t>Loại</w:t>
            </w:r>
            <w:proofErr w:type="spellEnd"/>
            <w:r>
              <w:rPr>
                <w:rFonts w:eastAsiaTheme="minorEastAsia"/>
                <w:color w:val="auto"/>
                <w:szCs w:val="20"/>
                <w:lang w:val="en-US"/>
              </w:rPr>
              <w:t xml:space="preserve"> Exception</w:t>
            </w:r>
          </w:p>
        </w:tc>
        <w:tc>
          <w:tcPr>
            <w:tcW w:w="4000" w:type="dxa"/>
            <w:shd w:val="clear" w:color="auto" w:fill="F2F2F2" w:themeFill="background1" w:themeFillShade="F2"/>
          </w:tcPr>
          <w:p w14:paraId="5D1929F6"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Chiến</w:t>
            </w:r>
            <w:proofErr w:type="spellEnd"/>
            <w:r>
              <w:rPr>
                <w:rFonts w:eastAsiaTheme="minorEastAsia"/>
                <w:color w:val="auto"/>
                <w:szCs w:val="20"/>
                <w:lang w:val="en-US"/>
              </w:rPr>
              <w:t xml:space="preserve"> </w:t>
            </w:r>
            <w:proofErr w:type="spellStart"/>
            <w:r>
              <w:rPr>
                <w:rFonts w:eastAsiaTheme="minorEastAsia"/>
                <w:color w:val="auto"/>
                <w:szCs w:val="20"/>
                <w:lang w:val="en-US"/>
              </w:rPr>
              <w:t>lược</w:t>
            </w:r>
            <w:proofErr w:type="spellEnd"/>
            <w:r>
              <w:rPr>
                <w:rFonts w:eastAsiaTheme="minorEastAsia"/>
                <w:color w:val="auto"/>
                <w:szCs w:val="20"/>
                <w:lang w:val="en-US"/>
              </w:rPr>
              <w:t xml:space="preserve"> </w:t>
            </w:r>
            <w:proofErr w:type="spellStart"/>
            <w:r>
              <w:rPr>
                <w:rFonts w:eastAsiaTheme="minorEastAsia"/>
                <w:color w:val="auto"/>
                <w:szCs w:val="20"/>
                <w:lang w:val="en-US"/>
              </w:rPr>
              <w:t>xử</w:t>
            </w:r>
            <w:proofErr w:type="spellEnd"/>
            <w:r>
              <w:rPr>
                <w:rFonts w:eastAsiaTheme="minorEastAsia"/>
                <w:color w:val="auto"/>
                <w:szCs w:val="20"/>
                <w:lang w:val="en-US"/>
              </w:rPr>
              <w:t xml:space="preserve"> </w:t>
            </w:r>
            <w:proofErr w:type="spellStart"/>
            <w:r>
              <w:rPr>
                <w:rFonts w:eastAsiaTheme="minorEastAsia"/>
                <w:color w:val="auto"/>
                <w:szCs w:val="20"/>
                <w:lang w:val="en-US"/>
              </w:rPr>
              <w:t>lý</w:t>
            </w:r>
            <w:proofErr w:type="spellEnd"/>
          </w:p>
        </w:tc>
        <w:tc>
          <w:tcPr>
            <w:tcW w:w="2226" w:type="dxa"/>
            <w:shd w:val="clear" w:color="auto" w:fill="F2F2F2" w:themeFill="background1" w:themeFillShade="F2"/>
          </w:tcPr>
          <w:p w14:paraId="296BA9FF"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Kích</w:t>
            </w:r>
            <w:proofErr w:type="spellEnd"/>
            <w:r>
              <w:rPr>
                <w:rFonts w:eastAsiaTheme="minorEastAsia"/>
                <w:color w:val="auto"/>
                <w:szCs w:val="20"/>
                <w:lang w:val="en-US"/>
              </w:rPr>
              <w:t xml:space="preserve"> </w:t>
            </w:r>
            <w:proofErr w:type="spellStart"/>
            <w:r>
              <w:rPr>
                <w:rFonts w:eastAsiaTheme="minorEastAsia"/>
                <w:color w:val="auto"/>
                <w:szCs w:val="20"/>
                <w:lang w:val="en-US"/>
              </w:rPr>
              <w:t>hoạt</w:t>
            </w:r>
            <w:proofErr w:type="spellEnd"/>
            <w:r>
              <w:rPr>
                <w:rFonts w:eastAsiaTheme="minorEastAsia"/>
                <w:color w:val="auto"/>
                <w:szCs w:val="20"/>
                <w:lang w:val="en-US"/>
              </w:rPr>
              <w:t xml:space="preserve"> Healing?</w:t>
            </w:r>
          </w:p>
        </w:tc>
      </w:tr>
      <w:tr w:rsidR="00645374" w14:paraId="673894DB"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24CC6F5F" w14:textId="77777777" w:rsidR="00645374" w:rsidRDefault="00000000">
            <w:pPr>
              <w:rPr>
                <w:rFonts w:eastAsiaTheme="minorEastAsia"/>
                <w:b w:val="0"/>
                <w:bCs w:val="0"/>
                <w:color w:val="auto"/>
                <w:szCs w:val="20"/>
                <w:lang w:val="en-US"/>
              </w:rPr>
            </w:pPr>
            <w:proofErr w:type="spellStart"/>
            <w:r>
              <w:rPr>
                <w:rFonts w:eastAsiaTheme="minorEastAsia"/>
                <w:color w:val="auto"/>
                <w:szCs w:val="20"/>
                <w:lang w:val="en-US"/>
              </w:rPr>
              <w:t>NoSuchElementException</w:t>
            </w:r>
            <w:proofErr w:type="spellEnd"/>
          </w:p>
        </w:tc>
        <w:tc>
          <w:tcPr>
            <w:tcW w:w="4000" w:type="dxa"/>
          </w:tcPr>
          <w:p w14:paraId="51D955F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TRIGGER_HEALING — </w:t>
            </w:r>
            <w:proofErr w:type="spellStart"/>
            <w:r>
              <w:rPr>
                <w:rFonts w:eastAsiaTheme="minorEastAsia"/>
                <w:color w:val="auto"/>
                <w:szCs w:val="20"/>
                <w:lang w:val="en-US"/>
              </w:rPr>
              <w:t>kích</w:t>
            </w:r>
            <w:proofErr w:type="spellEnd"/>
            <w:r>
              <w:rPr>
                <w:rFonts w:eastAsiaTheme="minorEastAsia"/>
                <w:color w:val="auto"/>
                <w:szCs w:val="20"/>
                <w:lang w:val="en-US"/>
              </w:rPr>
              <w:t xml:space="preserve"> </w:t>
            </w:r>
            <w:proofErr w:type="spellStart"/>
            <w:r>
              <w:rPr>
                <w:rFonts w:eastAsiaTheme="minorEastAsia"/>
                <w:color w:val="auto"/>
                <w:szCs w:val="20"/>
                <w:lang w:val="en-US"/>
              </w:rPr>
              <w:t>hoạt</w:t>
            </w:r>
            <w:proofErr w:type="spellEnd"/>
            <w:r>
              <w:rPr>
                <w:rFonts w:eastAsiaTheme="minorEastAsia"/>
                <w:color w:val="auto"/>
                <w:szCs w:val="20"/>
                <w:lang w:val="en-US"/>
              </w:rPr>
              <w:t xml:space="preserve"> pipeline </w:t>
            </w:r>
            <w:proofErr w:type="spellStart"/>
            <w:r>
              <w:rPr>
                <w:rFonts w:eastAsiaTheme="minorEastAsia"/>
                <w:color w:val="auto"/>
                <w:szCs w:val="20"/>
                <w:lang w:val="en-US"/>
              </w:rPr>
              <w:t>tìm</w:t>
            </w:r>
            <w:proofErr w:type="spellEnd"/>
            <w:r>
              <w:rPr>
                <w:rFonts w:eastAsiaTheme="minorEastAsia"/>
                <w:color w:val="auto"/>
                <w:szCs w:val="20"/>
                <w:lang w:val="en-US"/>
              </w:rPr>
              <w:t xml:space="preserve"> </w:t>
            </w:r>
            <w:proofErr w:type="spellStart"/>
            <w:r>
              <w:rPr>
                <w:rFonts w:eastAsiaTheme="minorEastAsia"/>
                <w:color w:val="auto"/>
                <w:szCs w:val="20"/>
                <w:lang w:val="en-US"/>
              </w:rPr>
              <w:t>phần</w:t>
            </w:r>
            <w:proofErr w:type="spellEnd"/>
            <w:r>
              <w:rPr>
                <w:rFonts w:eastAsiaTheme="minorEastAsia"/>
                <w:color w:val="auto"/>
                <w:szCs w:val="20"/>
                <w:lang w:val="en-US"/>
              </w:rPr>
              <w:t xml:space="preserve"> </w:t>
            </w:r>
            <w:proofErr w:type="spellStart"/>
            <w:r>
              <w:rPr>
                <w:rFonts w:eastAsiaTheme="minorEastAsia"/>
                <w:color w:val="auto"/>
                <w:szCs w:val="20"/>
                <w:lang w:val="en-US"/>
              </w:rPr>
              <w:t>tử</w:t>
            </w:r>
            <w:proofErr w:type="spellEnd"/>
            <w:r>
              <w:rPr>
                <w:rFonts w:eastAsiaTheme="minorEastAsia"/>
                <w:color w:val="auto"/>
                <w:szCs w:val="20"/>
                <w:lang w:val="en-US"/>
              </w:rPr>
              <w:t xml:space="preserve"> </w:t>
            </w:r>
            <w:proofErr w:type="spellStart"/>
            <w:r>
              <w:rPr>
                <w:rFonts w:eastAsiaTheme="minorEastAsia"/>
                <w:color w:val="auto"/>
                <w:szCs w:val="20"/>
                <w:lang w:val="en-US"/>
              </w:rPr>
              <w:t>thay</w:t>
            </w:r>
            <w:proofErr w:type="spellEnd"/>
            <w:r>
              <w:rPr>
                <w:rFonts w:eastAsiaTheme="minorEastAsia"/>
                <w:color w:val="auto"/>
                <w:szCs w:val="20"/>
                <w:lang w:val="en-US"/>
              </w:rPr>
              <w:t xml:space="preserve"> </w:t>
            </w:r>
            <w:proofErr w:type="spellStart"/>
            <w:r>
              <w:rPr>
                <w:rFonts w:eastAsiaTheme="minorEastAsia"/>
                <w:color w:val="auto"/>
                <w:szCs w:val="20"/>
                <w:lang w:val="en-US"/>
              </w:rPr>
              <w:t>thế</w:t>
            </w:r>
            <w:proofErr w:type="spellEnd"/>
          </w:p>
        </w:tc>
        <w:tc>
          <w:tcPr>
            <w:tcW w:w="2226" w:type="dxa"/>
          </w:tcPr>
          <w:p w14:paraId="19C2F4D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Có</w:t>
            </w:r>
            <w:proofErr w:type="spellEnd"/>
          </w:p>
        </w:tc>
      </w:tr>
      <w:tr w:rsidR="00645374" w14:paraId="3D6B15A5"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00B375D8" w14:textId="77777777" w:rsidR="00645374" w:rsidRDefault="00000000">
            <w:pPr>
              <w:rPr>
                <w:rFonts w:eastAsiaTheme="minorEastAsia"/>
                <w:b w:val="0"/>
                <w:bCs w:val="0"/>
                <w:color w:val="auto"/>
                <w:szCs w:val="20"/>
                <w:lang w:val="en-US"/>
              </w:rPr>
            </w:pPr>
            <w:proofErr w:type="spellStart"/>
            <w:r>
              <w:rPr>
                <w:rFonts w:eastAsiaTheme="minorEastAsia"/>
                <w:color w:val="auto"/>
                <w:szCs w:val="20"/>
                <w:lang w:val="en-US"/>
              </w:rPr>
              <w:lastRenderedPageBreak/>
              <w:t>StaleElementReferenceException</w:t>
            </w:r>
            <w:proofErr w:type="spellEnd"/>
          </w:p>
        </w:tc>
        <w:tc>
          <w:tcPr>
            <w:tcW w:w="4000" w:type="dxa"/>
          </w:tcPr>
          <w:p w14:paraId="7FBCA29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RETRY_FIND — </w:t>
            </w:r>
            <w:proofErr w:type="spellStart"/>
            <w:r>
              <w:rPr>
                <w:rFonts w:eastAsiaTheme="minorEastAsia"/>
                <w:color w:val="auto"/>
                <w:szCs w:val="20"/>
                <w:lang w:val="en-US"/>
              </w:rPr>
              <w:t>thử</w:t>
            </w:r>
            <w:proofErr w:type="spellEnd"/>
            <w:r>
              <w:rPr>
                <w:rFonts w:eastAsiaTheme="minorEastAsia"/>
                <w:color w:val="auto"/>
                <w:szCs w:val="20"/>
                <w:lang w:val="en-US"/>
              </w:rPr>
              <w:t xml:space="preserve"> find </w:t>
            </w:r>
            <w:proofErr w:type="spellStart"/>
            <w:r>
              <w:rPr>
                <w:rFonts w:eastAsiaTheme="minorEastAsia"/>
                <w:color w:val="auto"/>
                <w:szCs w:val="20"/>
                <w:lang w:val="en-US"/>
              </w:rPr>
              <w:t>lại</w:t>
            </w:r>
            <w:proofErr w:type="spellEnd"/>
            <w:r>
              <w:rPr>
                <w:rFonts w:eastAsiaTheme="minorEastAsia"/>
                <w:color w:val="auto"/>
                <w:szCs w:val="20"/>
                <w:lang w:val="en-US"/>
              </w:rPr>
              <w:t xml:space="preserve"> </w:t>
            </w:r>
            <w:proofErr w:type="spellStart"/>
            <w:r>
              <w:rPr>
                <w:rFonts w:eastAsiaTheme="minorEastAsia"/>
                <w:color w:val="auto"/>
                <w:szCs w:val="20"/>
                <w:lang w:val="en-US"/>
              </w:rPr>
              <w:t>với</w:t>
            </w:r>
            <w:proofErr w:type="spellEnd"/>
            <w:r>
              <w:rPr>
                <w:rFonts w:eastAsiaTheme="minorEastAsia"/>
                <w:color w:val="auto"/>
                <w:szCs w:val="20"/>
                <w:lang w:val="en-US"/>
              </w:rPr>
              <w:t xml:space="preserve"> locator </w:t>
            </w:r>
            <w:proofErr w:type="spellStart"/>
            <w:r>
              <w:rPr>
                <w:rFonts w:eastAsiaTheme="minorEastAsia"/>
                <w:color w:val="auto"/>
                <w:szCs w:val="20"/>
                <w:lang w:val="en-US"/>
              </w:rPr>
              <w:t>cũ</w:t>
            </w:r>
            <w:proofErr w:type="spellEnd"/>
          </w:p>
        </w:tc>
        <w:tc>
          <w:tcPr>
            <w:tcW w:w="2226" w:type="dxa"/>
          </w:tcPr>
          <w:p w14:paraId="02B6E490"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Không</w:t>
            </w:r>
            <w:proofErr w:type="spellEnd"/>
          </w:p>
        </w:tc>
      </w:tr>
      <w:tr w:rsidR="00645374" w14:paraId="4A2044DD"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502A30A9" w14:textId="77777777" w:rsidR="00645374" w:rsidRDefault="00000000">
            <w:pPr>
              <w:rPr>
                <w:rFonts w:eastAsiaTheme="minorEastAsia"/>
                <w:b w:val="0"/>
                <w:bCs w:val="0"/>
                <w:color w:val="auto"/>
                <w:szCs w:val="20"/>
                <w:lang w:val="en-US"/>
              </w:rPr>
            </w:pPr>
            <w:proofErr w:type="spellStart"/>
            <w:r>
              <w:rPr>
                <w:rFonts w:eastAsiaTheme="minorEastAsia"/>
                <w:color w:val="auto"/>
                <w:szCs w:val="20"/>
                <w:lang w:val="en-US"/>
              </w:rPr>
              <w:t>TimeoutException</w:t>
            </w:r>
            <w:proofErr w:type="spellEnd"/>
          </w:p>
        </w:tc>
        <w:tc>
          <w:tcPr>
            <w:tcW w:w="4000" w:type="dxa"/>
          </w:tcPr>
          <w:p w14:paraId="7D99AC7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WAIT_AND_RETRY — </w:t>
            </w:r>
            <w:proofErr w:type="spellStart"/>
            <w:r>
              <w:rPr>
                <w:rFonts w:eastAsiaTheme="minorEastAsia"/>
                <w:color w:val="auto"/>
                <w:szCs w:val="20"/>
                <w:lang w:val="en-US"/>
              </w:rPr>
              <w:t>chờ</w:t>
            </w:r>
            <w:proofErr w:type="spellEnd"/>
            <w:r>
              <w:rPr>
                <w:rFonts w:eastAsiaTheme="minorEastAsia"/>
                <w:color w:val="auto"/>
                <w:szCs w:val="20"/>
                <w:lang w:val="en-US"/>
              </w:rPr>
              <w:t xml:space="preserve"> </w:t>
            </w:r>
            <w:proofErr w:type="spellStart"/>
            <w:r>
              <w:rPr>
                <w:rFonts w:eastAsiaTheme="minorEastAsia"/>
                <w:color w:val="auto"/>
                <w:szCs w:val="20"/>
                <w:lang w:val="en-US"/>
              </w:rPr>
              <w:t>thêm</w:t>
            </w:r>
            <w:proofErr w:type="spellEnd"/>
            <w:r>
              <w:rPr>
                <w:rFonts w:eastAsiaTheme="minorEastAsia"/>
                <w:color w:val="auto"/>
                <w:szCs w:val="20"/>
                <w:lang w:val="en-US"/>
              </w:rPr>
              <w:t xml:space="preserve"> 10 </w:t>
            </w:r>
            <w:proofErr w:type="spellStart"/>
            <w:r>
              <w:rPr>
                <w:rFonts w:eastAsiaTheme="minorEastAsia"/>
                <w:color w:val="auto"/>
                <w:szCs w:val="20"/>
                <w:lang w:val="en-US"/>
              </w:rPr>
              <w:t>giây</w:t>
            </w:r>
            <w:proofErr w:type="spellEnd"/>
            <w:r>
              <w:rPr>
                <w:rFonts w:eastAsiaTheme="minorEastAsia"/>
                <w:color w:val="auto"/>
                <w:szCs w:val="20"/>
                <w:lang w:val="en-US"/>
              </w:rPr>
              <w:t xml:space="preserve"> </w:t>
            </w:r>
            <w:proofErr w:type="spellStart"/>
            <w:r>
              <w:rPr>
                <w:rFonts w:eastAsiaTheme="minorEastAsia"/>
                <w:color w:val="auto"/>
                <w:szCs w:val="20"/>
                <w:lang w:val="en-US"/>
              </w:rPr>
              <w:t>rồi</w:t>
            </w:r>
            <w:proofErr w:type="spellEnd"/>
            <w:r>
              <w:rPr>
                <w:rFonts w:eastAsiaTheme="minorEastAsia"/>
                <w:color w:val="auto"/>
                <w:szCs w:val="20"/>
                <w:lang w:val="en-US"/>
              </w:rPr>
              <w:t xml:space="preserve"> </w:t>
            </w:r>
            <w:proofErr w:type="spellStart"/>
            <w:r>
              <w:rPr>
                <w:rFonts w:eastAsiaTheme="minorEastAsia"/>
                <w:color w:val="auto"/>
                <w:szCs w:val="20"/>
                <w:lang w:val="en-US"/>
              </w:rPr>
              <w:t>thử</w:t>
            </w:r>
            <w:proofErr w:type="spellEnd"/>
            <w:r>
              <w:rPr>
                <w:rFonts w:eastAsiaTheme="minorEastAsia"/>
                <w:color w:val="auto"/>
                <w:szCs w:val="20"/>
                <w:lang w:val="en-US"/>
              </w:rPr>
              <w:t xml:space="preserve"> </w:t>
            </w:r>
            <w:proofErr w:type="spellStart"/>
            <w:r>
              <w:rPr>
                <w:rFonts w:eastAsiaTheme="minorEastAsia"/>
                <w:color w:val="auto"/>
                <w:szCs w:val="20"/>
                <w:lang w:val="en-US"/>
              </w:rPr>
              <w:t>lại</w:t>
            </w:r>
            <w:proofErr w:type="spellEnd"/>
          </w:p>
        </w:tc>
        <w:tc>
          <w:tcPr>
            <w:tcW w:w="2226" w:type="dxa"/>
          </w:tcPr>
          <w:p w14:paraId="0B795E38"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Không</w:t>
            </w:r>
            <w:proofErr w:type="spellEnd"/>
          </w:p>
        </w:tc>
      </w:tr>
      <w:tr w:rsidR="00645374" w14:paraId="5FD559D4"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52FEA6CE" w14:textId="77777777" w:rsidR="00645374" w:rsidRDefault="00000000">
            <w:pPr>
              <w:rPr>
                <w:rFonts w:eastAsiaTheme="minorEastAsia"/>
                <w:b w:val="0"/>
                <w:bCs w:val="0"/>
                <w:color w:val="auto"/>
                <w:szCs w:val="20"/>
                <w:lang w:val="en-US"/>
              </w:rPr>
            </w:pPr>
            <w:proofErr w:type="spellStart"/>
            <w:r>
              <w:rPr>
                <w:rFonts w:eastAsiaTheme="minorEastAsia"/>
                <w:color w:val="auto"/>
                <w:szCs w:val="20"/>
                <w:lang w:val="en-US"/>
              </w:rPr>
              <w:t>ElementNotInteractableException</w:t>
            </w:r>
            <w:proofErr w:type="spellEnd"/>
          </w:p>
        </w:tc>
        <w:tc>
          <w:tcPr>
            <w:tcW w:w="4000" w:type="dxa"/>
          </w:tcPr>
          <w:p w14:paraId="0E52027B"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SCROLL_INTO_VIEW — </w:t>
            </w:r>
            <w:proofErr w:type="spellStart"/>
            <w:r>
              <w:rPr>
                <w:rFonts w:eastAsiaTheme="minorEastAsia"/>
                <w:color w:val="auto"/>
                <w:szCs w:val="20"/>
                <w:lang w:val="en-US"/>
              </w:rPr>
              <w:t>cuộn</w:t>
            </w:r>
            <w:proofErr w:type="spellEnd"/>
            <w:r>
              <w:rPr>
                <w:rFonts w:eastAsiaTheme="minorEastAsia"/>
                <w:color w:val="auto"/>
                <w:szCs w:val="20"/>
                <w:lang w:val="en-US"/>
              </w:rPr>
              <w:t xml:space="preserve"> </w:t>
            </w:r>
            <w:proofErr w:type="spellStart"/>
            <w:r>
              <w:rPr>
                <w:rFonts w:eastAsiaTheme="minorEastAsia"/>
                <w:color w:val="auto"/>
                <w:szCs w:val="20"/>
                <w:lang w:val="en-US"/>
              </w:rPr>
              <w:t>đến</w:t>
            </w:r>
            <w:proofErr w:type="spellEnd"/>
            <w:r>
              <w:rPr>
                <w:rFonts w:eastAsiaTheme="minorEastAsia"/>
                <w:color w:val="auto"/>
                <w:szCs w:val="20"/>
                <w:lang w:val="en-US"/>
              </w:rPr>
              <w:t xml:space="preserve"> </w:t>
            </w:r>
            <w:proofErr w:type="spellStart"/>
            <w:r>
              <w:rPr>
                <w:rFonts w:eastAsiaTheme="minorEastAsia"/>
                <w:color w:val="auto"/>
                <w:szCs w:val="20"/>
                <w:lang w:val="en-US"/>
              </w:rPr>
              <w:t>phần</w:t>
            </w:r>
            <w:proofErr w:type="spellEnd"/>
            <w:r>
              <w:rPr>
                <w:rFonts w:eastAsiaTheme="minorEastAsia"/>
                <w:color w:val="auto"/>
                <w:szCs w:val="20"/>
                <w:lang w:val="en-US"/>
              </w:rPr>
              <w:t xml:space="preserve"> </w:t>
            </w:r>
            <w:proofErr w:type="spellStart"/>
            <w:r>
              <w:rPr>
                <w:rFonts w:eastAsiaTheme="minorEastAsia"/>
                <w:color w:val="auto"/>
                <w:szCs w:val="20"/>
                <w:lang w:val="en-US"/>
              </w:rPr>
              <w:t>tử</w:t>
            </w:r>
            <w:proofErr w:type="spellEnd"/>
          </w:p>
        </w:tc>
        <w:tc>
          <w:tcPr>
            <w:tcW w:w="2226" w:type="dxa"/>
          </w:tcPr>
          <w:p w14:paraId="7B35F3C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Không</w:t>
            </w:r>
            <w:proofErr w:type="spellEnd"/>
          </w:p>
        </w:tc>
      </w:tr>
      <w:tr w:rsidR="00645374" w14:paraId="21E586B2"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16E3F9B4" w14:textId="77777777" w:rsidR="00645374" w:rsidRDefault="00000000">
            <w:pPr>
              <w:rPr>
                <w:rFonts w:eastAsiaTheme="minorEastAsia"/>
                <w:b w:val="0"/>
                <w:bCs w:val="0"/>
                <w:color w:val="auto"/>
                <w:szCs w:val="20"/>
                <w:lang w:val="en-US"/>
              </w:rPr>
            </w:pPr>
            <w:proofErr w:type="spellStart"/>
            <w:r>
              <w:rPr>
                <w:rFonts w:eastAsiaTheme="minorEastAsia"/>
                <w:color w:val="auto"/>
                <w:szCs w:val="20"/>
                <w:lang w:val="en-US"/>
              </w:rPr>
              <w:t>ElementClickInterceptedException</w:t>
            </w:r>
            <w:proofErr w:type="spellEnd"/>
          </w:p>
        </w:tc>
        <w:tc>
          <w:tcPr>
            <w:tcW w:w="4000" w:type="dxa"/>
          </w:tcPr>
          <w:p w14:paraId="42EF202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JS_CLICK — </w:t>
            </w:r>
            <w:proofErr w:type="spellStart"/>
            <w:r>
              <w:rPr>
                <w:rFonts w:eastAsiaTheme="minorEastAsia"/>
                <w:color w:val="auto"/>
                <w:szCs w:val="20"/>
                <w:lang w:val="en-US"/>
              </w:rPr>
              <w:t>dùng</w:t>
            </w:r>
            <w:proofErr w:type="spellEnd"/>
            <w:r>
              <w:rPr>
                <w:rFonts w:eastAsiaTheme="minorEastAsia"/>
                <w:color w:val="auto"/>
                <w:szCs w:val="20"/>
                <w:lang w:val="en-US"/>
              </w:rPr>
              <w:t xml:space="preserve"> JavaScript </w:t>
            </w:r>
            <w:proofErr w:type="spellStart"/>
            <w:r>
              <w:rPr>
                <w:rFonts w:eastAsiaTheme="minorEastAsia"/>
                <w:color w:val="auto"/>
                <w:szCs w:val="20"/>
                <w:lang w:val="en-US"/>
              </w:rPr>
              <w:t>thay</w:t>
            </w:r>
            <w:proofErr w:type="spellEnd"/>
            <w:r>
              <w:rPr>
                <w:rFonts w:eastAsiaTheme="minorEastAsia"/>
                <w:color w:val="auto"/>
                <w:szCs w:val="20"/>
                <w:lang w:val="en-US"/>
              </w:rPr>
              <w:t xml:space="preserve"> Selenium</w:t>
            </w:r>
          </w:p>
        </w:tc>
        <w:tc>
          <w:tcPr>
            <w:tcW w:w="2226" w:type="dxa"/>
          </w:tcPr>
          <w:p w14:paraId="6AB0F64B"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Không</w:t>
            </w:r>
            <w:proofErr w:type="spellEnd"/>
          </w:p>
        </w:tc>
      </w:tr>
      <w:tr w:rsidR="00645374" w14:paraId="722A735F"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7D6D2045" w14:textId="77777777" w:rsidR="00645374" w:rsidRDefault="00000000">
            <w:pPr>
              <w:rPr>
                <w:rFonts w:eastAsiaTheme="minorEastAsia"/>
                <w:b w:val="0"/>
                <w:bCs w:val="0"/>
                <w:color w:val="auto"/>
                <w:szCs w:val="20"/>
                <w:lang w:val="en-US"/>
              </w:rPr>
            </w:pPr>
            <w:r>
              <w:rPr>
                <w:rFonts w:eastAsiaTheme="minorEastAsia"/>
                <w:color w:val="auto"/>
                <w:szCs w:val="20"/>
                <w:lang w:val="en-US"/>
              </w:rPr>
              <w:t xml:space="preserve">Các exception </w:t>
            </w:r>
            <w:proofErr w:type="spellStart"/>
            <w:r>
              <w:rPr>
                <w:rFonts w:eastAsiaTheme="minorEastAsia"/>
                <w:color w:val="auto"/>
                <w:szCs w:val="20"/>
                <w:lang w:val="en-US"/>
              </w:rPr>
              <w:t>khác</w:t>
            </w:r>
            <w:proofErr w:type="spellEnd"/>
          </w:p>
        </w:tc>
        <w:tc>
          <w:tcPr>
            <w:tcW w:w="4000" w:type="dxa"/>
          </w:tcPr>
          <w:p w14:paraId="5E7BED74"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RAISE — </w:t>
            </w:r>
            <w:proofErr w:type="spellStart"/>
            <w:r>
              <w:rPr>
                <w:rFonts w:eastAsiaTheme="minorEastAsia"/>
                <w:color w:val="auto"/>
                <w:szCs w:val="20"/>
                <w:lang w:val="en-US"/>
              </w:rPr>
              <w:t>không</w:t>
            </w:r>
            <w:proofErr w:type="spellEnd"/>
            <w:r>
              <w:rPr>
                <w:rFonts w:eastAsiaTheme="minorEastAsia"/>
                <w:color w:val="auto"/>
                <w:szCs w:val="20"/>
                <w:lang w:val="en-US"/>
              </w:rPr>
              <w:t xml:space="preserve"> </w:t>
            </w:r>
            <w:proofErr w:type="spellStart"/>
            <w:r>
              <w:rPr>
                <w:rFonts w:eastAsiaTheme="minorEastAsia"/>
                <w:color w:val="auto"/>
                <w:szCs w:val="20"/>
                <w:lang w:val="en-US"/>
              </w:rPr>
              <w:t>xử</w:t>
            </w:r>
            <w:proofErr w:type="spellEnd"/>
            <w:r>
              <w:rPr>
                <w:rFonts w:eastAsiaTheme="minorEastAsia"/>
                <w:color w:val="auto"/>
                <w:szCs w:val="20"/>
                <w:lang w:val="en-US"/>
              </w:rPr>
              <w:t xml:space="preserve"> </w:t>
            </w:r>
            <w:proofErr w:type="spellStart"/>
            <w:r>
              <w:rPr>
                <w:rFonts w:eastAsiaTheme="minorEastAsia"/>
                <w:color w:val="auto"/>
                <w:szCs w:val="20"/>
                <w:lang w:val="en-US"/>
              </w:rPr>
              <w:t>lý</w:t>
            </w:r>
            <w:proofErr w:type="spellEnd"/>
            <w:r>
              <w:rPr>
                <w:rFonts w:eastAsiaTheme="minorEastAsia"/>
                <w:color w:val="auto"/>
                <w:szCs w:val="20"/>
                <w:lang w:val="en-US"/>
              </w:rPr>
              <w:t xml:space="preserve">, </w:t>
            </w:r>
            <w:proofErr w:type="spellStart"/>
            <w:r>
              <w:rPr>
                <w:rFonts w:eastAsiaTheme="minorEastAsia"/>
                <w:color w:val="auto"/>
                <w:szCs w:val="20"/>
                <w:lang w:val="en-US"/>
              </w:rPr>
              <w:t>báo</w:t>
            </w:r>
            <w:proofErr w:type="spellEnd"/>
            <w:r>
              <w:rPr>
                <w:rFonts w:eastAsiaTheme="minorEastAsia"/>
                <w:color w:val="auto"/>
                <w:szCs w:val="20"/>
                <w:lang w:val="en-US"/>
              </w:rPr>
              <w:t xml:space="preserve"> </w:t>
            </w:r>
            <w:proofErr w:type="spellStart"/>
            <w:r>
              <w:rPr>
                <w:rFonts w:eastAsiaTheme="minorEastAsia"/>
                <w:color w:val="auto"/>
                <w:szCs w:val="20"/>
                <w:lang w:val="en-US"/>
              </w:rPr>
              <w:t>lỗi</w:t>
            </w:r>
            <w:proofErr w:type="spellEnd"/>
            <w:r>
              <w:rPr>
                <w:rFonts w:eastAsiaTheme="minorEastAsia"/>
                <w:color w:val="auto"/>
                <w:szCs w:val="20"/>
                <w:lang w:val="en-US"/>
              </w:rPr>
              <w:t xml:space="preserve"> </w:t>
            </w:r>
            <w:proofErr w:type="spellStart"/>
            <w:r>
              <w:rPr>
                <w:rFonts w:eastAsiaTheme="minorEastAsia"/>
                <w:color w:val="auto"/>
                <w:szCs w:val="20"/>
                <w:lang w:val="en-US"/>
              </w:rPr>
              <w:t>cho</w:t>
            </w:r>
            <w:proofErr w:type="spellEnd"/>
            <w:r>
              <w:rPr>
                <w:rFonts w:eastAsiaTheme="minorEastAsia"/>
                <w:color w:val="auto"/>
                <w:szCs w:val="20"/>
                <w:lang w:val="en-US"/>
              </w:rPr>
              <w:t xml:space="preserve"> </w:t>
            </w:r>
            <w:proofErr w:type="spellStart"/>
            <w:r>
              <w:rPr>
                <w:rFonts w:eastAsiaTheme="minorEastAsia"/>
                <w:color w:val="auto"/>
                <w:szCs w:val="20"/>
                <w:lang w:val="en-US"/>
              </w:rPr>
              <w:t>kỹ</w:t>
            </w:r>
            <w:proofErr w:type="spellEnd"/>
            <w:r>
              <w:rPr>
                <w:rFonts w:eastAsiaTheme="minorEastAsia"/>
                <w:color w:val="auto"/>
                <w:szCs w:val="20"/>
                <w:lang w:val="en-US"/>
              </w:rPr>
              <w:t xml:space="preserve"> </w:t>
            </w:r>
            <w:proofErr w:type="spellStart"/>
            <w:r>
              <w:rPr>
                <w:rFonts w:eastAsiaTheme="minorEastAsia"/>
                <w:color w:val="auto"/>
                <w:szCs w:val="20"/>
                <w:lang w:val="en-US"/>
              </w:rPr>
              <w:t>sư</w:t>
            </w:r>
            <w:proofErr w:type="spellEnd"/>
          </w:p>
        </w:tc>
        <w:tc>
          <w:tcPr>
            <w:tcW w:w="2226" w:type="dxa"/>
          </w:tcPr>
          <w:p w14:paraId="535154AE"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Không</w:t>
            </w:r>
            <w:proofErr w:type="spellEnd"/>
          </w:p>
        </w:tc>
      </w:tr>
    </w:tbl>
    <w:p w14:paraId="6198ED62" w14:textId="1FDD64B6" w:rsidR="00645374" w:rsidRDefault="00000000">
      <w:pPr>
        <w:pStyle w:val="Caption"/>
        <w:framePr w:hSpace="180" w:wrap="around" w:vAnchor="text" w:hAnchor="page" w:x="4516" w:y="4447"/>
        <w:suppressOverlap/>
        <w:rPr>
          <w:color w:val="auto"/>
        </w:rPr>
      </w:pPr>
      <w:bookmarkStart w:id="29" w:name="_Toc231647283"/>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2</w:t>
      </w:r>
      <w:r>
        <w:rPr>
          <w:color w:val="auto"/>
        </w:rPr>
        <w:fldChar w:fldCharType="end"/>
      </w:r>
      <w:r>
        <w:rPr>
          <w:color w:val="auto"/>
        </w:rPr>
        <w:t xml:space="preserve"> Phân loại các Exeption</w:t>
      </w:r>
      <w:bookmarkEnd w:id="29"/>
      <w:r>
        <w:rPr>
          <w:color w:val="auto"/>
        </w:rPr>
        <w:t xml:space="preserve"> </w:t>
      </w:r>
    </w:p>
    <w:p w14:paraId="42D7BBC4" w14:textId="77777777" w:rsidR="00645374" w:rsidRDefault="00645374">
      <w:pPr>
        <w:rPr>
          <w:color w:val="auto"/>
          <w:lang w:val="vi-VN"/>
        </w:rPr>
      </w:pPr>
    </w:p>
    <w:p w14:paraId="694B2F02" w14:textId="77777777" w:rsidR="00645374" w:rsidRDefault="00000000">
      <w:pPr>
        <w:pStyle w:val="Style1"/>
        <w:rPr>
          <w:color w:val="auto"/>
        </w:rPr>
      </w:pPr>
      <w:r>
        <w:rPr>
          <w:color w:val="auto"/>
        </w:rPr>
        <w:t>Thiết kế này đảm bảo self healing chỉ được kích hoạt đúng mục đích (locator lỗi do UI thay đổi), không lãng phí tài nguyên cho các lỗi tạm thời hoặc môi trường.</w:t>
      </w:r>
    </w:p>
    <w:p w14:paraId="045753A5" w14:textId="77777777" w:rsidR="00645374" w:rsidRDefault="00000000">
      <w:pPr>
        <w:pStyle w:val="Heading2"/>
        <w:rPr>
          <w:color w:val="auto"/>
        </w:rPr>
      </w:pPr>
      <w:bookmarkStart w:id="30" w:name="_Toc231647431"/>
      <w:r>
        <w:rPr>
          <w:color w:val="auto"/>
        </w:rPr>
        <w:t>Module 2 – Snapshot Store</w:t>
      </w:r>
      <w:bookmarkEnd w:id="30"/>
    </w:p>
    <w:p w14:paraId="25309458" w14:textId="77777777" w:rsidR="00645374" w:rsidRDefault="00000000">
      <w:pPr>
        <w:pStyle w:val="Style1"/>
        <w:rPr>
          <w:color w:val="auto"/>
          <w:szCs w:val="26"/>
        </w:rPr>
      </w:pPr>
      <w:r>
        <w:rPr>
          <w:color w:val="auto"/>
        </w:rPr>
        <w:t>Khi Selenium tìm thấy một phần tử thành công, hệ thống tự động chụp 'snapshot' — một bản ghi đầy đủ các thuộc tính của phần tử đó tại thời điểm test chạy. Snapshot được lưu vào cả JSON file và SQLite database để đảm bảo tính bền vững.</w:t>
      </w:r>
    </w:p>
    <w:p w14:paraId="53B7BEAC" w14:textId="77777777" w:rsidR="00645374" w:rsidRDefault="00000000">
      <w:pPr>
        <w:pStyle w:val="Style1"/>
        <w:rPr>
          <w:color w:val="auto"/>
        </w:rPr>
      </w:pPr>
      <w:r>
        <w:rPr>
          <w:color w:val="auto"/>
        </w:rPr>
        <w:t>Cấu trúc dữ liệu ElementSnapshot bao gồm các trường thông tin:</w:t>
      </w:r>
    </w:p>
    <w:tbl>
      <w:tblPr>
        <w:tblStyle w:val="TableGrid"/>
        <w:tblW w:w="9026" w:type="dxa"/>
        <w:tblLook w:val="04A0" w:firstRow="1" w:lastRow="0" w:firstColumn="1" w:lastColumn="0" w:noHBand="0" w:noVBand="1"/>
      </w:tblPr>
      <w:tblGrid>
        <w:gridCol w:w="1600"/>
        <w:gridCol w:w="3000"/>
        <w:gridCol w:w="4426"/>
      </w:tblGrid>
      <w:tr w:rsidR="00645374" w14:paraId="3BA7AD28" w14:textId="77777777">
        <w:trPr>
          <w:tblHeader/>
        </w:trPr>
        <w:tc>
          <w:tcPr>
            <w:tcW w:w="1600" w:type="dxa"/>
            <w:shd w:val="clear" w:color="auto" w:fill="F2F2F2" w:themeFill="background1" w:themeFillShade="F2"/>
          </w:tcPr>
          <w:p w14:paraId="4B1AA9FF" w14:textId="77777777" w:rsidR="00645374" w:rsidRDefault="00000000">
            <w:pPr>
              <w:jc w:val="center"/>
              <w:rPr>
                <w:color w:val="auto"/>
                <w:szCs w:val="26"/>
              </w:rPr>
            </w:pPr>
            <w:proofErr w:type="spellStart"/>
            <w:r>
              <w:rPr>
                <w:color w:val="auto"/>
                <w:szCs w:val="26"/>
              </w:rPr>
              <w:t>Nhóm</w:t>
            </w:r>
            <w:proofErr w:type="spellEnd"/>
          </w:p>
        </w:tc>
        <w:tc>
          <w:tcPr>
            <w:tcW w:w="3000" w:type="dxa"/>
            <w:shd w:val="clear" w:color="auto" w:fill="F2F2F2" w:themeFill="background1" w:themeFillShade="F2"/>
          </w:tcPr>
          <w:p w14:paraId="58F8697C" w14:textId="77777777" w:rsidR="00645374" w:rsidRDefault="00000000">
            <w:pPr>
              <w:jc w:val="center"/>
              <w:rPr>
                <w:color w:val="auto"/>
                <w:szCs w:val="26"/>
              </w:rPr>
            </w:pPr>
            <w:r>
              <w:rPr>
                <w:color w:val="auto"/>
                <w:szCs w:val="26"/>
              </w:rPr>
              <w:t>Trường</w:t>
            </w:r>
          </w:p>
        </w:tc>
        <w:tc>
          <w:tcPr>
            <w:tcW w:w="4426" w:type="dxa"/>
            <w:shd w:val="clear" w:color="auto" w:fill="F2F2F2" w:themeFill="background1" w:themeFillShade="F2"/>
          </w:tcPr>
          <w:p w14:paraId="4CF3AFAF" w14:textId="77777777" w:rsidR="00645374" w:rsidRDefault="00000000">
            <w:pPr>
              <w:jc w:val="center"/>
              <w:rPr>
                <w:color w:val="auto"/>
                <w:szCs w:val="26"/>
              </w:rPr>
            </w:pPr>
            <w:proofErr w:type="spellStart"/>
            <w:r>
              <w:rPr>
                <w:color w:val="auto"/>
                <w:szCs w:val="26"/>
              </w:rPr>
              <w:t>Mô</w:t>
            </w:r>
            <w:proofErr w:type="spellEnd"/>
            <w:r>
              <w:rPr>
                <w:color w:val="auto"/>
                <w:szCs w:val="26"/>
              </w:rPr>
              <w:t xml:space="preserve"> </w:t>
            </w:r>
            <w:proofErr w:type="spellStart"/>
            <w:r>
              <w:rPr>
                <w:color w:val="auto"/>
                <w:szCs w:val="26"/>
              </w:rPr>
              <w:t>tả</w:t>
            </w:r>
            <w:proofErr w:type="spellEnd"/>
          </w:p>
        </w:tc>
      </w:tr>
      <w:tr w:rsidR="00645374" w14:paraId="0EF3889A" w14:textId="77777777">
        <w:tc>
          <w:tcPr>
            <w:tcW w:w="1600" w:type="dxa"/>
          </w:tcPr>
          <w:p w14:paraId="2AAAB68B" w14:textId="77777777" w:rsidR="00645374" w:rsidRDefault="00000000">
            <w:pPr>
              <w:rPr>
                <w:b/>
                <w:bCs/>
                <w:color w:val="auto"/>
                <w:szCs w:val="26"/>
              </w:rPr>
            </w:pPr>
            <w:r>
              <w:rPr>
                <w:color w:val="auto"/>
                <w:szCs w:val="26"/>
              </w:rPr>
              <w:t xml:space="preserve">Định </w:t>
            </w:r>
            <w:proofErr w:type="spellStart"/>
            <w:r>
              <w:rPr>
                <w:color w:val="auto"/>
                <w:szCs w:val="26"/>
              </w:rPr>
              <w:t>danh</w:t>
            </w:r>
            <w:proofErr w:type="spellEnd"/>
          </w:p>
        </w:tc>
        <w:tc>
          <w:tcPr>
            <w:tcW w:w="3000" w:type="dxa"/>
          </w:tcPr>
          <w:p w14:paraId="7229B242" w14:textId="77777777" w:rsidR="00645374" w:rsidRDefault="00000000">
            <w:pPr>
              <w:rPr>
                <w:color w:val="auto"/>
                <w:szCs w:val="26"/>
              </w:rPr>
            </w:pPr>
            <w:r>
              <w:rPr>
                <w:color w:val="auto"/>
                <w:szCs w:val="26"/>
              </w:rPr>
              <w:t xml:space="preserve">id, </w:t>
            </w:r>
            <w:proofErr w:type="spellStart"/>
            <w:r>
              <w:rPr>
                <w:color w:val="auto"/>
                <w:szCs w:val="26"/>
              </w:rPr>
              <w:t>data_testid</w:t>
            </w:r>
            <w:proofErr w:type="spellEnd"/>
            <w:r>
              <w:rPr>
                <w:color w:val="auto"/>
                <w:szCs w:val="26"/>
              </w:rPr>
              <w:t>, name</w:t>
            </w:r>
          </w:p>
        </w:tc>
        <w:tc>
          <w:tcPr>
            <w:tcW w:w="4426" w:type="dxa"/>
          </w:tcPr>
          <w:p w14:paraId="44A87DEB" w14:textId="77777777" w:rsidR="00645374" w:rsidRDefault="00000000">
            <w:pPr>
              <w:rPr>
                <w:color w:val="auto"/>
                <w:szCs w:val="26"/>
              </w:rPr>
            </w:pPr>
            <w:r>
              <w:rPr>
                <w:color w:val="auto"/>
                <w:szCs w:val="26"/>
              </w:rPr>
              <w:t xml:space="preserve">Các </w:t>
            </w:r>
            <w:proofErr w:type="spellStart"/>
            <w:r>
              <w:rPr>
                <w:color w:val="auto"/>
                <w:szCs w:val="26"/>
              </w:rPr>
              <w:t>thuộc</w:t>
            </w:r>
            <w:proofErr w:type="spellEnd"/>
            <w:r>
              <w:rPr>
                <w:color w:val="auto"/>
                <w:szCs w:val="26"/>
              </w:rPr>
              <w:t xml:space="preserve"> </w:t>
            </w:r>
            <w:proofErr w:type="spellStart"/>
            <w:r>
              <w:rPr>
                <w:color w:val="auto"/>
                <w:szCs w:val="26"/>
              </w:rPr>
              <w:t>tính</w:t>
            </w:r>
            <w:proofErr w:type="spellEnd"/>
            <w:r>
              <w:rPr>
                <w:color w:val="auto"/>
                <w:szCs w:val="26"/>
              </w:rPr>
              <w:t xml:space="preserve"> </w:t>
            </w:r>
            <w:proofErr w:type="spellStart"/>
            <w:r>
              <w:rPr>
                <w:color w:val="auto"/>
                <w:szCs w:val="26"/>
              </w:rPr>
              <w:t>định</w:t>
            </w:r>
            <w:proofErr w:type="spellEnd"/>
            <w:r>
              <w:rPr>
                <w:color w:val="auto"/>
                <w:szCs w:val="26"/>
              </w:rPr>
              <w:t xml:space="preserve"> </w:t>
            </w:r>
            <w:proofErr w:type="spellStart"/>
            <w:r>
              <w:rPr>
                <w:color w:val="auto"/>
                <w:szCs w:val="26"/>
              </w:rPr>
              <w:t>danh</w:t>
            </w:r>
            <w:proofErr w:type="spellEnd"/>
            <w:r>
              <w:rPr>
                <w:color w:val="auto"/>
                <w:szCs w:val="26"/>
              </w:rPr>
              <w:t xml:space="preserve"> </w:t>
            </w:r>
            <w:proofErr w:type="spellStart"/>
            <w:r>
              <w:rPr>
                <w:color w:val="auto"/>
                <w:szCs w:val="26"/>
              </w:rPr>
              <w:t>chính</w:t>
            </w:r>
            <w:proofErr w:type="spellEnd"/>
            <w:r>
              <w:rPr>
                <w:color w:val="auto"/>
                <w:szCs w:val="26"/>
              </w:rPr>
              <w:t xml:space="preserve"> </w:t>
            </w:r>
            <w:proofErr w:type="spellStart"/>
            <w:r>
              <w:rPr>
                <w:color w:val="auto"/>
                <w:szCs w:val="26"/>
              </w:rPr>
              <w:t>của</w:t>
            </w:r>
            <w:proofErr w:type="spellEnd"/>
            <w:r>
              <w:rPr>
                <w:color w:val="auto"/>
                <w:szCs w:val="26"/>
              </w:rPr>
              <w:t xml:space="preserve"> </w:t>
            </w:r>
            <w:proofErr w:type="spellStart"/>
            <w:r>
              <w:rPr>
                <w:color w:val="auto"/>
                <w:szCs w:val="26"/>
              </w:rPr>
              <w:t>phần</w:t>
            </w:r>
            <w:proofErr w:type="spellEnd"/>
            <w:r>
              <w:rPr>
                <w:color w:val="auto"/>
                <w:szCs w:val="26"/>
              </w:rPr>
              <w:t xml:space="preserve"> </w:t>
            </w:r>
            <w:proofErr w:type="spellStart"/>
            <w:r>
              <w:rPr>
                <w:color w:val="auto"/>
                <w:szCs w:val="26"/>
              </w:rPr>
              <w:t>tử</w:t>
            </w:r>
            <w:proofErr w:type="spellEnd"/>
          </w:p>
        </w:tc>
      </w:tr>
      <w:tr w:rsidR="00645374" w14:paraId="35A855A2" w14:textId="77777777">
        <w:tc>
          <w:tcPr>
            <w:tcW w:w="1600" w:type="dxa"/>
          </w:tcPr>
          <w:p w14:paraId="2FCC2276" w14:textId="77777777" w:rsidR="00645374" w:rsidRDefault="00000000">
            <w:pPr>
              <w:rPr>
                <w:b/>
                <w:bCs/>
                <w:color w:val="auto"/>
                <w:szCs w:val="26"/>
              </w:rPr>
            </w:pPr>
            <w:proofErr w:type="spellStart"/>
            <w:r>
              <w:rPr>
                <w:color w:val="auto"/>
                <w:szCs w:val="26"/>
              </w:rPr>
              <w:t>Thuộc</w:t>
            </w:r>
            <w:proofErr w:type="spellEnd"/>
            <w:r>
              <w:rPr>
                <w:color w:val="auto"/>
                <w:szCs w:val="26"/>
              </w:rPr>
              <w:t xml:space="preserve"> </w:t>
            </w:r>
            <w:proofErr w:type="spellStart"/>
            <w:r>
              <w:rPr>
                <w:color w:val="auto"/>
                <w:szCs w:val="26"/>
              </w:rPr>
              <w:t>tính</w:t>
            </w:r>
            <w:proofErr w:type="spellEnd"/>
          </w:p>
        </w:tc>
        <w:tc>
          <w:tcPr>
            <w:tcW w:w="3000" w:type="dxa"/>
          </w:tcPr>
          <w:p w14:paraId="4552CA48" w14:textId="77777777" w:rsidR="00645374" w:rsidRDefault="00000000">
            <w:pPr>
              <w:rPr>
                <w:color w:val="auto"/>
                <w:szCs w:val="26"/>
              </w:rPr>
            </w:pPr>
            <w:r>
              <w:rPr>
                <w:color w:val="auto"/>
                <w:szCs w:val="26"/>
              </w:rPr>
              <w:t xml:space="preserve">tag, classes, </w:t>
            </w:r>
            <w:proofErr w:type="spellStart"/>
            <w:r>
              <w:rPr>
                <w:color w:val="auto"/>
                <w:szCs w:val="26"/>
              </w:rPr>
              <w:t>input_type</w:t>
            </w:r>
            <w:proofErr w:type="spellEnd"/>
            <w:r>
              <w:rPr>
                <w:color w:val="auto"/>
                <w:szCs w:val="26"/>
              </w:rPr>
              <w:t xml:space="preserve">, placeholder, </w:t>
            </w:r>
            <w:proofErr w:type="spellStart"/>
            <w:r>
              <w:rPr>
                <w:color w:val="auto"/>
                <w:szCs w:val="26"/>
              </w:rPr>
              <w:t>aria_label</w:t>
            </w:r>
            <w:proofErr w:type="spellEnd"/>
          </w:p>
        </w:tc>
        <w:tc>
          <w:tcPr>
            <w:tcW w:w="4426" w:type="dxa"/>
          </w:tcPr>
          <w:p w14:paraId="1426F597" w14:textId="77777777" w:rsidR="00645374" w:rsidRDefault="00000000">
            <w:pPr>
              <w:rPr>
                <w:color w:val="auto"/>
                <w:szCs w:val="26"/>
              </w:rPr>
            </w:pPr>
            <w:r>
              <w:rPr>
                <w:color w:val="auto"/>
                <w:szCs w:val="26"/>
              </w:rPr>
              <w:t xml:space="preserve">Các </w:t>
            </w:r>
            <w:proofErr w:type="spellStart"/>
            <w:r>
              <w:rPr>
                <w:color w:val="auto"/>
                <w:szCs w:val="26"/>
              </w:rPr>
              <w:t>thuộc</w:t>
            </w:r>
            <w:proofErr w:type="spellEnd"/>
            <w:r>
              <w:rPr>
                <w:color w:val="auto"/>
                <w:szCs w:val="26"/>
              </w:rPr>
              <w:t xml:space="preserve"> </w:t>
            </w:r>
            <w:proofErr w:type="spellStart"/>
            <w:r>
              <w:rPr>
                <w:color w:val="auto"/>
                <w:szCs w:val="26"/>
              </w:rPr>
              <w:t>tính</w:t>
            </w:r>
            <w:proofErr w:type="spellEnd"/>
            <w:r>
              <w:rPr>
                <w:color w:val="auto"/>
                <w:szCs w:val="26"/>
              </w:rPr>
              <w:t xml:space="preserve"> HTML </w:t>
            </w:r>
            <w:proofErr w:type="spellStart"/>
            <w:r>
              <w:rPr>
                <w:color w:val="auto"/>
                <w:szCs w:val="26"/>
              </w:rPr>
              <w:t>của</w:t>
            </w:r>
            <w:proofErr w:type="spellEnd"/>
            <w:r>
              <w:rPr>
                <w:color w:val="auto"/>
                <w:szCs w:val="26"/>
              </w:rPr>
              <w:t xml:space="preserve"> </w:t>
            </w:r>
            <w:proofErr w:type="spellStart"/>
            <w:r>
              <w:rPr>
                <w:color w:val="auto"/>
                <w:szCs w:val="26"/>
              </w:rPr>
              <w:t>phần</w:t>
            </w:r>
            <w:proofErr w:type="spellEnd"/>
            <w:r>
              <w:rPr>
                <w:color w:val="auto"/>
                <w:szCs w:val="26"/>
              </w:rPr>
              <w:t xml:space="preserve"> </w:t>
            </w:r>
            <w:proofErr w:type="spellStart"/>
            <w:r>
              <w:rPr>
                <w:color w:val="auto"/>
                <w:szCs w:val="26"/>
              </w:rPr>
              <w:t>tử</w:t>
            </w:r>
            <w:proofErr w:type="spellEnd"/>
          </w:p>
        </w:tc>
      </w:tr>
      <w:tr w:rsidR="00645374" w14:paraId="10BA8992" w14:textId="77777777">
        <w:tc>
          <w:tcPr>
            <w:tcW w:w="1600" w:type="dxa"/>
          </w:tcPr>
          <w:p w14:paraId="15E9EF09" w14:textId="77777777" w:rsidR="00645374" w:rsidRDefault="00000000">
            <w:pPr>
              <w:rPr>
                <w:b/>
                <w:bCs/>
                <w:color w:val="auto"/>
                <w:szCs w:val="26"/>
              </w:rPr>
            </w:pPr>
            <w:proofErr w:type="spellStart"/>
            <w:r>
              <w:rPr>
                <w:color w:val="auto"/>
                <w:szCs w:val="26"/>
              </w:rPr>
              <w:t>Ngữ</w:t>
            </w:r>
            <w:proofErr w:type="spellEnd"/>
            <w:r>
              <w:rPr>
                <w:color w:val="auto"/>
                <w:szCs w:val="26"/>
              </w:rPr>
              <w:t xml:space="preserve"> </w:t>
            </w:r>
            <w:proofErr w:type="spellStart"/>
            <w:r>
              <w:rPr>
                <w:color w:val="auto"/>
                <w:szCs w:val="26"/>
              </w:rPr>
              <w:t>nghĩa</w:t>
            </w:r>
            <w:proofErr w:type="spellEnd"/>
          </w:p>
        </w:tc>
        <w:tc>
          <w:tcPr>
            <w:tcW w:w="3000" w:type="dxa"/>
          </w:tcPr>
          <w:p w14:paraId="4A83F52D" w14:textId="77777777" w:rsidR="00645374" w:rsidRDefault="00000000">
            <w:pPr>
              <w:rPr>
                <w:color w:val="auto"/>
                <w:szCs w:val="26"/>
              </w:rPr>
            </w:pPr>
            <w:r>
              <w:rPr>
                <w:color w:val="auto"/>
                <w:szCs w:val="26"/>
              </w:rPr>
              <w:t xml:space="preserve">text, role, </w:t>
            </w:r>
            <w:proofErr w:type="spellStart"/>
            <w:r>
              <w:rPr>
                <w:color w:val="auto"/>
                <w:szCs w:val="26"/>
              </w:rPr>
              <w:t>href</w:t>
            </w:r>
            <w:proofErr w:type="spellEnd"/>
            <w:r>
              <w:rPr>
                <w:color w:val="auto"/>
                <w:szCs w:val="26"/>
              </w:rPr>
              <w:t xml:space="preserve">, </w:t>
            </w:r>
            <w:proofErr w:type="spellStart"/>
            <w:r>
              <w:rPr>
                <w:color w:val="auto"/>
                <w:szCs w:val="26"/>
              </w:rPr>
              <w:t>nearby_label</w:t>
            </w:r>
            <w:proofErr w:type="spellEnd"/>
            <w:r>
              <w:rPr>
                <w:color w:val="auto"/>
                <w:szCs w:val="26"/>
              </w:rPr>
              <w:t>, value</w:t>
            </w:r>
          </w:p>
        </w:tc>
        <w:tc>
          <w:tcPr>
            <w:tcW w:w="4426" w:type="dxa"/>
          </w:tcPr>
          <w:p w14:paraId="43618F12" w14:textId="77777777" w:rsidR="00645374" w:rsidRDefault="00000000">
            <w:pPr>
              <w:rPr>
                <w:color w:val="auto"/>
                <w:szCs w:val="26"/>
              </w:rPr>
            </w:pPr>
            <w:proofErr w:type="spellStart"/>
            <w:r>
              <w:rPr>
                <w:color w:val="auto"/>
                <w:szCs w:val="26"/>
              </w:rPr>
              <w:t>Nội</w:t>
            </w:r>
            <w:proofErr w:type="spellEnd"/>
            <w:r>
              <w:rPr>
                <w:color w:val="auto"/>
                <w:szCs w:val="26"/>
              </w:rPr>
              <w:t xml:space="preserve"> dung </w:t>
            </w:r>
            <w:proofErr w:type="spellStart"/>
            <w:r>
              <w:rPr>
                <w:color w:val="auto"/>
                <w:szCs w:val="26"/>
              </w:rPr>
              <w:t>và</w:t>
            </w:r>
            <w:proofErr w:type="spellEnd"/>
            <w:r>
              <w:rPr>
                <w:color w:val="auto"/>
                <w:szCs w:val="26"/>
              </w:rPr>
              <w:t xml:space="preserve"> </w:t>
            </w:r>
            <w:proofErr w:type="spellStart"/>
            <w:r>
              <w:rPr>
                <w:color w:val="auto"/>
                <w:szCs w:val="26"/>
              </w:rPr>
              <w:t>ngữ</w:t>
            </w:r>
            <w:proofErr w:type="spellEnd"/>
            <w:r>
              <w:rPr>
                <w:color w:val="auto"/>
                <w:szCs w:val="26"/>
              </w:rPr>
              <w:t xml:space="preserve"> </w:t>
            </w:r>
            <w:proofErr w:type="spellStart"/>
            <w:r>
              <w:rPr>
                <w:color w:val="auto"/>
                <w:szCs w:val="26"/>
              </w:rPr>
              <w:t>nghĩa</w:t>
            </w:r>
            <w:proofErr w:type="spellEnd"/>
            <w:r>
              <w:rPr>
                <w:color w:val="auto"/>
                <w:szCs w:val="26"/>
              </w:rPr>
              <w:t xml:space="preserve"> </w:t>
            </w:r>
            <w:proofErr w:type="spellStart"/>
            <w:r>
              <w:rPr>
                <w:color w:val="auto"/>
                <w:szCs w:val="26"/>
              </w:rPr>
              <w:t>của</w:t>
            </w:r>
            <w:proofErr w:type="spellEnd"/>
            <w:r>
              <w:rPr>
                <w:color w:val="auto"/>
                <w:szCs w:val="26"/>
              </w:rPr>
              <w:t xml:space="preserve"> </w:t>
            </w:r>
            <w:proofErr w:type="spellStart"/>
            <w:r>
              <w:rPr>
                <w:color w:val="auto"/>
                <w:szCs w:val="26"/>
              </w:rPr>
              <w:t>phần</w:t>
            </w:r>
            <w:proofErr w:type="spellEnd"/>
            <w:r>
              <w:rPr>
                <w:color w:val="auto"/>
                <w:szCs w:val="26"/>
              </w:rPr>
              <w:t xml:space="preserve"> </w:t>
            </w:r>
            <w:proofErr w:type="spellStart"/>
            <w:r>
              <w:rPr>
                <w:color w:val="auto"/>
                <w:szCs w:val="26"/>
              </w:rPr>
              <w:t>tử</w:t>
            </w:r>
            <w:proofErr w:type="spellEnd"/>
          </w:p>
        </w:tc>
      </w:tr>
      <w:tr w:rsidR="00645374" w14:paraId="0BE8BE13" w14:textId="77777777">
        <w:tc>
          <w:tcPr>
            <w:tcW w:w="1600" w:type="dxa"/>
          </w:tcPr>
          <w:p w14:paraId="5F3C6C52" w14:textId="77777777" w:rsidR="00645374" w:rsidRDefault="00000000">
            <w:pPr>
              <w:rPr>
                <w:b/>
                <w:bCs/>
                <w:color w:val="auto"/>
                <w:szCs w:val="26"/>
              </w:rPr>
            </w:pPr>
            <w:proofErr w:type="spellStart"/>
            <w:r>
              <w:rPr>
                <w:color w:val="auto"/>
                <w:szCs w:val="26"/>
              </w:rPr>
              <w:lastRenderedPageBreak/>
              <w:t>Cấu</w:t>
            </w:r>
            <w:proofErr w:type="spellEnd"/>
            <w:r>
              <w:rPr>
                <w:color w:val="auto"/>
                <w:szCs w:val="26"/>
              </w:rPr>
              <w:t xml:space="preserve"> </w:t>
            </w:r>
            <w:proofErr w:type="spellStart"/>
            <w:r>
              <w:rPr>
                <w:color w:val="auto"/>
                <w:szCs w:val="26"/>
              </w:rPr>
              <w:t>trúc</w:t>
            </w:r>
            <w:proofErr w:type="spellEnd"/>
          </w:p>
        </w:tc>
        <w:tc>
          <w:tcPr>
            <w:tcW w:w="3000" w:type="dxa"/>
          </w:tcPr>
          <w:p w14:paraId="2C146E2A" w14:textId="77777777" w:rsidR="00645374" w:rsidRDefault="00000000">
            <w:pPr>
              <w:rPr>
                <w:color w:val="auto"/>
                <w:szCs w:val="26"/>
              </w:rPr>
            </w:pPr>
            <w:proofErr w:type="spellStart"/>
            <w:r>
              <w:rPr>
                <w:color w:val="auto"/>
                <w:szCs w:val="26"/>
              </w:rPr>
              <w:t>xpath_abs</w:t>
            </w:r>
            <w:proofErr w:type="spellEnd"/>
            <w:r>
              <w:rPr>
                <w:color w:val="auto"/>
                <w:szCs w:val="26"/>
              </w:rPr>
              <w:t xml:space="preserve">, </w:t>
            </w:r>
            <w:proofErr w:type="spellStart"/>
            <w:r>
              <w:rPr>
                <w:color w:val="auto"/>
                <w:szCs w:val="26"/>
              </w:rPr>
              <w:t>parent_tag</w:t>
            </w:r>
            <w:proofErr w:type="spellEnd"/>
            <w:r>
              <w:rPr>
                <w:color w:val="auto"/>
                <w:szCs w:val="26"/>
              </w:rPr>
              <w:t xml:space="preserve">, </w:t>
            </w:r>
            <w:proofErr w:type="spellStart"/>
            <w:r>
              <w:rPr>
                <w:color w:val="auto"/>
                <w:szCs w:val="26"/>
              </w:rPr>
              <w:t>parent_id</w:t>
            </w:r>
            <w:proofErr w:type="spellEnd"/>
            <w:r>
              <w:rPr>
                <w:color w:val="auto"/>
                <w:szCs w:val="26"/>
              </w:rPr>
              <w:t xml:space="preserve">, </w:t>
            </w:r>
            <w:proofErr w:type="spellStart"/>
            <w:r>
              <w:rPr>
                <w:color w:val="auto"/>
                <w:szCs w:val="26"/>
              </w:rPr>
              <w:t>parent_classes</w:t>
            </w:r>
            <w:proofErr w:type="spellEnd"/>
            <w:r>
              <w:rPr>
                <w:color w:val="auto"/>
                <w:szCs w:val="26"/>
              </w:rPr>
              <w:t xml:space="preserve">, depth, </w:t>
            </w:r>
            <w:proofErr w:type="spellStart"/>
            <w:r>
              <w:rPr>
                <w:color w:val="auto"/>
                <w:szCs w:val="26"/>
              </w:rPr>
              <w:t>sibling_index</w:t>
            </w:r>
            <w:proofErr w:type="spellEnd"/>
            <w:r>
              <w:rPr>
                <w:color w:val="auto"/>
                <w:szCs w:val="26"/>
              </w:rPr>
              <w:t xml:space="preserve">, </w:t>
            </w:r>
            <w:proofErr w:type="spellStart"/>
            <w:r>
              <w:rPr>
                <w:color w:val="auto"/>
                <w:szCs w:val="26"/>
              </w:rPr>
              <w:t>siblings_count</w:t>
            </w:r>
            <w:proofErr w:type="spellEnd"/>
          </w:p>
        </w:tc>
        <w:tc>
          <w:tcPr>
            <w:tcW w:w="4426" w:type="dxa"/>
          </w:tcPr>
          <w:p w14:paraId="26D31C13" w14:textId="77777777" w:rsidR="00645374" w:rsidRDefault="00000000">
            <w:pPr>
              <w:rPr>
                <w:color w:val="auto"/>
                <w:szCs w:val="26"/>
              </w:rPr>
            </w:pPr>
            <w:proofErr w:type="spellStart"/>
            <w:r>
              <w:rPr>
                <w:color w:val="auto"/>
                <w:szCs w:val="26"/>
              </w:rPr>
              <w:t>Vị</w:t>
            </w:r>
            <w:proofErr w:type="spellEnd"/>
            <w:r>
              <w:rPr>
                <w:color w:val="auto"/>
                <w:szCs w:val="26"/>
              </w:rPr>
              <w:t xml:space="preserve"> </w:t>
            </w:r>
            <w:proofErr w:type="spellStart"/>
            <w:r>
              <w:rPr>
                <w:color w:val="auto"/>
                <w:szCs w:val="26"/>
              </w:rPr>
              <w:t>trí</w:t>
            </w:r>
            <w:proofErr w:type="spellEnd"/>
            <w:r>
              <w:rPr>
                <w:color w:val="auto"/>
                <w:szCs w:val="26"/>
              </w:rPr>
              <w:t xml:space="preserve"> </w:t>
            </w:r>
            <w:proofErr w:type="spellStart"/>
            <w:r>
              <w:rPr>
                <w:color w:val="auto"/>
                <w:szCs w:val="26"/>
              </w:rPr>
              <w:t>trong</w:t>
            </w:r>
            <w:proofErr w:type="spellEnd"/>
            <w:r>
              <w:rPr>
                <w:color w:val="auto"/>
                <w:szCs w:val="26"/>
              </w:rPr>
              <w:t xml:space="preserve"> </w:t>
            </w:r>
            <w:proofErr w:type="spellStart"/>
            <w:r>
              <w:rPr>
                <w:color w:val="auto"/>
                <w:szCs w:val="26"/>
              </w:rPr>
              <w:t>cấu</w:t>
            </w:r>
            <w:proofErr w:type="spellEnd"/>
            <w:r>
              <w:rPr>
                <w:color w:val="auto"/>
                <w:szCs w:val="26"/>
              </w:rPr>
              <w:t xml:space="preserve"> </w:t>
            </w:r>
            <w:proofErr w:type="spellStart"/>
            <w:r>
              <w:rPr>
                <w:color w:val="auto"/>
                <w:szCs w:val="26"/>
              </w:rPr>
              <w:t>trúc</w:t>
            </w:r>
            <w:proofErr w:type="spellEnd"/>
            <w:r>
              <w:rPr>
                <w:color w:val="auto"/>
                <w:szCs w:val="26"/>
              </w:rPr>
              <w:t xml:space="preserve"> DOM</w:t>
            </w:r>
          </w:p>
        </w:tc>
      </w:tr>
      <w:tr w:rsidR="00645374" w14:paraId="47E4ACCE" w14:textId="77777777">
        <w:tc>
          <w:tcPr>
            <w:tcW w:w="1600" w:type="dxa"/>
          </w:tcPr>
          <w:p w14:paraId="7AD0A914" w14:textId="77777777" w:rsidR="00645374" w:rsidRDefault="00000000">
            <w:pPr>
              <w:rPr>
                <w:b/>
                <w:bCs/>
                <w:color w:val="auto"/>
                <w:szCs w:val="26"/>
              </w:rPr>
            </w:pPr>
            <w:proofErr w:type="spellStart"/>
            <w:r>
              <w:rPr>
                <w:color w:val="auto"/>
                <w:szCs w:val="26"/>
              </w:rPr>
              <w:t>Trực</w:t>
            </w:r>
            <w:proofErr w:type="spellEnd"/>
            <w:r>
              <w:rPr>
                <w:color w:val="auto"/>
                <w:szCs w:val="26"/>
              </w:rPr>
              <w:t xml:space="preserve"> </w:t>
            </w:r>
            <w:proofErr w:type="spellStart"/>
            <w:r>
              <w:rPr>
                <w:color w:val="auto"/>
                <w:szCs w:val="26"/>
              </w:rPr>
              <w:t>quan</w:t>
            </w:r>
            <w:proofErr w:type="spellEnd"/>
          </w:p>
        </w:tc>
        <w:tc>
          <w:tcPr>
            <w:tcW w:w="3000" w:type="dxa"/>
          </w:tcPr>
          <w:p w14:paraId="31F35DBA" w14:textId="77777777" w:rsidR="00645374" w:rsidRDefault="00000000">
            <w:pPr>
              <w:rPr>
                <w:color w:val="auto"/>
                <w:szCs w:val="26"/>
              </w:rPr>
            </w:pPr>
            <w:proofErr w:type="spellStart"/>
            <w:r>
              <w:rPr>
                <w:color w:val="auto"/>
                <w:szCs w:val="26"/>
              </w:rPr>
              <w:t>bounding_x</w:t>
            </w:r>
            <w:proofErr w:type="spellEnd"/>
            <w:r>
              <w:rPr>
                <w:color w:val="auto"/>
                <w:szCs w:val="26"/>
              </w:rPr>
              <w:t xml:space="preserve">, </w:t>
            </w:r>
            <w:proofErr w:type="spellStart"/>
            <w:r>
              <w:rPr>
                <w:color w:val="auto"/>
                <w:szCs w:val="26"/>
              </w:rPr>
              <w:t>bounding_y</w:t>
            </w:r>
            <w:proofErr w:type="spellEnd"/>
            <w:r>
              <w:rPr>
                <w:color w:val="auto"/>
                <w:szCs w:val="26"/>
              </w:rPr>
              <w:t xml:space="preserve">, </w:t>
            </w:r>
            <w:proofErr w:type="spellStart"/>
            <w:r>
              <w:rPr>
                <w:color w:val="auto"/>
                <w:szCs w:val="26"/>
              </w:rPr>
              <w:t>bounding_w</w:t>
            </w:r>
            <w:proofErr w:type="spellEnd"/>
            <w:r>
              <w:rPr>
                <w:color w:val="auto"/>
                <w:szCs w:val="26"/>
              </w:rPr>
              <w:t xml:space="preserve">, </w:t>
            </w:r>
            <w:proofErr w:type="spellStart"/>
            <w:r>
              <w:rPr>
                <w:color w:val="auto"/>
                <w:szCs w:val="26"/>
              </w:rPr>
              <w:t>bounding_h</w:t>
            </w:r>
            <w:proofErr w:type="spellEnd"/>
            <w:r>
              <w:rPr>
                <w:color w:val="auto"/>
                <w:szCs w:val="26"/>
              </w:rPr>
              <w:t xml:space="preserve">, </w:t>
            </w:r>
            <w:proofErr w:type="spellStart"/>
            <w:r>
              <w:rPr>
                <w:color w:val="auto"/>
                <w:szCs w:val="26"/>
              </w:rPr>
              <w:t>viewport_w</w:t>
            </w:r>
            <w:proofErr w:type="spellEnd"/>
            <w:r>
              <w:rPr>
                <w:color w:val="auto"/>
                <w:szCs w:val="26"/>
              </w:rPr>
              <w:t xml:space="preserve">, </w:t>
            </w:r>
            <w:proofErr w:type="spellStart"/>
            <w:r>
              <w:rPr>
                <w:color w:val="auto"/>
                <w:szCs w:val="26"/>
              </w:rPr>
              <w:t>viewport_h</w:t>
            </w:r>
            <w:proofErr w:type="spellEnd"/>
            <w:r>
              <w:rPr>
                <w:color w:val="auto"/>
                <w:szCs w:val="26"/>
              </w:rPr>
              <w:t xml:space="preserve">, </w:t>
            </w:r>
            <w:proofErr w:type="spellStart"/>
            <w:r>
              <w:rPr>
                <w:color w:val="auto"/>
                <w:szCs w:val="26"/>
              </w:rPr>
              <w:t>is_visible</w:t>
            </w:r>
            <w:proofErr w:type="spellEnd"/>
            <w:r>
              <w:rPr>
                <w:color w:val="auto"/>
                <w:szCs w:val="26"/>
              </w:rPr>
              <w:t xml:space="preserve">, </w:t>
            </w:r>
            <w:proofErr w:type="spellStart"/>
            <w:r>
              <w:rPr>
                <w:color w:val="auto"/>
                <w:szCs w:val="26"/>
              </w:rPr>
              <w:t>in_viewport</w:t>
            </w:r>
            <w:proofErr w:type="spellEnd"/>
            <w:r>
              <w:rPr>
                <w:color w:val="auto"/>
                <w:szCs w:val="26"/>
              </w:rPr>
              <w:t xml:space="preserve">, </w:t>
            </w:r>
            <w:proofErr w:type="spellStart"/>
            <w:r>
              <w:rPr>
                <w:color w:val="auto"/>
                <w:szCs w:val="26"/>
              </w:rPr>
              <w:t>z_index</w:t>
            </w:r>
            <w:proofErr w:type="spellEnd"/>
            <w:r>
              <w:rPr>
                <w:color w:val="auto"/>
                <w:szCs w:val="26"/>
              </w:rPr>
              <w:t xml:space="preserve">, </w:t>
            </w:r>
            <w:proofErr w:type="spellStart"/>
            <w:r>
              <w:rPr>
                <w:color w:val="auto"/>
                <w:szCs w:val="26"/>
              </w:rPr>
              <w:t>css_style_hash</w:t>
            </w:r>
            <w:proofErr w:type="spellEnd"/>
            <w:r>
              <w:rPr>
                <w:color w:val="auto"/>
                <w:szCs w:val="26"/>
              </w:rPr>
              <w:t xml:space="preserve">, </w:t>
            </w:r>
            <w:proofErr w:type="spellStart"/>
            <w:r>
              <w:rPr>
                <w:color w:val="auto"/>
                <w:szCs w:val="26"/>
              </w:rPr>
              <w:t>computed_font_size</w:t>
            </w:r>
            <w:proofErr w:type="spellEnd"/>
            <w:r>
              <w:rPr>
                <w:color w:val="auto"/>
                <w:szCs w:val="26"/>
              </w:rPr>
              <w:t xml:space="preserve">, </w:t>
            </w:r>
            <w:proofErr w:type="spellStart"/>
            <w:r>
              <w:rPr>
                <w:color w:val="auto"/>
                <w:szCs w:val="26"/>
              </w:rPr>
              <w:t>computed_color</w:t>
            </w:r>
            <w:proofErr w:type="spellEnd"/>
          </w:p>
        </w:tc>
        <w:tc>
          <w:tcPr>
            <w:tcW w:w="4426" w:type="dxa"/>
          </w:tcPr>
          <w:p w14:paraId="605F6CFA" w14:textId="77777777" w:rsidR="00645374" w:rsidRDefault="00000000">
            <w:pPr>
              <w:rPr>
                <w:color w:val="auto"/>
                <w:szCs w:val="26"/>
              </w:rPr>
            </w:pPr>
            <w:proofErr w:type="spellStart"/>
            <w:r>
              <w:rPr>
                <w:color w:val="auto"/>
                <w:szCs w:val="26"/>
              </w:rPr>
              <w:t>Kích</w:t>
            </w:r>
            <w:proofErr w:type="spellEnd"/>
            <w:r>
              <w:rPr>
                <w:color w:val="auto"/>
                <w:szCs w:val="26"/>
              </w:rPr>
              <w:t xml:space="preserve"> </w:t>
            </w:r>
            <w:proofErr w:type="spellStart"/>
            <w:r>
              <w:rPr>
                <w:color w:val="auto"/>
                <w:szCs w:val="26"/>
              </w:rPr>
              <w:t>thước</w:t>
            </w:r>
            <w:proofErr w:type="spellEnd"/>
            <w:r>
              <w:rPr>
                <w:color w:val="auto"/>
                <w:szCs w:val="26"/>
              </w:rPr>
              <w:t xml:space="preserve"> </w:t>
            </w:r>
            <w:proofErr w:type="spellStart"/>
            <w:r>
              <w:rPr>
                <w:color w:val="auto"/>
                <w:szCs w:val="26"/>
              </w:rPr>
              <w:t>và</w:t>
            </w:r>
            <w:proofErr w:type="spellEnd"/>
            <w:r>
              <w:rPr>
                <w:color w:val="auto"/>
                <w:szCs w:val="26"/>
              </w:rPr>
              <w:t xml:space="preserve"> </w:t>
            </w:r>
            <w:proofErr w:type="spellStart"/>
            <w:r>
              <w:rPr>
                <w:color w:val="auto"/>
                <w:szCs w:val="26"/>
              </w:rPr>
              <w:t>vị</w:t>
            </w:r>
            <w:proofErr w:type="spellEnd"/>
            <w:r>
              <w:rPr>
                <w:color w:val="auto"/>
                <w:szCs w:val="26"/>
              </w:rPr>
              <w:t xml:space="preserve"> </w:t>
            </w:r>
            <w:proofErr w:type="spellStart"/>
            <w:r>
              <w:rPr>
                <w:color w:val="auto"/>
                <w:szCs w:val="26"/>
              </w:rPr>
              <w:t>trí</w:t>
            </w:r>
            <w:proofErr w:type="spellEnd"/>
            <w:r>
              <w:rPr>
                <w:color w:val="auto"/>
                <w:szCs w:val="26"/>
              </w:rPr>
              <w:t xml:space="preserve"> </w:t>
            </w:r>
            <w:proofErr w:type="spellStart"/>
            <w:r>
              <w:rPr>
                <w:color w:val="auto"/>
                <w:szCs w:val="26"/>
              </w:rPr>
              <w:t>trực</w:t>
            </w:r>
            <w:proofErr w:type="spellEnd"/>
            <w:r>
              <w:rPr>
                <w:color w:val="auto"/>
                <w:szCs w:val="26"/>
              </w:rPr>
              <w:t xml:space="preserve"> </w:t>
            </w:r>
            <w:proofErr w:type="spellStart"/>
            <w:r>
              <w:rPr>
                <w:color w:val="auto"/>
                <w:szCs w:val="26"/>
              </w:rPr>
              <w:t>quan</w:t>
            </w:r>
            <w:proofErr w:type="spellEnd"/>
          </w:p>
        </w:tc>
      </w:tr>
      <w:tr w:rsidR="00645374" w14:paraId="23AC0CF9" w14:textId="77777777">
        <w:tc>
          <w:tcPr>
            <w:tcW w:w="1600" w:type="dxa"/>
          </w:tcPr>
          <w:p w14:paraId="2AC62996" w14:textId="77777777" w:rsidR="00645374" w:rsidRDefault="00000000">
            <w:pPr>
              <w:rPr>
                <w:b/>
                <w:bCs/>
                <w:color w:val="auto"/>
                <w:szCs w:val="26"/>
              </w:rPr>
            </w:pPr>
            <w:proofErr w:type="spellStart"/>
            <w:r>
              <w:rPr>
                <w:color w:val="auto"/>
                <w:szCs w:val="26"/>
              </w:rPr>
              <w:t>Ngữ</w:t>
            </w:r>
            <w:proofErr w:type="spellEnd"/>
            <w:r>
              <w:rPr>
                <w:color w:val="auto"/>
                <w:szCs w:val="26"/>
              </w:rPr>
              <w:t xml:space="preserve"> </w:t>
            </w:r>
            <w:proofErr w:type="spellStart"/>
            <w:r>
              <w:rPr>
                <w:color w:val="auto"/>
                <w:szCs w:val="26"/>
              </w:rPr>
              <w:t>cảnh</w:t>
            </w:r>
            <w:proofErr w:type="spellEnd"/>
          </w:p>
        </w:tc>
        <w:tc>
          <w:tcPr>
            <w:tcW w:w="3000" w:type="dxa"/>
          </w:tcPr>
          <w:p w14:paraId="0F3635AA" w14:textId="77777777" w:rsidR="00645374" w:rsidRDefault="00000000">
            <w:pPr>
              <w:rPr>
                <w:color w:val="auto"/>
                <w:szCs w:val="26"/>
              </w:rPr>
            </w:pPr>
            <w:proofErr w:type="spellStart"/>
            <w:r>
              <w:rPr>
                <w:color w:val="auto"/>
                <w:szCs w:val="26"/>
              </w:rPr>
              <w:t>form_context</w:t>
            </w:r>
            <w:proofErr w:type="spellEnd"/>
            <w:r>
              <w:rPr>
                <w:color w:val="auto"/>
                <w:szCs w:val="26"/>
              </w:rPr>
              <w:t xml:space="preserve">, </w:t>
            </w:r>
            <w:proofErr w:type="spellStart"/>
            <w:r>
              <w:rPr>
                <w:color w:val="auto"/>
                <w:szCs w:val="26"/>
              </w:rPr>
              <w:t>page_url</w:t>
            </w:r>
            <w:proofErr w:type="spellEnd"/>
            <w:r>
              <w:rPr>
                <w:color w:val="auto"/>
                <w:szCs w:val="26"/>
              </w:rPr>
              <w:t xml:space="preserve">, </w:t>
            </w:r>
            <w:proofErr w:type="spellStart"/>
            <w:r>
              <w:rPr>
                <w:color w:val="auto"/>
                <w:szCs w:val="26"/>
              </w:rPr>
              <w:t>nearest_landmark</w:t>
            </w:r>
            <w:proofErr w:type="spellEnd"/>
            <w:r>
              <w:rPr>
                <w:color w:val="auto"/>
                <w:szCs w:val="26"/>
              </w:rPr>
              <w:t xml:space="preserve">, </w:t>
            </w:r>
            <w:proofErr w:type="spellStart"/>
            <w:r>
              <w:rPr>
                <w:color w:val="auto"/>
                <w:szCs w:val="26"/>
              </w:rPr>
              <w:t>scroll_container_hash</w:t>
            </w:r>
            <w:proofErr w:type="spellEnd"/>
            <w:r>
              <w:rPr>
                <w:color w:val="auto"/>
                <w:szCs w:val="26"/>
              </w:rPr>
              <w:t xml:space="preserve">, </w:t>
            </w:r>
            <w:proofErr w:type="spellStart"/>
            <w:r>
              <w:rPr>
                <w:color w:val="auto"/>
                <w:szCs w:val="26"/>
              </w:rPr>
              <w:t>position_in_form</w:t>
            </w:r>
            <w:proofErr w:type="spellEnd"/>
            <w:r>
              <w:rPr>
                <w:color w:val="auto"/>
                <w:szCs w:val="26"/>
              </w:rPr>
              <w:t xml:space="preserve">, </w:t>
            </w:r>
            <w:proofErr w:type="spellStart"/>
            <w:r>
              <w:rPr>
                <w:color w:val="auto"/>
                <w:szCs w:val="26"/>
              </w:rPr>
              <w:t>preceding_text</w:t>
            </w:r>
            <w:proofErr w:type="spellEnd"/>
            <w:r>
              <w:rPr>
                <w:color w:val="auto"/>
                <w:szCs w:val="26"/>
              </w:rPr>
              <w:t xml:space="preserve">, </w:t>
            </w:r>
            <w:proofErr w:type="spellStart"/>
            <w:r>
              <w:rPr>
                <w:color w:val="auto"/>
                <w:szCs w:val="26"/>
              </w:rPr>
              <w:t>modal_or_overlay</w:t>
            </w:r>
            <w:proofErr w:type="spellEnd"/>
            <w:r>
              <w:rPr>
                <w:color w:val="auto"/>
                <w:szCs w:val="26"/>
              </w:rPr>
              <w:t xml:space="preserve">, </w:t>
            </w:r>
            <w:proofErr w:type="spellStart"/>
            <w:r>
              <w:rPr>
                <w:color w:val="auto"/>
                <w:szCs w:val="26"/>
              </w:rPr>
              <w:t>shadow_root_depth</w:t>
            </w:r>
            <w:proofErr w:type="spellEnd"/>
          </w:p>
        </w:tc>
        <w:tc>
          <w:tcPr>
            <w:tcW w:w="4426" w:type="dxa"/>
          </w:tcPr>
          <w:p w14:paraId="2DB569E4" w14:textId="77777777" w:rsidR="00645374" w:rsidRDefault="00000000">
            <w:pPr>
              <w:keepNext/>
              <w:rPr>
                <w:color w:val="auto"/>
                <w:szCs w:val="26"/>
              </w:rPr>
            </w:pPr>
            <w:proofErr w:type="spellStart"/>
            <w:r>
              <w:rPr>
                <w:color w:val="auto"/>
                <w:szCs w:val="26"/>
              </w:rPr>
              <w:t>Ngữ</w:t>
            </w:r>
            <w:proofErr w:type="spellEnd"/>
            <w:r>
              <w:rPr>
                <w:color w:val="auto"/>
                <w:szCs w:val="26"/>
              </w:rPr>
              <w:t xml:space="preserve"> </w:t>
            </w:r>
            <w:proofErr w:type="spellStart"/>
            <w:r>
              <w:rPr>
                <w:color w:val="auto"/>
                <w:szCs w:val="26"/>
              </w:rPr>
              <w:t>cảnh</w:t>
            </w:r>
            <w:proofErr w:type="spellEnd"/>
            <w:r>
              <w:rPr>
                <w:color w:val="auto"/>
                <w:szCs w:val="26"/>
              </w:rPr>
              <w:t xml:space="preserve"> </w:t>
            </w:r>
            <w:proofErr w:type="spellStart"/>
            <w:r>
              <w:rPr>
                <w:color w:val="auto"/>
                <w:szCs w:val="26"/>
              </w:rPr>
              <w:t>trang</w:t>
            </w:r>
            <w:proofErr w:type="spellEnd"/>
            <w:r>
              <w:rPr>
                <w:color w:val="auto"/>
                <w:szCs w:val="26"/>
              </w:rPr>
              <w:t xml:space="preserve"> </w:t>
            </w:r>
            <w:proofErr w:type="spellStart"/>
            <w:r>
              <w:rPr>
                <w:color w:val="auto"/>
                <w:szCs w:val="26"/>
              </w:rPr>
              <w:t>và</w:t>
            </w:r>
            <w:proofErr w:type="spellEnd"/>
            <w:r>
              <w:rPr>
                <w:color w:val="auto"/>
                <w:szCs w:val="26"/>
              </w:rPr>
              <w:t xml:space="preserve"> form </w:t>
            </w:r>
            <w:proofErr w:type="spellStart"/>
            <w:r>
              <w:rPr>
                <w:color w:val="auto"/>
                <w:szCs w:val="26"/>
              </w:rPr>
              <w:t>chứa</w:t>
            </w:r>
            <w:proofErr w:type="spellEnd"/>
            <w:r>
              <w:rPr>
                <w:color w:val="auto"/>
                <w:szCs w:val="26"/>
              </w:rPr>
              <w:t xml:space="preserve"> </w:t>
            </w:r>
            <w:proofErr w:type="spellStart"/>
            <w:r>
              <w:rPr>
                <w:color w:val="auto"/>
                <w:szCs w:val="26"/>
              </w:rPr>
              <w:t>phần</w:t>
            </w:r>
            <w:proofErr w:type="spellEnd"/>
            <w:r>
              <w:rPr>
                <w:color w:val="auto"/>
                <w:szCs w:val="26"/>
              </w:rPr>
              <w:t xml:space="preserve"> </w:t>
            </w:r>
            <w:proofErr w:type="spellStart"/>
            <w:r>
              <w:rPr>
                <w:color w:val="auto"/>
                <w:szCs w:val="26"/>
              </w:rPr>
              <w:t>tử</w:t>
            </w:r>
            <w:proofErr w:type="spellEnd"/>
          </w:p>
        </w:tc>
      </w:tr>
      <w:tr w:rsidR="00645374" w14:paraId="2CE3E9FB" w14:textId="77777777">
        <w:tc>
          <w:tcPr>
            <w:tcW w:w="1600" w:type="dxa"/>
          </w:tcPr>
          <w:p w14:paraId="1A7A6854" w14:textId="77777777" w:rsidR="00645374" w:rsidRDefault="00000000">
            <w:pPr>
              <w:rPr>
                <w:b/>
                <w:bCs/>
                <w:color w:val="auto"/>
                <w:szCs w:val="26"/>
                <w:lang w:val="vi-VN"/>
              </w:rPr>
            </w:pPr>
            <w:r>
              <w:rPr>
                <w:color w:val="auto"/>
                <w:szCs w:val="26"/>
              </w:rPr>
              <w:t>Meta</w:t>
            </w:r>
          </w:p>
        </w:tc>
        <w:tc>
          <w:tcPr>
            <w:tcW w:w="3000" w:type="dxa"/>
          </w:tcPr>
          <w:p w14:paraId="65011702" w14:textId="77777777" w:rsidR="00645374" w:rsidRDefault="00000000">
            <w:pPr>
              <w:rPr>
                <w:color w:val="auto"/>
                <w:szCs w:val="26"/>
              </w:rPr>
            </w:pPr>
            <w:proofErr w:type="spellStart"/>
            <w:r>
              <w:rPr>
                <w:color w:val="auto"/>
                <w:szCs w:val="26"/>
              </w:rPr>
              <w:t>step_name</w:t>
            </w:r>
            <w:proofErr w:type="spellEnd"/>
            <w:r>
              <w:rPr>
                <w:color w:val="auto"/>
                <w:szCs w:val="26"/>
              </w:rPr>
              <w:t xml:space="preserve">, </w:t>
            </w:r>
            <w:proofErr w:type="spellStart"/>
            <w:r>
              <w:rPr>
                <w:color w:val="auto"/>
                <w:szCs w:val="26"/>
              </w:rPr>
              <w:t>ui_version</w:t>
            </w:r>
            <w:proofErr w:type="spellEnd"/>
            <w:r>
              <w:rPr>
                <w:color w:val="auto"/>
                <w:szCs w:val="26"/>
              </w:rPr>
              <w:t xml:space="preserve">, </w:t>
            </w:r>
            <w:proofErr w:type="spellStart"/>
            <w:r>
              <w:rPr>
                <w:color w:val="auto"/>
                <w:szCs w:val="26"/>
              </w:rPr>
              <w:t>captured_at</w:t>
            </w:r>
            <w:proofErr w:type="spellEnd"/>
            <w:r>
              <w:rPr>
                <w:color w:val="auto"/>
                <w:szCs w:val="26"/>
              </w:rPr>
              <w:t xml:space="preserve">, </w:t>
            </w:r>
            <w:proofErr w:type="spellStart"/>
            <w:r>
              <w:rPr>
                <w:color w:val="auto"/>
                <w:szCs w:val="26"/>
              </w:rPr>
              <w:t>locator_type</w:t>
            </w:r>
            <w:proofErr w:type="spellEnd"/>
            <w:r>
              <w:rPr>
                <w:color w:val="auto"/>
                <w:szCs w:val="26"/>
              </w:rPr>
              <w:t xml:space="preserve">, </w:t>
            </w:r>
            <w:proofErr w:type="spellStart"/>
            <w:r>
              <w:rPr>
                <w:color w:val="auto"/>
                <w:szCs w:val="26"/>
              </w:rPr>
              <w:t>locator_value</w:t>
            </w:r>
            <w:proofErr w:type="spellEnd"/>
          </w:p>
        </w:tc>
        <w:tc>
          <w:tcPr>
            <w:tcW w:w="4426" w:type="dxa"/>
          </w:tcPr>
          <w:p w14:paraId="75DCA647" w14:textId="77777777" w:rsidR="00645374" w:rsidRDefault="00000000">
            <w:pPr>
              <w:keepNext/>
              <w:rPr>
                <w:color w:val="auto"/>
                <w:szCs w:val="26"/>
                <w:lang w:val="vi-VN"/>
              </w:rPr>
            </w:pPr>
            <w:r>
              <w:rPr>
                <w:color w:val="auto"/>
                <w:szCs w:val="26"/>
              </w:rPr>
              <w:t>Thông</w:t>
            </w:r>
            <w:r>
              <w:rPr>
                <w:color w:val="auto"/>
                <w:szCs w:val="26"/>
                <w:lang w:val="vi-VN"/>
              </w:rPr>
              <w:t xml:space="preserve"> tin kiểm thử</w:t>
            </w:r>
          </w:p>
        </w:tc>
      </w:tr>
    </w:tbl>
    <w:p w14:paraId="3E940326" w14:textId="7837BEF3" w:rsidR="00645374" w:rsidRDefault="00000000">
      <w:pPr>
        <w:pStyle w:val="Caption"/>
        <w:rPr>
          <w:color w:val="auto"/>
        </w:rPr>
      </w:pPr>
      <w:bookmarkStart w:id="31" w:name="_Toc231647284"/>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3</w:t>
      </w:r>
      <w:r>
        <w:rPr>
          <w:color w:val="auto"/>
        </w:rPr>
        <w:fldChar w:fldCharType="end"/>
      </w:r>
      <w:r>
        <w:rPr>
          <w:color w:val="auto"/>
        </w:rPr>
        <w:t xml:space="preserve"> Các trường thông tin trong ElementSnapshot</w:t>
      </w:r>
      <w:bookmarkEnd w:id="31"/>
    </w:p>
    <w:p w14:paraId="4F498EC9" w14:textId="77777777" w:rsidR="00645374" w:rsidRDefault="00000000">
      <w:pPr>
        <w:pStyle w:val="Heading2"/>
        <w:rPr>
          <w:color w:val="auto"/>
        </w:rPr>
      </w:pPr>
      <w:bookmarkStart w:id="32" w:name="_Toc231647432"/>
      <w:r>
        <w:rPr>
          <w:color w:val="auto"/>
        </w:rPr>
        <w:t>Module 3 – Similarity Engine</w:t>
      </w:r>
      <w:bookmarkEnd w:id="32"/>
    </w:p>
    <w:p w14:paraId="53F7A7E2" w14:textId="77777777" w:rsidR="00645374" w:rsidRDefault="00000000">
      <w:pPr>
        <w:pStyle w:val="Style1"/>
        <w:rPr>
          <w:color w:val="auto"/>
        </w:rPr>
      </w:pPr>
      <w:r>
        <w:rPr>
          <w:color w:val="auto"/>
        </w:rPr>
        <w:t>Đây là module cốt lõi của hệ thống. Với mỗi cặp (snapshot gốc, candidate DOM mới), engine tính điểm tương đồng theo 5 chiều, mỗi chiều có công thức riêng.</w:t>
      </w:r>
    </w:p>
    <w:p w14:paraId="5EF07466" w14:textId="77777777" w:rsidR="00645374" w:rsidRDefault="00000000">
      <w:pPr>
        <w:pStyle w:val="Heading3"/>
        <w:rPr>
          <w:color w:val="auto"/>
          <w:lang w:val="vi-VN"/>
        </w:rPr>
      </w:pPr>
      <w:bookmarkStart w:id="33" w:name="_Toc231647433"/>
      <w:proofErr w:type="spellStart"/>
      <w:r>
        <w:rPr>
          <w:color w:val="auto"/>
        </w:rPr>
        <w:t>Chiều</w:t>
      </w:r>
      <w:proofErr w:type="spellEnd"/>
      <w:r>
        <w:rPr>
          <w:color w:val="auto"/>
          <w:lang w:val="vi-VN"/>
        </w:rPr>
        <w:t xml:space="preserve"> 1 – Attribute Score</w:t>
      </w:r>
      <w:bookmarkEnd w:id="33"/>
    </w:p>
    <w:p w14:paraId="49AE4B17" w14:textId="77777777" w:rsidR="00645374" w:rsidRDefault="00000000">
      <w:pPr>
        <w:pStyle w:val="Style1"/>
        <w:rPr>
          <w:color w:val="auto"/>
          <w:szCs w:val="26"/>
        </w:rPr>
      </w:pPr>
      <w:r>
        <w:rPr>
          <w:color w:val="auto"/>
        </w:rPr>
        <w:t>Chiều Attribute đo mức độ tương đồng các thuộc tính HTML giữa phần tử gốc và candidate. Đây là chiều truyền thống nhất, thường được coi là quan trọng nhất trong các nghiên cứu trước.</w:t>
      </w:r>
    </w:p>
    <w:tbl>
      <w:tblPr>
        <w:tblStyle w:val="GridTable1Light1"/>
        <w:tblW w:w="9026" w:type="dxa"/>
        <w:tblLook w:val="04A0" w:firstRow="1" w:lastRow="0" w:firstColumn="1" w:lastColumn="0" w:noHBand="0" w:noVBand="1"/>
      </w:tblPr>
      <w:tblGrid>
        <w:gridCol w:w="2200"/>
        <w:gridCol w:w="1800"/>
        <w:gridCol w:w="5026"/>
      </w:tblGrid>
      <w:tr w:rsidR="00645374" w14:paraId="20716F52"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2F2F2" w:themeFill="background1" w:themeFillShade="F2"/>
          </w:tcPr>
          <w:p w14:paraId="3E83899F" w14:textId="77777777" w:rsidR="00645374" w:rsidRDefault="00000000">
            <w:pPr>
              <w:pStyle w:val="Style1"/>
              <w:ind w:firstLine="0"/>
              <w:jc w:val="center"/>
              <w:rPr>
                <w:rFonts w:eastAsiaTheme="minorEastAsia"/>
                <w:b w:val="0"/>
                <w:bCs w:val="0"/>
                <w:color w:val="auto"/>
                <w:szCs w:val="20"/>
                <w:lang w:val="en-US"/>
              </w:rPr>
            </w:pPr>
            <w:proofErr w:type="spellStart"/>
            <w:r>
              <w:rPr>
                <w:rFonts w:eastAsiaTheme="minorEastAsia"/>
                <w:color w:val="auto"/>
                <w:szCs w:val="20"/>
                <w:lang w:val="en-US"/>
              </w:rPr>
              <w:lastRenderedPageBreak/>
              <w:t>Thuộc</w:t>
            </w:r>
            <w:proofErr w:type="spellEnd"/>
            <w:r>
              <w:rPr>
                <w:rFonts w:eastAsiaTheme="minorEastAsia"/>
                <w:color w:val="auto"/>
                <w:szCs w:val="20"/>
                <w:lang w:val="en-US"/>
              </w:rPr>
              <w:t xml:space="preserve"> </w:t>
            </w:r>
            <w:proofErr w:type="spellStart"/>
            <w:r>
              <w:rPr>
                <w:rFonts w:eastAsiaTheme="minorEastAsia"/>
                <w:color w:val="auto"/>
                <w:szCs w:val="20"/>
                <w:lang w:val="en-US"/>
              </w:rPr>
              <w:t>tính</w:t>
            </w:r>
            <w:proofErr w:type="spellEnd"/>
          </w:p>
        </w:tc>
        <w:tc>
          <w:tcPr>
            <w:tcW w:w="1800" w:type="dxa"/>
            <w:shd w:val="clear" w:color="auto" w:fill="F2F2F2" w:themeFill="background1" w:themeFillShade="F2"/>
          </w:tcPr>
          <w:p w14:paraId="5743718D"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Trọng</w:t>
            </w:r>
            <w:proofErr w:type="spellEnd"/>
            <w:r>
              <w:rPr>
                <w:rFonts w:eastAsiaTheme="minorEastAsia"/>
                <w:color w:val="auto"/>
                <w:szCs w:val="20"/>
                <w:lang w:val="en-US"/>
              </w:rPr>
              <w:t xml:space="preserve"> </w:t>
            </w:r>
            <w:proofErr w:type="spellStart"/>
            <w:r>
              <w:rPr>
                <w:rFonts w:eastAsiaTheme="minorEastAsia"/>
                <w:color w:val="auto"/>
                <w:szCs w:val="20"/>
                <w:lang w:val="en-US"/>
              </w:rPr>
              <w:t>số</w:t>
            </w:r>
            <w:proofErr w:type="spellEnd"/>
            <w:r>
              <w:rPr>
                <w:rFonts w:eastAsiaTheme="minorEastAsia"/>
                <w:color w:val="auto"/>
                <w:szCs w:val="20"/>
                <w:lang w:val="en-US"/>
              </w:rPr>
              <w:t xml:space="preserve"> </w:t>
            </w:r>
            <w:proofErr w:type="spellStart"/>
            <w:r>
              <w:rPr>
                <w:rFonts w:eastAsiaTheme="minorEastAsia"/>
                <w:color w:val="auto"/>
                <w:szCs w:val="20"/>
                <w:lang w:val="en-US"/>
              </w:rPr>
              <w:t>nội</w:t>
            </w:r>
            <w:proofErr w:type="spellEnd"/>
            <w:r>
              <w:rPr>
                <w:rFonts w:eastAsiaTheme="minorEastAsia"/>
                <w:color w:val="auto"/>
                <w:szCs w:val="20"/>
                <w:lang w:val="en-US"/>
              </w:rPr>
              <w:t xml:space="preserve"> </w:t>
            </w:r>
            <w:proofErr w:type="spellStart"/>
            <w:r>
              <w:rPr>
                <w:rFonts w:eastAsiaTheme="minorEastAsia"/>
                <w:color w:val="auto"/>
                <w:szCs w:val="20"/>
                <w:lang w:val="en-US"/>
              </w:rPr>
              <w:t>chiều</w:t>
            </w:r>
            <w:proofErr w:type="spellEnd"/>
          </w:p>
        </w:tc>
        <w:tc>
          <w:tcPr>
            <w:tcW w:w="5026" w:type="dxa"/>
            <w:shd w:val="clear" w:color="auto" w:fill="F2F2F2" w:themeFill="background1" w:themeFillShade="F2"/>
          </w:tcPr>
          <w:p w14:paraId="5168116D"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Ghi</w:t>
            </w:r>
            <w:proofErr w:type="spellEnd"/>
            <w:r>
              <w:rPr>
                <w:rFonts w:eastAsiaTheme="minorEastAsia"/>
                <w:color w:val="auto"/>
                <w:szCs w:val="20"/>
                <w:lang w:val="en-US"/>
              </w:rPr>
              <w:t xml:space="preserve"> </w:t>
            </w:r>
            <w:proofErr w:type="spellStart"/>
            <w:r>
              <w:rPr>
                <w:rFonts w:eastAsiaTheme="minorEastAsia"/>
                <w:color w:val="auto"/>
                <w:szCs w:val="20"/>
                <w:lang w:val="en-US"/>
              </w:rPr>
              <w:t>chú</w:t>
            </w:r>
            <w:proofErr w:type="spellEnd"/>
          </w:p>
        </w:tc>
      </w:tr>
      <w:tr w:rsidR="00645374" w14:paraId="0565D720"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3AC865C5" w14:textId="77777777" w:rsidR="00645374" w:rsidRDefault="00000000">
            <w:pPr>
              <w:pStyle w:val="Style1"/>
              <w:rPr>
                <w:rFonts w:eastAsiaTheme="minorEastAsia"/>
                <w:color w:val="auto"/>
                <w:szCs w:val="20"/>
                <w:lang w:val="en-US"/>
              </w:rPr>
            </w:pPr>
            <w:r>
              <w:rPr>
                <w:rFonts w:eastAsiaTheme="minorEastAsia"/>
                <w:b w:val="0"/>
                <w:bCs w:val="0"/>
                <w:color w:val="auto"/>
                <w:szCs w:val="20"/>
                <w:lang w:val="en-US"/>
              </w:rPr>
              <w:t>id</w:t>
            </w:r>
          </w:p>
        </w:tc>
        <w:tc>
          <w:tcPr>
            <w:tcW w:w="1800" w:type="dxa"/>
          </w:tcPr>
          <w:p w14:paraId="34F50D42"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0.29</w:t>
            </w:r>
          </w:p>
        </w:tc>
        <w:tc>
          <w:tcPr>
            <w:tcW w:w="5026" w:type="dxa"/>
          </w:tcPr>
          <w:p w14:paraId="380A7CE3"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Giảm</w:t>
            </w:r>
            <w:proofErr w:type="spellEnd"/>
            <w:r>
              <w:rPr>
                <w:rFonts w:eastAsiaTheme="minorEastAsia"/>
                <w:color w:val="auto"/>
                <w:szCs w:val="20"/>
                <w:lang w:val="en-US"/>
              </w:rPr>
              <w:t xml:space="preserve"> 50% </w:t>
            </w:r>
            <w:proofErr w:type="spellStart"/>
            <w:r>
              <w:rPr>
                <w:rFonts w:eastAsiaTheme="minorEastAsia"/>
                <w:color w:val="auto"/>
                <w:szCs w:val="20"/>
                <w:lang w:val="en-US"/>
              </w:rPr>
              <w:t>nếu</w:t>
            </w:r>
            <w:proofErr w:type="spellEnd"/>
            <w:r>
              <w:rPr>
                <w:rFonts w:eastAsiaTheme="minorEastAsia"/>
                <w:color w:val="auto"/>
                <w:szCs w:val="20"/>
                <w:lang w:val="en-US"/>
              </w:rPr>
              <w:t xml:space="preserve"> </w:t>
            </w:r>
            <w:proofErr w:type="spellStart"/>
            <w:r>
              <w:rPr>
                <w:rFonts w:eastAsiaTheme="minorEastAsia"/>
                <w:color w:val="auto"/>
                <w:szCs w:val="20"/>
                <w:lang w:val="en-US"/>
              </w:rPr>
              <w:t>phát</w:t>
            </w:r>
            <w:proofErr w:type="spellEnd"/>
            <w:r>
              <w:rPr>
                <w:rFonts w:eastAsiaTheme="minorEastAsia"/>
                <w:color w:val="auto"/>
                <w:szCs w:val="20"/>
                <w:lang w:val="en-US"/>
              </w:rPr>
              <w:t xml:space="preserve"> </w:t>
            </w:r>
            <w:proofErr w:type="spellStart"/>
            <w:r>
              <w:rPr>
                <w:rFonts w:eastAsiaTheme="minorEastAsia"/>
                <w:color w:val="auto"/>
                <w:szCs w:val="20"/>
                <w:lang w:val="en-US"/>
              </w:rPr>
              <w:t>hiện</w:t>
            </w:r>
            <w:proofErr w:type="spellEnd"/>
            <w:r>
              <w:rPr>
                <w:rFonts w:eastAsiaTheme="minorEastAsia"/>
                <w:color w:val="auto"/>
                <w:szCs w:val="20"/>
                <w:lang w:val="en-US"/>
              </w:rPr>
              <w:t xml:space="preserve"> </w:t>
            </w:r>
            <w:proofErr w:type="spellStart"/>
            <w:r>
              <w:rPr>
                <w:rFonts w:eastAsiaTheme="minorEastAsia"/>
                <w:color w:val="auto"/>
                <w:szCs w:val="20"/>
                <w:lang w:val="en-US"/>
              </w:rPr>
              <w:t>là</w:t>
            </w:r>
            <w:proofErr w:type="spellEnd"/>
            <w:r>
              <w:rPr>
                <w:rFonts w:eastAsiaTheme="minorEastAsia"/>
                <w:color w:val="auto"/>
                <w:szCs w:val="20"/>
                <w:lang w:val="en-US"/>
              </w:rPr>
              <w:t xml:space="preserve"> dynamic value</w:t>
            </w:r>
          </w:p>
        </w:tc>
      </w:tr>
      <w:tr w:rsidR="00645374" w14:paraId="29B69BEB"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EFAA51E" w14:textId="77777777" w:rsidR="00645374" w:rsidRDefault="00000000">
            <w:pPr>
              <w:pStyle w:val="Style1"/>
              <w:rPr>
                <w:rFonts w:eastAsiaTheme="minorEastAsia"/>
                <w:color w:val="auto"/>
                <w:szCs w:val="20"/>
                <w:lang w:val="en-US"/>
              </w:rPr>
            </w:pPr>
            <w:r>
              <w:rPr>
                <w:rFonts w:eastAsiaTheme="minorEastAsia"/>
                <w:b w:val="0"/>
                <w:bCs w:val="0"/>
                <w:color w:val="auto"/>
                <w:szCs w:val="20"/>
                <w:lang w:val="en-US"/>
              </w:rPr>
              <w:t>classes</w:t>
            </w:r>
          </w:p>
        </w:tc>
        <w:tc>
          <w:tcPr>
            <w:tcW w:w="1800" w:type="dxa"/>
          </w:tcPr>
          <w:p w14:paraId="609D361B"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0.22</w:t>
            </w:r>
          </w:p>
        </w:tc>
        <w:tc>
          <w:tcPr>
            <w:tcW w:w="5026" w:type="dxa"/>
          </w:tcPr>
          <w:p w14:paraId="0A318B38"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Dùng</w:t>
            </w:r>
            <w:proofErr w:type="spellEnd"/>
            <w:r>
              <w:rPr>
                <w:rFonts w:eastAsiaTheme="minorEastAsia"/>
                <w:color w:val="auto"/>
                <w:szCs w:val="20"/>
                <w:lang w:val="en-US"/>
              </w:rPr>
              <w:t xml:space="preserve"> Jaccard Similarity </w:t>
            </w:r>
            <w:proofErr w:type="spellStart"/>
            <w:r>
              <w:rPr>
                <w:rFonts w:eastAsiaTheme="minorEastAsia"/>
                <w:color w:val="auto"/>
                <w:szCs w:val="20"/>
                <w:lang w:val="en-US"/>
              </w:rPr>
              <w:t>cho</w:t>
            </w:r>
            <w:proofErr w:type="spellEnd"/>
            <w:r>
              <w:rPr>
                <w:rFonts w:eastAsiaTheme="minorEastAsia"/>
                <w:color w:val="auto"/>
                <w:szCs w:val="20"/>
                <w:lang w:val="en-US"/>
              </w:rPr>
              <w:t xml:space="preserve"> </w:t>
            </w:r>
            <w:proofErr w:type="spellStart"/>
            <w:r>
              <w:rPr>
                <w:rFonts w:eastAsiaTheme="minorEastAsia"/>
                <w:color w:val="auto"/>
                <w:szCs w:val="20"/>
                <w:lang w:val="en-US"/>
              </w:rPr>
              <w:t>tập</w:t>
            </w:r>
            <w:proofErr w:type="spellEnd"/>
            <w:r>
              <w:rPr>
                <w:rFonts w:eastAsiaTheme="minorEastAsia"/>
                <w:color w:val="auto"/>
                <w:szCs w:val="20"/>
                <w:lang w:val="en-US"/>
              </w:rPr>
              <w:t xml:space="preserve"> CSS classes</w:t>
            </w:r>
          </w:p>
        </w:tc>
      </w:tr>
      <w:tr w:rsidR="00645374" w14:paraId="5B0D233C"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5D883F2A" w14:textId="77777777" w:rsidR="00645374" w:rsidRDefault="00000000">
            <w:pPr>
              <w:pStyle w:val="Style1"/>
              <w:rPr>
                <w:rFonts w:eastAsiaTheme="minorEastAsia"/>
                <w:color w:val="auto"/>
                <w:szCs w:val="20"/>
                <w:lang w:val="en-US"/>
              </w:rPr>
            </w:pPr>
            <w:r>
              <w:rPr>
                <w:rFonts w:eastAsiaTheme="minorEastAsia"/>
                <w:b w:val="0"/>
                <w:bCs w:val="0"/>
                <w:color w:val="auto"/>
                <w:szCs w:val="20"/>
                <w:lang w:val="en-US"/>
              </w:rPr>
              <w:t>name</w:t>
            </w:r>
          </w:p>
        </w:tc>
        <w:tc>
          <w:tcPr>
            <w:tcW w:w="1800" w:type="dxa"/>
          </w:tcPr>
          <w:p w14:paraId="4EEC2252"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0.15</w:t>
            </w:r>
          </w:p>
        </w:tc>
        <w:tc>
          <w:tcPr>
            <w:tcW w:w="5026" w:type="dxa"/>
          </w:tcPr>
          <w:p w14:paraId="53ED8B7D"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SequenceMatcher</w:t>
            </w:r>
            <w:proofErr w:type="spellEnd"/>
            <w:r>
              <w:rPr>
                <w:rFonts w:eastAsiaTheme="minorEastAsia"/>
                <w:color w:val="auto"/>
                <w:szCs w:val="20"/>
                <w:lang w:val="en-US"/>
              </w:rPr>
              <w:t xml:space="preserve"> ratio</w:t>
            </w:r>
          </w:p>
        </w:tc>
      </w:tr>
      <w:tr w:rsidR="00645374" w14:paraId="0ECFD8C0"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20D930F" w14:textId="77777777" w:rsidR="00645374" w:rsidRDefault="00000000">
            <w:pPr>
              <w:pStyle w:val="Style1"/>
              <w:rPr>
                <w:rFonts w:eastAsiaTheme="minorEastAsia"/>
                <w:b w:val="0"/>
                <w:bCs w:val="0"/>
                <w:color w:val="auto"/>
                <w:szCs w:val="20"/>
                <w:lang w:val="en-US"/>
              </w:rPr>
            </w:pPr>
            <w:proofErr w:type="spellStart"/>
            <w:r>
              <w:rPr>
                <w:rFonts w:eastAsiaTheme="minorEastAsia"/>
                <w:b w:val="0"/>
                <w:bCs w:val="0"/>
                <w:color w:val="auto"/>
                <w:szCs w:val="20"/>
                <w:lang w:val="en-US"/>
              </w:rPr>
              <w:t>input_type</w:t>
            </w:r>
            <w:proofErr w:type="spellEnd"/>
          </w:p>
        </w:tc>
        <w:tc>
          <w:tcPr>
            <w:tcW w:w="1800" w:type="dxa"/>
          </w:tcPr>
          <w:p w14:paraId="7DCF6D41"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0.10</w:t>
            </w:r>
          </w:p>
        </w:tc>
        <w:tc>
          <w:tcPr>
            <w:tcW w:w="5026" w:type="dxa"/>
          </w:tcPr>
          <w:p w14:paraId="199F4968"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 xml:space="preserve">So </w:t>
            </w:r>
            <w:proofErr w:type="spellStart"/>
            <w:r>
              <w:rPr>
                <w:rFonts w:eastAsiaTheme="minorEastAsia"/>
                <w:color w:val="auto"/>
                <w:szCs w:val="20"/>
                <w:lang w:val="en-US"/>
              </w:rPr>
              <w:t>sánh</w:t>
            </w:r>
            <w:proofErr w:type="spellEnd"/>
            <w:r>
              <w:rPr>
                <w:rFonts w:eastAsiaTheme="minorEastAsia"/>
                <w:color w:val="auto"/>
                <w:szCs w:val="20"/>
                <w:lang w:val="en-US"/>
              </w:rPr>
              <w:t xml:space="preserve"> </w:t>
            </w:r>
            <w:proofErr w:type="spellStart"/>
            <w:r>
              <w:rPr>
                <w:rFonts w:eastAsiaTheme="minorEastAsia"/>
                <w:color w:val="auto"/>
                <w:szCs w:val="20"/>
                <w:lang w:val="en-US"/>
              </w:rPr>
              <w:t>chính</w:t>
            </w:r>
            <w:proofErr w:type="spellEnd"/>
            <w:r>
              <w:rPr>
                <w:rFonts w:eastAsiaTheme="minorEastAsia"/>
                <w:color w:val="auto"/>
                <w:szCs w:val="20"/>
                <w:lang w:val="en-US"/>
              </w:rPr>
              <w:t xml:space="preserve"> </w:t>
            </w:r>
            <w:proofErr w:type="spellStart"/>
            <w:r>
              <w:rPr>
                <w:rFonts w:eastAsiaTheme="minorEastAsia"/>
                <w:color w:val="auto"/>
                <w:szCs w:val="20"/>
                <w:lang w:val="en-US"/>
              </w:rPr>
              <w:t>xác</w:t>
            </w:r>
            <w:proofErr w:type="spellEnd"/>
            <w:r>
              <w:rPr>
                <w:rFonts w:eastAsiaTheme="minorEastAsia"/>
                <w:color w:val="auto"/>
                <w:szCs w:val="20"/>
                <w:lang w:val="en-US"/>
              </w:rPr>
              <w:t xml:space="preserve"> (text, password, email, </w:t>
            </w:r>
            <w:r>
              <w:rPr>
                <w:rFonts w:eastAsiaTheme="minorEastAsia"/>
                <w:color w:val="auto"/>
                <w:szCs w:val="20"/>
              </w:rPr>
              <w:t>..</w:t>
            </w:r>
            <w:r>
              <w:rPr>
                <w:rFonts w:eastAsiaTheme="minorEastAsia"/>
                <w:color w:val="auto"/>
                <w:szCs w:val="20"/>
                <w:lang w:val="en-US"/>
              </w:rPr>
              <w:t>.)</w:t>
            </w:r>
          </w:p>
        </w:tc>
      </w:tr>
      <w:tr w:rsidR="00645374" w14:paraId="0D2E083E"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56BAF98B" w14:textId="77777777" w:rsidR="00645374" w:rsidRDefault="00000000">
            <w:pPr>
              <w:pStyle w:val="Style1"/>
              <w:rPr>
                <w:rFonts w:eastAsiaTheme="minorEastAsia"/>
                <w:color w:val="auto"/>
                <w:szCs w:val="20"/>
                <w:lang w:val="en-US"/>
              </w:rPr>
            </w:pPr>
            <w:r>
              <w:rPr>
                <w:rFonts w:eastAsiaTheme="minorEastAsia"/>
                <w:b w:val="0"/>
                <w:bCs w:val="0"/>
                <w:color w:val="auto"/>
                <w:szCs w:val="20"/>
                <w:lang w:val="en-US"/>
              </w:rPr>
              <w:t>placeholder</w:t>
            </w:r>
          </w:p>
        </w:tc>
        <w:tc>
          <w:tcPr>
            <w:tcW w:w="1800" w:type="dxa"/>
          </w:tcPr>
          <w:p w14:paraId="5E042163"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0.09</w:t>
            </w:r>
          </w:p>
        </w:tc>
        <w:tc>
          <w:tcPr>
            <w:tcW w:w="5026" w:type="dxa"/>
          </w:tcPr>
          <w:p w14:paraId="5F81AF46"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SequenceMatcher</w:t>
            </w:r>
            <w:proofErr w:type="spellEnd"/>
            <w:r>
              <w:rPr>
                <w:rFonts w:eastAsiaTheme="minorEastAsia"/>
                <w:color w:val="auto"/>
                <w:szCs w:val="20"/>
                <w:lang w:val="en-US"/>
              </w:rPr>
              <w:t xml:space="preserve"> — </w:t>
            </w:r>
            <w:proofErr w:type="spellStart"/>
            <w:r>
              <w:rPr>
                <w:rFonts w:eastAsiaTheme="minorEastAsia"/>
                <w:color w:val="auto"/>
                <w:szCs w:val="20"/>
                <w:lang w:val="en-US"/>
              </w:rPr>
              <w:t>gợi</w:t>
            </w:r>
            <w:proofErr w:type="spellEnd"/>
            <w:r>
              <w:rPr>
                <w:rFonts w:eastAsiaTheme="minorEastAsia"/>
                <w:color w:val="auto"/>
                <w:szCs w:val="20"/>
                <w:lang w:val="en-US"/>
              </w:rPr>
              <w:t xml:space="preserve"> ý </w:t>
            </w:r>
            <w:proofErr w:type="spellStart"/>
            <w:r>
              <w:rPr>
                <w:rFonts w:eastAsiaTheme="minorEastAsia"/>
                <w:color w:val="auto"/>
                <w:szCs w:val="20"/>
                <w:lang w:val="en-US"/>
              </w:rPr>
              <w:t>chức</w:t>
            </w:r>
            <w:proofErr w:type="spellEnd"/>
            <w:r>
              <w:rPr>
                <w:rFonts w:eastAsiaTheme="minorEastAsia"/>
                <w:color w:val="auto"/>
                <w:szCs w:val="20"/>
                <w:lang w:val="en-US"/>
              </w:rPr>
              <w:t xml:space="preserve"> </w:t>
            </w:r>
            <w:proofErr w:type="spellStart"/>
            <w:r>
              <w:rPr>
                <w:rFonts w:eastAsiaTheme="minorEastAsia"/>
                <w:color w:val="auto"/>
                <w:szCs w:val="20"/>
                <w:lang w:val="en-US"/>
              </w:rPr>
              <w:t>năng</w:t>
            </w:r>
            <w:proofErr w:type="spellEnd"/>
            <w:r>
              <w:rPr>
                <w:rFonts w:eastAsiaTheme="minorEastAsia"/>
                <w:color w:val="auto"/>
                <w:szCs w:val="20"/>
                <w:lang w:val="en-US"/>
              </w:rPr>
              <w:t xml:space="preserve"> </w:t>
            </w:r>
            <w:proofErr w:type="spellStart"/>
            <w:r>
              <w:rPr>
                <w:rFonts w:eastAsiaTheme="minorEastAsia"/>
                <w:color w:val="auto"/>
                <w:szCs w:val="20"/>
                <w:lang w:val="en-US"/>
              </w:rPr>
              <w:t>của</w:t>
            </w:r>
            <w:proofErr w:type="spellEnd"/>
            <w:r>
              <w:rPr>
                <w:rFonts w:eastAsiaTheme="minorEastAsia"/>
                <w:color w:val="auto"/>
                <w:szCs w:val="20"/>
                <w:lang w:val="en-US"/>
              </w:rPr>
              <w:t xml:space="preserve"> input</w:t>
            </w:r>
          </w:p>
        </w:tc>
      </w:tr>
      <w:tr w:rsidR="00645374" w14:paraId="1A82D7A1"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39FEF702" w14:textId="77777777" w:rsidR="00645374" w:rsidRDefault="00000000">
            <w:pPr>
              <w:pStyle w:val="Style1"/>
              <w:rPr>
                <w:rFonts w:eastAsiaTheme="minorEastAsia"/>
                <w:color w:val="auto"/>
                <w:szCs w:val="20"/>
                <w:lang w:val="en-US"/>
              </w:rPr>
            </w:pPr>
            <w:proofErr w:type="spellStart"/>
            <w:r>
              <w:rPr>
                <w:rFonts w:eastAsiaTheme="minorEastAsia"/>
                <w:b w:val="0"/>
                <w:bCs w:val="0"/>
                <w:color w:val="auto"/>
                <w:szCs w:val="20"/>
                <w:lang w:val="en-US"/>
              </w:rPr>
              <w:t>aria_label</w:t>
            </w:r>
            <w:proofErr w:type="spellEnd"/>
          </w:p>
        </w:tc>
        <w:tc>
          <w:tcPr>
            <w:tcW w:w="1800" w:type="dxa"/>
          </w:tcPr>
          <w:p w14:paraId="0556E252"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0.08</w:t>
            </w:r>
          </w:p>
        </w:tc>
        <w:tc>
          <w:tcPr>
            <w:tcW w:w="5026" w:type="dxa"/>
          </w:tcPr>
          <w:p w14:paraId="7135080D"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SequenceMatcher</w:t>
            </w:r>
            <w:proofErr w:type="spellEnd"/>
            <w:r>
              <w:rPr>
                <w:rFonts w:eastAsiaTheme="minorEastAsia"/>
                <w:color w:val="auto"/>
                <w:szCs w:val="20"/>
                <w:lang w:val="en-US"/>
              </w:rPr>
              <w:t xml:space="preserve"> — </w:t>
            </w:r>
            <w:proofErr w:type="spellStart"/>
            <w:r>
              <w:rPr>
                <w:rFonts w:eastAsiaTheme="minorEastAsia"/>
                <w:color w:val="auto"/>
                <w:szCs w:val="20"/>
                <w:lang w:val="en-US"/>
              </w:rPr>
              <w:t>thông</w:t>
            </w:r>
            <w:proofErr w:type="spellEnd"/>
            <w:r>
              <w:rPr>
                <w:rFonts w:eastAsiaTheme="minorEastAsia"/>
                <w:color w:val="auto"/>
                <w:szCs w:val="20"/>
                <w:lang w:val="en-US"/>
              </w:rPr>
              <w:t xml:space="preserve"> tin accessibility</w:t>
            </w:r>
          </w:p>
        </w:tc>
      </w:tr>
      <w:tr w:rsidR="00645374" w14:paraId="5705B127"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8970D89" w14:textId="77777777" w:rsidR="00645374" w:rsidRDefault="00000000">
            <w:pPr>
              <w:pStyle w:val="Style1"/>
              <w:rPr>
                <w:rFonts w:eastAsiaTheme="minorEastAsia"/>
                <w:color w:val="auto"/>
                <w:szCs w:val="20"/>
                <w:lang w:val="en-US"/>
              </w:rPr>
            </w:pPr>
            <w:proofErr w:type="spellStart"/>
            <w:r>
              <w:rPr>
                <w:rFonts w:eastAsiaTheme="minorEastAsia"/>
                <w:b w:val="0"/>
                <w:bCs w:val="0"/>
                <w:color w:val="auto"/>
                <w:szCs w:val="20"/>
                <w:lang w:val="en-US"/>
              </w:rPr>
              <w:t>data_testid</w:t>
            </w:r>
            <w:proofErr w:type="spellEnd"/>
          </w:p>
        </w:tc>
        <w:tc>
          <w:tcPr>
            <w:tcW w:w="1800" w:type="dxa"/>
          </w:tcPr>
          <w:p w14:paraId="45EF16A3" w14:textId="77777777" w:rsidR="00645374" w:rsidRDefault="00000000">
            <w:pPr>
              <w:pStyle w:val="Style1"/>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0.07</w:t>
            </w:r>
          </w:p>
        </w:tc>
        <w:tc>
          <w:tcPr>
            <w:tcW w:w="5026" w:type="dxa"/>
          </w:tcPr>
          <w:p w14:paraId="00444B34" w14:textId="77777777" w:rsidR="00645374" w:rsidRDefault="00000000">
            <w:pPr>
              <w:pStyle w:val="Style1"/>
              <w:keepNext/>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Giảm</w:t>
            </w:r>
            <w:proofErr w:type="spellEnd"/>
            <w:r>
              <w:rPr>
                <w:rFonts w:eastAsiaTheme="minorEastAsia"/>
                <w:color w:val="auto"/>
                <w:szCs w:val="20"/>
                <w:lang w:val="en-US"/>
              </w:rPr>
              <w:t xml:space="preserve"> 70% </w:t>
            </w:r>
            <w:proofErr w:type="spellStart"/>
            <w:r>
              <w:rPr>
                <w:rFonts w:eastAsiaTheme="minorEastAsia"/>
                <w:color w:val="auto"/>
                <w:szCs w:val="20"/>
                <w:lang w:val="en-US"/>
              </w:rPr>
              <w:t>nếu</w:t>
            </w:r>
            <w:proofErr w:type="spellEnd"/>
            <w:r>
              <w:rPr>
                <w:rFonts w:eastAsiaTheme="minorEastAsia"/>
                <w:color w:val="auto"/>
                <w:szCs w:val="20"/>
                <w:lang w:val="en-US"/>
              </w:rPr>
              <w:t xml:space="preserve"> </w:t>
            </w:r>
            <w:proofErr w:type="spellStart"/>
            <w:r>
              <w:rPr>
                <w:rFonts w:eastAsiaTheme="minorEastAsia"/>
                <w:color w:val="auto"/>
                <w:szCs w:val="20"/>
                <w:lang w:val="en-US"/>
              </w:rPr>
              <w:t>phát</w:t>
            </w:r>
            <w:proofErr w:type="spellEnd"/>
            <w:r>
              <w:rPr>
                <w:rFonts w:eastAsiaTheme="minorEastAsia"/>
                <w:color w:val="auto"/>
                <w:szCs w:val="20"/>
                <w:lang w:val="en-US"/>
              </w:rPr>
              <w:t xml:space="preserve"> </w:t>
            </w:r>
            <w:proofErr w:type="spellStart"/>
            <w:r>
              <w:rPr>
                <w:rFonts w:eastAsiaTheme="minorEastAsia"/>
                <w:color w:val="auto"/>
                <w:szCs w:val="20"/>
                <w:lang w:val="en-US"/>
              </w:rPr>
              <w:t>hiện</w:t>
            </w:r>
            <w:proofErr w:type="spellEnd"/>
            <w:r>
              <w:rPr>
                <w:rFonts w:eastAsiaTheme="minorEastAsia"/>
                <w:color w:val="auto"/>
                <w:szCs w:val="20"/>
                <w:lang w:val="en-US"/>
              </w:rPr>
              <w:t xml:space="preserve"> </w:t>
            </w:r>
            <w:proofErr w:type="spellStart"/>
            <w:r>
              <w:rPr>
                <w:rFonts w:eastAsiaTheme="minorEastAsia"/>
                <w:color w:val="auto"/>
                <w:szCs w:val="20"/>
                <w:lang w:val="en-US"/>
              </w:rPr>
              <w:t>là</w:t>
            </w:r>
            <w:proofErr w:type="spellEnd"/>
            <w:r>
              <w:rPr>
                <w:rFonts w:eastAsiaTheme="minorEastAsia"/>
                <w:color w:val="auto"/>
                <w:szCs w:val="20"/>
                <w:lang w:val="en-US"/>
              </w:rPr>
              <w:t xml:space="preserve"> dynamic value</w:t>
            </w:r>
          </w:p>
        </w:tc>
      </w:tr>
    </w:tbl>
    <w:p w14:paraId="106A05E8" w14:textId="410AF6C7" w:rsidR="00645374" w:rsidRDefault="00000000">
      <w:pPr>
        <w:pStyle w:val="Caption"/>
        <w:rPr>
          <w:color w:val="auto"/>
        </w:rPr>
      </w:pPr>
      <w:bookmarkStart w:id="34" w:name="_Toc231647285"/>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4</w:t>
      </w:r>
      <w:r>
        <w:rPr>
          <w:color w:val="auto"/>
        </w:rPr>
        <w:fldChar w:fldCharType="end"/>
      </w:r>
      <w:r>
        <w:rPr>
          <w:color w:val="auto"/>
        </w:rPr>
        <w:t xml:space="preserve"> Trọng số thuộc tính trong Attribute</w:t>
      </w:r>
      <w:bookmarkEnd w:id="34"/>
    </w:p>
    <w:p w14:paraId="3BD318F6" w14:textId="5169C000" w:rsidR="00C71C1E" w:rsidRPr="00C71C1E" w:rsidRDefault="00C71C1E" w:rsidP="00C71C1E">
      <w:pPr>
        <w:pStyle w:val="DoanVB"/>
        <w:rPr>
          <w:lang w:eastAsia="en-SG"/>
        </w:rPr>
      </w:pPr>
      <w:r w:rsidRPr="00C71C1E">
        <w:rPr>
          <w:lang w:eastAsia="en-SG"/>
        </w:rPr>
        <w:t>Thuộc tính aria_label được đưa vào vì là thuộc tính định nghĩa theo chuẩn WAI-ARIA [10], cung cấp nhãn trợ năng ổn định ngay cả khi developer tái cấu trúc DOM.</w:t>
      </w:r>
    </w:p>
    <w:p w14:paraId="4E7143E3" w14:textId="77777777" w:rsidR="00645374" w:rsidRDefault="00000000">
      <w:pPr>
        <w:pStyle w:val="Style1"/>
        <w:rPr>
          <w:color w:val="auto"/>
        </w:rPr>
      </w:pPr>
      <w:r>
        <w:rPr>
          <w:color w:val="auto"/>
          <w:lang w:val="en-US"/>
        </w:rPr>
        <w:t xml:space="preserve">Tag name (div, input, button, ...) </w:t>
      </w:r>
      <w:proofErr w:type="spellStart"/>
      <w:r>
        <w:rPr>
          <w:color w:val="auto"/>
          <w:lang w:val="en-US"/>
        </w:rPr>
        <w:t>đóng</w:t>
      </w:r>
      <w:proofErr w:type="spellEnd"/>
      <w:r>
        <w:rPr>
          <w:color w:val="auto"/>
          <w:lang w:val="en-US"/>
        </w:rPr>
        <w:t xml:space="preserve"> </w:t>
      </w:r>
      <w:proofErr w:type="spellStart"/>
      <w:r>
        <w:rPr>
          <w:color w:val="auto"/>
          <w:lang w:val="en-US"/>
        </w:rPr>
        <w:t>vai</w:t>
      </w:r>
      <w:proofErr w:type="spellEnd"/>
      <w:r>
        <w:rPr>
          <w:color w:val="auto"/>
          <w:lang w:val="en-US"/>
        </w:rPr>
        <w:t xml:space="preserve"> </w:t>
      </w:r>
      <w:proofErr w:type="spellStart"/>
      <w:r>
        <w:rPr>
          <w:color w:val="auto"/>
          <w:lang w:val="en-US"/>
        </w:rPr>
        <w:t>trò</w:t>
      </w:r>
      <w:proofErr w:type="spellEnd"/>
      <w:r>
        <w:rPr>
          <w:color w:val="auto"/>
          <w:lang w:val="en-US"/>
        </w:rPr>
        <w:t xml:space="preserve"> </w:t>
      </w:r>
      <w:proofErr w:type="spellStart"/>
      <w:r>
        <w:rPr>
          <w:color w:val="auto"/>
          <w:lang w:val="en-US"/>
        </w:rPr>
        <w:t>như</w:t>
      </w:r>
      <w:proofErr w:type="spellEnd"/>
      <w:r>
        <w:rPr>
          <w:color w:val="auto"/>
          <w:lang w:val="en-US"/>
        </w:rPr>
        <w:t xml:space="preserve"> </w:t>
      </w:r>
      <w:proofErr w:type="spellStart"/>
      <w:r>
        <w:rPr>
          <w:color w:val="auto"/>
          <w:lang w:val="en-US"/>
        </w:rPr>
        <w:t>nhân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nếu</w:t>
      </w:r>
      <w:proofErr w:type="spellEnd"/>
      <w:r>
        <w:rPr>
          <w:color w:val="auto"/>
          <w:lang w:val="en-US"/>
        </w:rPr>
        <w:t xml:space="preserve"> tag </w:t>
      </w:r>
      <w:proofErr w:type="spellStart"/>
      <w:r>
        <w:rPr>
          <w:color w:val="auto"/>
          <w:lang w:val="en-US"/>
        </w:rPr>
        <w:t>không</w:t>
      </w:r>
      <w:proofErr w:type="spellEnd"/>
      <w:r>
        <w:rPr>
          <w:color w:val="auto"/>
          <w:lang w:val="en-US"/>
        </w:rPr>
        <w:t xml:space="preserve"> </w:t>
      </w:r>
      <w:proofErr w:type="spellStart"/>
      <w:r>
        <w:rPr>
          <w:color w:val="auto"/>
          <w:lang w:val="en-US"/>
        </w:rPr>
        <w:t>khớp</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bộ</w:t>
      </w:r>
      <w:proofErr w:type="spellEnd"/>
      <w:r>
        <w:rPr>
          <w:color w:val="auto"/>
          <w:lang w:val="en-US"/>
        </w:rPr>
        <w:t xml:space="preserve"> </w:t>
      </w:r>
      <w:proofErr w:type="spellStart"/>
      <w:r>
        <w:rPr>
          <w:color w:val="auto"/>
          <w:lang w:val="en-US"/>
        </w:rPr>
        <w:t>điểm</w:t>
      </w:r>
      <w:proofErr w:type="spellEnd"/>
      <w:r>
        <w:rPr>
          <w:color w:val="auto"/>
          <w:lang w:val="en-US"/>
        </w:rPr>
        <w:t xml:space="preserve"> Attribute </w:t>
      </w:r>
      <w:proofErr w:type="spellStart"/>
      <w:r>
        <w:rPr>
          <w:color w:val="auto"/>
          <w:lang w:val="en-US"/>
        </w:rPr>
        <w:t>nhân</w:t>
      </w:r>
      <w:proofErr w:type="spellEnd"/>
      <w:r>
        <w:rPr>
          <w:color w:val="auto"/>
          <w:lang w:val="en-US"/>
        </w:rPr>
        <w:t xml:space="preserve"> </w:t>
      </w:r>
      <w:proofErr w:type="spellStart"/>
      <w:r>
        <w:rPr>
          <w:color w:val="auto"/>
          <w:lang w:val="en-US"/>
        </w:rPr>
        <w:t>với</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số</w:t>
      </w:r>
      <w:proofErr w:type="spellEnd"/>
      <w:r>
        <w:rPr>
          <w:color w:val="auto"/>
          <w:lang w:val="en-US"/>
        </w:rPr>
        <w:t xml:space="preserve"> 0.5. </w:t>
      </w:r>
      <w:proofErr w:type="spellStart"/>
      <w:r>
        <w:rPr>
          <w:color w:val="auto"/>
          <w:lang w:val="en-US"/>
        </w:rPr>
        <w:t>Nếu</w:t>
      </w:r>
      <w:proofErr w:type="spellEnd"/>
      <w:r>
        <w:rPr>
          <w:color w:val="auto"/>
          <w:lang w:val="en-US"/>
        </w:rPr>
        <w:t xml:space="preserve"> tag </w:t>
      </w:r>
      <w:proofErr w:type="spellStart"/>
      <w:r>
        <w:rPr>
          <w:color w:val="auto"/>
          <w:lang w:val="en-US"/>
        </w:rPr>
        <w:t>khớp</w:t>
      </w:r>
      <w:proofErr w:type="spellEnd"/>
      <w:r>
        <w:rPr>
          <w:color w:val="auto"/>
          <w:lang w:val="en-US"/>
        </w:rPr>
        <w:t xml:space="preserve">, </w:t>
      </w:r>
      <w:proofErr w:type="spellStart"/>
      <w:r>
        <w:rPr>
          <w:color w:val="auto"/>
          <w:lang w:val="en-US"/>
        </w:rPr>
        <w:t>nhân</w:t>
      </w:r>
      <w:proofErr w:type="spellEnd"/>
      <w:r>
        <w:rPr>
          <w:color w:val="auto"/>
          <w:lang w:val="en-US"/>
        </w:rPr>
        <w:t xml:space="preserve"> 1.0. </w:t>
      </w:r>
      <w:proofErr w:type="spellStart"/>
      <w:r>
        <w:rPr>
          <w:color w:val="auto"/>
          <w:lang w:val="en-US"/>
        </w:rPr>
        <w:t>Điều</w:t>
      </w:r>
      <w:proofErr w:type="spellEnd"/>
      <w:r>
        <w:rPr>
          <w:color w:val="auto"/>
          <w:lang w:val="en-US"/>
        </w:rPr>
        <w:t xml:space="preserve"> </w:t>
      </w:r>
      <w:proofErr w:type="spellStart"/>
      <w:r>
        <w:rPr>
          <w:color w:val="auto"/>
          <w:lang w:val="en-US"/>
        </w:rPr>
        <w:t>này</w:t>
      </w:r>
      <w:proofErr w:type="spellEnd"/>
      <w:r>
        <w:rPr>
          <w:color w:val="auto"/>
          <w:lang w:val="en-US"/>
        </w:rPr>
        <w:t xml:space="preserve"> </w:t>
      </w:r>
      <w:proofErr w:type="spellStart"/>
      <w:r>
        <w:rPr>
          <w:color w:val="auto"/>
          <w:lang w:val="en-US"/>
        </w:rPr>
        <w:t>đảm</w:t>
      </w:r>
      <w:proofErr w:type="spellEnd"/>
      <w:r>
        <w:rPr>
          <w:color w:val="auto"/>
          <w:lang w:val="en-US"/>
        </w:rPr>
        <w:t xml:space="preserve"> </w:t>
      </w:r>
      <w:proofErr w:type="spellStart"/>
      <w:r>
        <w:rPr>
          <w:color w:val="auto"/>
          <w:lang w:val="en-US"/>
        </w:rPr>
        <w:t>bảo</w:t>
      </w:r>
      <w:proofErr w:type="spellEnd"/>
      <w:r>
        <w:rPr>
          <w:color w:val="auto"/>
          <w:lang w:val="en-US"/>
        </w:rPr>
        <w:t xml:space="preserve"> </w:t>
      </w:r>
      <w:proofErr w:type="spellStart"/>
      <w:r>
        <w:rPr>
          <w:color w:val="auto"/>
          <w:lang w:val="en-US"/>
        </w:rPr>
        <w:t>không</w:t>
      </w:r>
      <w:proofErr w:type="spellEnd"/>
      <w:r>
        <w:rPr>
          <w:color w:val="auto"/>
          <w:lang w:val="en-US"/>
        </w:rPr>
        <w:t xml:space="preserve"> bao </w:t>
      </w:r>
      <w:proofErr w:type="spellStart"/>
      <w:r>
        <w:rPr>
          <w:color w:val="auto"/>
          <w:lang w:val="en-US"/>
        </w:rPr>
        <w:t>giờ</w:t>
      </w:r>
      <w:proofErr w:type="spellEnd"/>
      <w:r>
        <w:rPr>
          <w:color w:val="auto"/>
          <w:lang w:val="en-US"/>
        </w:rPr>
        <w:t xml:space="preserve"> </w:t>
      </w:r>
      <w:proofErr w:type="spellStart"/>
      <w:r>
        <w:rPr>
          <w:color w:val="auto"/>
          <w:lang w:val="en-US"/>
        </w:rPr>
        <w:t>nhầm</w:t>
      </w:r>
      <w:proofErr w:type="spellEnd"/>
      <w:r>
        <w:rPr>
          <w:color w:val="auto"/>
          <w:lang w:val="en-US"/>
        </w:rPr>
        <w:t xml:space="preserve"> </w:t>
      </w:r>
      <w:proofErr w:type="spellStart"/>
      <w:r>
        <w:rPr>
          <w:color w:val="auto"/>
          <w:lang w:val="en-US"/>
        </w:rPr>
        <w:t>lẫn</w:t>
      </w:r>
      <w:proofErr w:type="spellEnd"/>
      <w:r>
        <w:rPr>
          <w:color w:val="auto"/>
          <w:lang w:val="en-US"/>
        </w:rPr>
        <w:t xml:space="preserve"> </w:t>
      </w:r>
      <w:proofErr w:type="spellStart"/>
      <w:r>
        <w:rPr>
          <w:color w:val="auto"/>
          <w:lang w:val="en-US"/>
        </w:rPr>
        <w:t>giữa</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phần</w:t>
      </w:r>
      <w:proofErr w:type="spellEnd"/>
      <w:r>
        <w:rPr>
          <w:color w:val="auto"/>
          <w:lang w:val="en-US"/>
        </w:rPr>
        <w:t xml:space="preserve"> </w:t>
      </w:r>
      <w:proofErr w:type="spellStart"/>
      <w:r>
        <w:rPr>
          <w:color w:val="auto"/>
          <w:lang w:val="en-US"/>
        </w:rPr>
        <w:t>tử</w:t>
      </w:r>
      <w:proofErr w:type="spellEnd"/>
      <w:r>
        <w:rPr>
          <w:color w:val="auto"/>
          <w:lang w:val="en-US"/>
        </w:rPr>
        <w:t xml:space="preserve"> </w:t>
      </w:r>
      <w:proofErr w:type="spellStart"/>
      <w:r>
        <w:rPr>
          <w:color w:val="auto"/>
          <w:lang w:val="en-US"/>
        </w:rPr>
        <w:t>thuộc</w:t>
      </w:r>
      <w:proofErr w:type="spellEnd"/>
      <w:r>
        <w:rPr>
          <w:color w:val="auto"/>
          <w:lang w:val="en-US"/>
        </w:rPr>
        <w:t xml:space="preserve"> </w:t>
      </w:r>
      <w:proofErr w:type="spellStart"/>
      <w:r>
        <w:rPr>
          <w:color w:val="auto"/>
          <w:lang w:val="en-US"/>
        </w:rPr>
        <w:t>loại</w:t>
      </w:r>
      <w:proofErr w:type="spellEnd"/>
      <w:r>
        <w:rPr>
          <w:color w:val="auto"/>
          <w:lang w:val="en-US"/>
        </w:rPr>
        <w:t xml:space="preserve"> </w:t>
      </w:r>
      <w:proofErr w:type="spellStart"/>
      <w:r>
        <w:rPr>
          <w:color w:val="auto"/>
          <w:lang w:val="en-US"/>
        </w:rPr>
        <w:t>khác</w:t>
      </w:r>
      <w:proofErr w:type="spellEnd"/>
      <w:r>
        <w:rPr>
          <w:color w:val="auto"/>
          <w:lang w:val="en-US"/>
        </w:rPr>
        <w:t xml:space="preserve"> </w:t>
      </w:r>
      <w:proofErr w:type="spellStart"/>
      <w:r>
        <w:rPr>
          <w:color w:val="auto"/>
          <w:lang w:val="en-US"/>
        </w:rPr>
        <w:t>nhau</w:t>
      </w:r>
      <w:proofErr w:type="spellEnd"/>
      <w:r>
        <w:rPr>
          <w:color w:val="auto"/>
          <w:lang w:val="en-US"/>
        </w:rPr>
        <w:t>.</w:t>
      </w:r>
    </w:p>
    <w:p w14:paraId="6A46348D" w14:textId="77777777" w:rsidR="00645374" w:rsidRDefault="00000000">
      <w:pPr>
        <w:pStyle w:val="Heading3"/>
        <w:rPr>
          <w:color w:val="auto"/>
          <w:lang w:val="vi-VN"/>
        </w:rPr>
      </w:pPr>
      <w:bookmarkStart w:id="35" w:name="_Toc231647434"/>
      <w:proofErr w:type="spellStart"/>
      <w:r>
        <w:rPr>
          <w:color w:val="auto"/>
        </w:rPr>
        <w:t>Chiều</w:t>
      </w:r>
      <w:proofErr w:type="spellEnd"/>
      <w:r>
        <w:rPr>
          <w:color w:val="auto"/>
          <w:lang w:val="vi-VN"/>
        </w:rPr>
        <w:t xml:space="preserve"> 2 – Semantic Score</w:t>
      </w:r>
      <w:bookmarkEnd w:id="35"/>
    </w:p>
    <w:p w14:paraId="225B044E" w14:textId="77777777" w:rsidR="00645374" w:rsidRDefault="00000000">
      <w:pPr>
        <w:pStyle w:val="Style1"/>
        <w:rPr>
          <w:color w:val="auto"/>
          <w:szCs w:val="26"/>
        </w:rPr>
      </w:pPr>
      <w:r>
        <w:rPr>
          <w:color w:val="auto"/>
        </w:rPr>
        <w:t>Chiều Semantic đo tương đồng ngữ nghĩa - nội dung mà người dùng thực sự nhìn thấy và tương tác. Đây là chiều ít phụ thuộc vào cách implement kỹ thuật, do đó bền vững hơn khi developer tái cấu trúc code.</w:t>
      </w:r>
    </w:p>
    <w:tbl>
      <w:tblPr>
        <w:tblStyle w:val="GridTable1Light1"/>
        <w:tblW w:w="9026" w:type="dxa"/>
        <w:tblLook w:val="04A0" w:firstRow="1" w:lastRow="0" w:firstColumn="1" w:lastColumn="0" w:noHBand="0" w:noVBand="1"/>
      </w:tblPr>
      <w:tblGrid>
        <w:gridCol w:w="2200"/>
        <w:gridCol w:w="1800"/>
        <w:gridCol w:w="5026"/>
      </w:tblGrid>
      <w:tr w:rsidR="00645374" w14:paraId="0485F928"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00" w:type="dxa"/>
            <w:shd w:val="clear" w:color="auto" w:fill="F2F2F2" w:themeFill="background1" w:themeFillShade="F2"/>
          </w:tcPr>
          <w:p w14:paraId="18C0DA36" w14:textId="77777777" w:rsidR="00645374" w:rsidRDefault="00000000">
            <w:pPr>
              <w:jc w:val="center"/>
              <w:rPr>
                <w:rFonts w:eastAsiaTheme="minorEastAsia"/>
                <w:b w:val="0"/>
                <w:bCs w:val="0"/>
                <w:color w:val="auto"/>
                <w:szCs w:val="26"/>
                <w:lang w:val="en-US"/>
              </w:rPr>
            </w:pPr>
            <w:proofErr w:type="spellStart"/>
            <w:r>
              <w:rPr>
                <w:rFonts w:eastAsiaTheme="minorEastAsia"/>
                <w:color w:val="auto"/>
                <w:szCs w:val="26"/>
                <w:lang w:val="en-US"/>
              </w:rPr>
              <w:t>Đặc</w:t>
            </w:r>
            <w:proofErr w:type="spellEnd"/>
            <w:r>
              <w:rPr>
                <w:rFonts w:eastAsiaTheme="minorEastAsia"/>
                <w:color w:val="auto"/>
                <w:szCs w:val="26"/>
                <w:lang w:val="en-US"/>
              </w:rPr>
              <w:t xml:space="preserve"> </w:t>
            </w:r>
            <w:proofErr w:type="spellStart"/>
            <w:r>
              <w:rPr>
                <w:rFonts w:eastAsiaTheme="minorEastAsia"/>
                <w:color w:val="auto"/>
                <w:szCs w:val="26"/>
                <w:lang w:val="en-US"/>
              </w:rPr>
              <w:t>trưng</w:t>
            </w:r>
            <w:proofErr w:type="spellEnd"/>
          </w:p>
        </w:tc>
        <w:tc>
          <w:tcPr>
            <w:tcW w:w="1800" w:type="dxa"/>
            <w:shd w:val="clear" w:color="auto" w:fill="F2F2F2" w:themeFill="background1" w:themeFillShade="F2"/>
          </w:tcPr>
          <w:p w14:paraId="39801419"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Trọng</w:t>
            </w:r>
            <w:proofErr w:type="spellEnd"/>
            <w:r>
              <w:rPr>
                <w:rFonts w:eastAsiaTheme="minorEastAsia"/>
                <w:color w:val="auto"/>
                <w:szCs w:val="26"/>
                <w:lang w:val="en-US"/>
              </w:rPr>
              <w:t xml:space="preserve"> </w:t>
            </w:r>
            <w:proofErr w:type="spellStart"/>
            <w:r>
              <w:rPr>
                <w:rFonts w:eastAsiaTheme="minorEastAsia"/>
                <w:color w:val="auto"/>
                <w:szCs w:val="26"/>
                <w:lang w:val="en-US"/>
              </w:rPr>
              <w:t>số</w:t>
            </w:r>
            <w:proofErr w:type="spellEnd"/>
            <w:r>
              <w:rPr>
                <w:rFonts w:eastAsiaTheme="minorEastAsia"/>
                <w:color w:val="auto"/>
                <w:szCs w:val="26"/>
                <w:lang w:val="en-US"/>
              </w:rPr>
              <w:t xml:space="preserve"> </w:t>
            </w:r>
            <w:proofErr w:type="spellStart"/>
            <w:r>
              <w:rPr>
                <w:rFonts w:eastAsiaTheme="minorEastAsia"/>
                <w:color w:val="auto"/>
                <w:szCs w:val="26"/>
                <w:lang w:val="en-US"/>
              </w:rPr>
              <w:t>nội</w:t>
            </w:r>
            <w:proofErr w:type="spellEnd"/>
            <w:r>
              <w:rPr>
                <w:rFonts w:eastAsiaTheme="minorEastAsia"/>
                <w:color w:val="auto"/>
                <w:szCs w:val="26"/>
                <w:lang w:val="en-US"/>
              </w:rPr>
              <w:t xml:space="preserve"> </w:t>
            </w:r>
            <w:proofErr w:type="spellStart"/>
            <w:r>
              <w:rPr>
                <w:rFonts w:eastAsiaTheme="minorEastAsia"/>
                <w:color w:val="auto"/>
                <w:szCs w:val="26"/>
                <w:lang w:val="en-US"/>
              </w:rPr>
              <w:t>chiều</w:t>
            </w:r>
            <w:proofErr w:type="spellEnd"/>
          </w:p>
        </w:tc>
        <w:tc>
          <w:tcPr>
            <w:tcW w:w="5026" w:type="dxa"/>
            <w:shd w:val="clear" w:color="auto" w:fill="F2F2F2" w:themeFill="background1" w:themeFillShade="F2"/>
          </w:tcPr>
          <w:p w14:paraId="018FCBB1"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r>
              <w:rPr>
                <w:rFonts w:eastAsiaTheme="minorEastAsia"/>
                <w:color w:val="auto"/>
                <w:szCs w:val="26"/>
                <w:lang w:val="en-US"/>
              </w:rPr>
              <w:t xml:space="preserve">Ý </w:t>
            </w:r>
            <w:proofErr w:type="spellStart"/>
            <w:r>
              <w:rPr>
                <w:rFonts w:eastAsiaTheme="minorEastAsia"/>
                <w:color w:val="auto"/>
                <w:szCs w:val="26"/>
                <w:lang w:val="en-US"/>
              </w:rPr>
              <w:t>nghĩa</w:t>
            </w:r>
            <w:proofErr w:type="spellEnd"/>
          </w:p>
        </w:tc>
      </w:tr>
      <w:tr w:rsidR="00645374" w14:paraId="16A43CBF"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2B41B52" w14:textId="77777777" w:rsidR="00645374" w:rsidRDefault="00000000">
            <w:pPr>
              <w:rPr>
                <w:rFonts w:eastAsiaTheme="minorEastAsia"/>
                <w:color w:val="auto"/>
                <w:szCs w:val="26"/>
                <w:lang w:val="en-US"/>
              </w:rPr>
            </w:pPr>
            <w:r>
              <w:rPr>
                <w:rFonts w:eastAsiaTheme="minorEastAsia"/>
                <w:b w:val="0"/>
                <w:bCs w:val="0"/>
                <w:color w:val="auto"/>
                <w:szCs w:val="26"/>
                <w:lang w:val="en-US"/>
              </w:rPr>
              <w:t>text</w:t>
            </w:r>
          </w:p>
        </w:tc>
        <w:tc>
          <w:tcPr>
            <w:tcW w:w="1800" w:type="dxa"/>
          </w:tcPr>
          <w:p w14:paraId="7288E91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0.38</w:t>
            </w:r>
          </w:p>
        </w:tc>
        <w:tc>
          <w:tcPr>
            <w:tcW w:w="5026" w:type="dxa"/>
          </w:tcPr>
          <w:p w14:paraId="09622EA6"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Nội</w:t>
            </w:r>
            <w:proofErr w:type="spellEnd"/>
            <w:r>
              <w:rPr>
                <w:rFonts w:eastAsiaTheme="minorEastAsia"/>
                <w:color w:val="auto"/>
                <w:szCs w:val="26"/>
                <w:lang w:val="en-US"/>
              </w:rPr>
              <w:t xml:space="preserve"> dung </w:t>
            </w:r>
            <w:proofErr w:type="spellStart"/>
            <w:r>
              <w:rPr>
                <w:rFonts w:eastAsiaTheme="minorEastAsia"/>
                <w:color w:val="auto"/>
                <w:szCs w:val="26"/>
                <w:lang w:val="en-US"/>
              </w:rPr>
              <w:t>văn</w:t>
            </w:r>
            <w:proofErr w:type="spellEnd"/>
            <w:r>
              <w:rPr>
                <w:rFonts w:eastAsiaTheme="minorEastAsia"/>
                <w:color w:val="auto"/>
                <w:szCs w:val="26"/>
                <w:lang w:val="en-US"/>
              </w:rPr>
              <w:t xml:space="preserve"> </w:t>
            </w:r>
            <w:proofErr w:type="spellStart"/>
            <w:r>
              <w:rPr>
                <w:rFonts w:eastAsiaTheme="minorEastAsia"/>
                <w:color w:val="auto"/>
                <w:szCs w:val="26"/>
                <w:lang w:val="en-US"/>
              </w:rPr>
              <w:t>bản</w:t>
            </w:r>
            <w:proofErr w:type="spellEnd"/>
            <w:r>
              <w:rPr>
                <w:rFonts w:eastAsiaTheme="minorEastAsia"/>
                <w:color w:val="auto"/>
                <w:szCs w:val="26"/>
                <w:lang w:val="en-US"/>
              </w:rPr>
              <w:t xml:space="preserve"> </w:t>
            </w:r>
            <w:proofErr w:type="spellStart"/>
            <w:r>
              <w:rPr>
                <w:rFonts w:eastAsiaTheme="minorEastAsia"/>
                <w:color w:val="auto"/>
                <w:szCs w:val="26"/>
                <w:lang w:val="en-US"/>
              </w:rPr>
              <w:t>hiển</w:t>
            </w:r>
            <w:proofErr w:type="spellEnd"/>
            <w:r>
              <w:rPr>
                <w:rFonts w:eastAsiaTheme="minorEastAsia"/>
                <w:color w:val="auto"/>
                <w:szCs w:val="26"/>
                <w:lang w:val="en-US"/>
              </w:rPr>
              <w:t xml:space="preserve"> </w:t>
            </w:r>
            <w:proofErr w:type="spellStart"/>
            <w:r>
              <w:rPr>
                <w:rFonts w:eastAsiaTheme="minorEastAsia"/>
                <w:color w:val="auto"/>
                <w:szCs w:val="26"/>
                <w:lang w:val="en-US"/>
              </w:rPr>
              <w:t>thị</w:t>
            </w:r>
            <w:proofErr w:type="spellEnd"/>
            <w:r>
              <w:rPr>
                <w:rFonts w:eastAsiaTheme="minorEastAsia"/>
                <w:color w:val="auto"/>
                <w:szCs w:val="26"/>
                <w:lang w:val="en-US"/>
              </w:rPr>
              <w:t xml:space="preserve"> (</w:t>
            </w:r>
            <w:proofErr w:type="spellStart"/>
            <w:r>
              <w:rPr>
                <w:rFonts w:eastAsiaTheme="minorEastAsia"/>
                <w:color w:val="auto"/>
                <w:szCs w:val="26"/>
                <w:lang w:val="en-US"/>
              </w:rPr>
              <w:t>innerText</w:t>
            </w:r>
            <w:proofErr w:type="spellEnd"/>
            <w:r>
              <w:rPr>
                <w:rFonts w:eastAsiaTheme="minorEastAsia"/>
                <w:color w:val="auto"/>
                <w:szCs w:val="26"/>
                <w:lang w:val="en-US"/>
              </w:rPr>
              <w:t>)</w:t>
            </w:r>
          </w:p>
        </w:tc>
      </w:tr>
      <w:tr w:rsidR="00645374" w14:paraId="11D1A0C7"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35BB25D5" w14:textId="77777777" w:rsidR="00645374" w:rsidRDefault="00000000">
            <w:pPr>
              <w:rPr>
                <w:rFonts w:eastAsiaTheme="minorEastAsia"/>
                <w:color w:val="auto"/>
                <w:szCs w:val="26"/>
                <w:lang w:val="en-US"/>
              </w:rPr>
            </w:pPr>
            <w:r>
              <w:rPr>
                <w:rFonts w:eastAsiaTheme="minorEastAsia"/>
                <w:b w:val="0"/>
                <w:bCs w:val="0"/>
                <w:color w:val="auto"/>
                <w:szCs w:val="26"/>
                <w:lang w:val="en-US"/>
              </w:rPr>
              <w:t>role</w:t>
            </w:r>
          </w:p>
        </w:tc>
        <w:tc>
          <w:tcPr>
            <w:tcW w:w="1800" w:type="dxa"/>
          </w:tcPr>
          <w:p w14:paraId="67A729E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0.22</w:t>
            </w:r>
          </w:p>
        </w:tc>
        <w:tc>
          <w:tcPr>
            <w:tcW w:w="5026" w:type="dxa"/>
          </w:tcPr>
          <w:p w14:paraId="1300693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ARIA role (button, textbox, link, v.v.)</w:t>
            </w:r>
          </w:p>
        </w:tc>
      </w:tr>
      <w:tr w:rsidR="00645374" w14:paraId="1901BA63"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3211A971"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href</w:t>
            </w:r>
            <w:proofErr w:type="spellEnd"/>
          </w:p>
        </w:tc>
        <w:tc>
          <w:tcPr>
            <w:tcW w:w="1800" w:type="dxa"/>
          </w:tcPr>
          <w:p w14:paraId="6A9E21E6"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0.22</w:t>
            </w:r>
          </w:p>
        </w:tc>
        <w:tc>
          <w:tcPr>
            <w:tcW w:w="5026" w:type="dxa"/>
          </w:tcPr>
          <w:p w14:paraId="4F876A3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URL </w:t>
            </w:r>
            <w:proofErr w:type="spellStart"/>
            <w:r>
              <w:rPr>
                <w:rFonts w:eastAsiaTheme="minorEastAsia"/>
                <w:color w:val="auto"/>
                <w:szCs w:val="26"/>
                <w:lang w:val="en-US"/>
              </w:rPr>
              <w:t>đích</w:t>
            </w:r>
            <w:proofErr w:type="spellEnd"/>
            <w:r>
              <w:rPr>
                <w:rFonts w:eastAsiaTheme="minorEastAsia"/>
                <w:color w:val="auto"/>
                <w:szCs w:val="26"/>
                <w:lang w:val="en-US"/>
              </w:rPr>
              <w:t xml:space="preserve"> </w:t>
            </w:r>
            <w:proofErr w:type="spellStart"/>
            <w:r>
              <w:rPr>
                <w:rFonts w:eastAsiaTheme="minorEastAsia"/>
                <w:color w:val="auto"/>
                <w:szCs w:val="26"/>
                <w:lang w:val="en-US"/>
              </w:rPr>
              <w:t>đến</w:t>
            </w:r>
            <w:proofErr w:type="spellEnd"/>
            <w:r>
              <w:rPr>
                <w:rFonts w:eastAsiaTheme="minorEastAsia"/>
                <w:color w:val="auto"/>
                <w:szCs w:val="26"/>
                <w:lang w:val="en-US"/>
              </w:rPr>
              <w:t xml:space="preserve"> </w:t>
            </w:r>
            <w:proofErr w:type="spellStart"/>
            <w:r>
              <w:rPr>
                <w:rFonts w:eastAsiaTheme="minorEastAsia"/>
                <w:color w:val="auto"/>
                <w:szCs w:val="26"/>
                <w:lang w:val="en-US"/>
              </w:rPr>
              <w:t>nếu</w:t>
            </w:r>
            <w:proofErr w:type="spellEnd"/>
            <w:r>
              <w:rPr>
                <w:rFonts w:eastAsiaTheme="minorEastAsia"/>
                <w:color w:val="auto"/>
                <w:szCs w:val="26"/>
                <w:lang w:val="en-US"/>
              </w:rPr>
              <w:t xml:space="preserve"> </w:t>
            </w:r>
            <w:proofErr w:type="spellStart"/>
            <w:r>
              <w:rPr>
                <w:rFonts w:eastAsiaTheme="minorEastAsia"/>
                <w:color w:val="auto"/>
                <w:szCs w:val="26"/>
                <w:lang w:val="en-US"/>
              </w:rPr>
              <w:t>là</w:t>
            </w:r>
            <w:proofErr w:type="spellEnd"/>
            <w:r>
              <w:rPr>
                <w:rFonts w:eastAsiaTheme="minorEastAsia"/>
                <w:color w:val="auto"/>
                <w:szCs w:val="26"/>
                <w:lang w:val="en-US"/>
              </w:rPr>
              <w:t xml:space="preserve"> </w:t>
            </w:r>
            <w:proofErr w:type="spellStart"/>
            <w:r>
              <w:rPr>
                <w:rFonts w:eastAsiaTheme="minorEastAsia"/>
                <w:color w:val="auto"/>
                <w:szCs w:val="26"/>
                <w:lang w:val="en-US"/>
              </w:rPr>
              <w:t>liên</w:t>
            </w:r>
            <w:proofErr w:type="spellEnd"/>
            <w:r>
              <w:rPr>
                <w:rFonts w:eastAsiaTheme="minorEastAsia"/>
                <w:color w:val="auto"/>
                <w:szCs w:val="26"/>
                <w:lang w:val="en-US"/>
              </w:rPr>
              <w:t xml:space="preserve"> </w:t>
            </w:r>
            <w:proofErr w:type="spellStart"/>
            <w:r>
              <w:rPr>
                <w:rFonts w:eastAsiaTheme="minorEastAsia"/>
                <w:color w:val="auto"/>
                <w:szCs w:val="26"/>
                <w:lang w:val="en-US"/>
              </w:rPr>
              <w:t>kết</w:t>
            </w:r>
            <w:proofErr w:type="spellEnd"/>
          </w:p>
        </w:tc>
      </w:tr>
      <w:tr w:rsidR="00645374" w14:paraId="350D8AAB"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7258209C"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nearby_label</w:t>
            </w:r>
            <w:proofErr w:type="spellEnd"/>
          </w:p>
        </w:tc>
        <w:tc>
          <w:tcPr>
            <w:tcW w:w="1800" w:type="dxa"/>
          </w:tcPr>
          <w:p w14:paraId="39E7E6C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0.13</w:t>
            </w:r>
          </w:p>
        </w:tc>
        <w:tc>
          <w:tcPr>
            <w:tcW w:w="5026" w:type="dxa"/>
          </w:tcPr>
          <w:p w14:paraId="108E102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Nhãn</w:t>
            </w:r>
            <w:proofErr w:type="spellEnd"/>
            <w:r>
              <w:rPr>
                <w:rFonts w:eastAsiaTheme="minorEastAsia"/>
                <w:color w:val="auto"/>
                <w:szCs w:val="26"/>
                <w:lang w:val="en-US"/>
              </w:rPr>
              <w:t xml:space="preserve"> form </w:t>
            </w:r>
            <w:proofErr w:type="spellStart"/>
            <w:r>
              <w:rPr>
                <w:rFonts w:eastAsiaTheme="minorEastAsia"/>
                <w:color w:val="auto"/>
                <w:szCs w:val="26"/>
                <w:lang w:val="en-US"/>
              </w:rPr>
              <w:t>gần</w:t>
            </w:r>
            <w:proofErr w:type="spellEnd"/>
            <w:r>
              <w:rPr>
                <w:rFonts w:eastAsiaTheme="minorEastAsia"/>
                <w:color w:val="auto"/>
                <w:szCs w:val="26"/>
                <w:lang w:val="en-US"/>
              </w:rPr>
              <w:t xml:space="preserve"> </w:t>
            </w:r>
            <w:proofErr w:type="spellStart"/>
            <w:r>
              <w:rPr>
                <w:rFonts w:eastAsiaTheme="minorEastAsia"/>
                <w:color w:val="auto"/>
                <w:szCs w:val="26"/>
                <w:lang w:val="en-US"/>
              </w:rPr>
              <w:t>nhất</w:t>
            </w:r>
            <w:proofErr w:type="spellEnd"/>
            <w:r>
              <w:rPr>
                <w:rFonts w:eastAsiaTheme="minorEastAsia"/>
                <w:color w:val="auto"/>
                <w:szCs w:val="26"/>
                <w:lang w:val="en-US"/>
              </w:rPr>
              <w:t xml:space="preserve"> (label, legend)</w:t>
            </w:r>
          </w:p>
        </w:tc>
      </w:tr>
      <w:tr w:rsidR="00645374" w14:paraId="40C22B47"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638DA34D" w14:textId="77777777" w:rsidR="00645374" w:rsidRDefault="00000000">
            <w:pPr>
              <w:rPr>
                <w:rFonts w:eastAsiaTheme="minorEastAsia"/>
                <w:color w:val="auto"/>
                <w:szCs w:val="26"/>
                <w:lang w:val="en-US"/>
              </w:rPr>
            </w:pPr>
            <w:r>
              <w:rPr>
                <w:rFonts w:eastAsiaTheme="minorEastAsia"/>
                <w:b w:val="0"/>
                <w:bCs w:val="0"/>
                <w:color w:val="auto"/>
                <w:szCs w:val="26"/>
                <w:lang w:val="en-US"/>
              </w:rPr>
              <w:lastRenderedPageBreak/>
              <w:t>value</w:t>
            </w:r>
          </w:p>
        </w:tc>
        <w:tc>
          <w:tcPr>
            <w:tcW w:w="1800" w:type="dxa"/>
          </w:tcPr>
          <w:p w14:paraId="4BBEB15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0.05</w:t>
            </w:r>
          </w:p>
        </w:tc>
        <w:tc>
          <w:tcPr>
            <w:tcW w:w="5026" w:type="dxa"/>
          </w:tcPr>
          <w:p w14:paraId="6DA7284E"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Giá</w:t>
            </w:r>
            <w:proofErr w:type="spellEnd"/>
            <w:r>
              <w:rPr>
                <w:rFonts w:eastAsiaTheme="minorEastAsia"/>
                <w:color w:val="auto"/>
                <w:szCs w:val="26"/>
                <w:lang w:val="en-US"/>
              </w:rPr>
              <w:t xml:space="preserve"> </w:t>
            </w:r>
            <w:proofErr w:type="spellStart"/>
            <w:r>
              <w:rPr>
                <w:rFonts w:eastAsiaTheme="minorEastAsia"/>
                <w:color w:val="auto"/>
                <w:szCs w:val="26"/>
                <w:lang w:val="en-US"/>
              </w:rPr>
              <w:t>trị</w:t>
            </w:r>
            <w:proofErr w:type="spellEnd"/>
            <w:r>
              <w:rPr>
                <w:rFonts w:eastAsiaTheme="minorEastAsia"/>
                <w:color w:val="auto"/>
                <w:szCs w:val="26"/>
                <w:lang w:val="en-US"/>
              </w:rPr>
              <w:t xml:space="preserve"> </w:t>
            </w:r>
            <w:proofErr w:type="spellStart"/>
            <w:r>
              <w:rPr>
                <w:rFonts w:eastAsiaTheme="minorEastAsia"/>
                <w:color w:val="auto"/>
                <w:szCs w:val="26"/>
                <w:lang w:val="en-US"/>
              </w:rPr>
              <w:t>hiện</w:t>
            </w:r>
            <w:proofErr w:type="spellEnd"/>
            <w:r>
              <w:rPr>
                <w:rFonts w:eastAsiaTheme="minorEastAsia"/>
                <w:color w:val="auto"/>
                <w:szCs w:val="26"/>
                <w:lang w:val="en-US"/>
              </w:rPr>
              <w:t xml:space="preserve"> </w:t>
            </w:r>
            <w:proofErr w:type="spellStart"/>
            <w:r>
              <w:rPr>
                <w:rFonts w:eastAsiaTheme="minorEastAsia"/>
                <w:color w:val="auto"/>
                <w:szCs w:val="26"/>
                <w:lang w:val="en-US"/>
              </w:rPr>
              <w:t>tại</w:t>
            </w:r>
            <w:proofErr w:type="spellEnd"/>
            <w:r>
              <w:rPr>
                <w:rFonts w:eastAsiaTheme="minorEastAsia"/>
                <w:color w:val="auto"/>
                <w:szCs w:val="26"/>
                <w:lang w:val="en-US"/>
              </w:rPr>
              <w:t xml:space="preserve"> </w:t>
            </w:r>
            <w:proofErr w:type="spellStart"/>
            <w:r>
              <w:rPr>
                <w:rFonts w:eastAsiaTheme="minorEastAsia"/>
                <w:color w:val="auto"/>
                <w:szCs w:val="26"/>
                <w:lang w:val="en-US"/>
              </w:rPr>
              <w:t>của</w:t>
            </w:r>
            <w:proofErr w:type="spellEnd"/>
            <w:r>
              <w:rPr>
                <w:rFonts w:eastAsiaTheme="minorEastAsia"/>
                <w:color w:val="auto"/>
                <w:szCs w:val="26"/>
                <w:lang w:val="en-US"/>
              </w:rPr>
              <w:t xml:space="preserve"> input/select</w:t>
            </w:r>
          </w:p>
        </w:tc>
      </w:tr>
    </w:tbl>
    <w:p w14:paraId="74030ED8" w14:textId="29A513F6" w:rsidR="00645374" w:rsidRDefault="00000000">
      <w:pPr>
        <w:pStyle w:val="Caption"/>
        <w:rPr>
          <w:color w:val="auto"/>
        </w:rPr>
      </w:pPr>
      <w:bookmarkStart w:id="36" w:name="_Toc231647286"/>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5</w:t>
      </w:r>
      <w:r>
        <w:rPr>
          <w:color w:val="auto"/>
        </w:rPr>
        <w:fldChar w:fldCharType="end"/>
      </w:r>
      <w:r>
        <w:rPr>
          <w:color w:val="auto"/>
        </w:rPr>
        <w:t xml:space="preserve"> Trọng số thuộc tính trong Semantic</w:t>
      </w:r>
      <w:bookmarkEnd w:id="36"/>
    </w:p>
    <w:p w14:paraId="1B74A6DD" w14:textId="39906679" w:rsidR="00C71C1E" w:rsidRPr="00C71C1E" w:rsidRDefault="00C71C1E" w:rsidP="00C71C1E">
      <w:pPr>
        <w:pStyle w:val="DoanVB"/>
        <w:rPr>
          <w:lang w:eastAsia="en-SG"/>
        </w:rPr>
      </w:pPr>
      <w:r w:rsidRPr="00C71C1E">
        <w:rPr>
          <w:lang w:eastAsia="en-SG"/>
        </w:rPr>
        <w:t>Đặc trưng role theo chuẩn WAI-ARIA [10] phản ánh ngữ nghĩa của phần tử độc lập với tên thẻ HTML, giúp nhận diện phần tử khi developer đổi từ &lt;button&gt; sang &lt;div role=\"button\"&gt;.</w:t>
      </w:r>
    </w:p>
    <w:p w14:paraId="345D5C52" w14:textId="77777777" w:rsidR="00645374" w:rsidRDefault="00000000">
      <w:pPr>
        <w:pStyle w:val="Heading3"/>
        <w:rPr>
          <w:color w:val="auto"/>
          <w:lang w:val="vi-VN"/>
        </w:rPr>
      </w:pPr>
      <w:bookmarkStart w:id="37" w:name="_Toc231647435"/>
      <w:r>
        <w:rPr>
          <w:color w:val="auto"/>
          <w:lang w:val="vi-VN"/>
        </w:rPr>
        <w:t>Chiều 3 – Structure Score</w:t>
      </w:r>
      <w:bookmarkEnd w:id="37"/>
    </w:p>
    <w:p w14:paraId="7CAB8655" w14:textId="77777777" w:rsidR="00645374" w:rsidRDefault="00000000">
      <w:pPr>
        <w:pStyle w:val="Style1"/>
        <w:rPr>
          <w:color w:val="auto"/>
          <w:szCs w:val="26"/>
        </w:rPr>
      </w:pPr>
      <w:r>
        <w:rPr>
          <w:color w:val="auto"/>
        </w:rPr>
        <w:t>Chiều Structure đo vị trí của phần tử trong cấu trúc cây DOM. Ngay cả khi thuộc tính và văn bản thay đổi, cấu trúc cây thường ổn định hơn vì nó phản ánh thiết kế bố cục giao diện.</w:t>
      </w:r>
    </w:p>
    <w:tbl>
      <w:tblPr>
        <w:tblStyle w:val="GridTable1Light1"/>
        <w:tblW w:w="9026" w:type="dxa"/>
        <w:tblLook w:val="04A0" w:firstRow="1" w:lastRow="0" w:firstColumn="1" w:lastColumn="0" w:noHBand="0" w:noVBand="1"/>
      </w:tblPr>
      <w:tblGrid>
        <w:gridCol w:w="2200"/>
        <w:gridCol w:w="1000"/>
        <w:gridCol w:w="5826"/>
      </w:tblGrid>
      <w:tr w:rsidR="00645374" w14:paraId="7272DA2A"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2F2F2" w:themeFill="background1" w:themeFillShade="F2"/>
          </w:tcPr>
          <w:p w14:paraId="5B4D7532" w14:textId="77777777" w:rsidR="00645374" w:rsidRDefault="00000000">
            <w:pPr>
              <w:jc w:val="center"/>
              <w:rPr>
                <w:rFonts w:eastAsiaTheme="minorEastAsia"/>
                <w:b w:val="0"/>
                <w:bCs w:val="0"/>
                <w:color w:val="auto"/>
                <w:szCs w:val="26"/>
                <w:lang w:val="en-US"/>
              </w:rPr>
            </w:pPr>
            <w:proofErr w:type="spellStart"/>
            <w:r>
              <w:rPr>
                <w:rFonts w:eastAsiaTheme="minorEastAsia"/>
                <w:b w:val="0"/>
                <w:bCs w:val="0"/>
                <w:color w:val="auto"/>
                <w:szCs w:val="26"/>
                <w:lang w:val="en-US"/>
              </w:rPr>
              <w:t>Đặc</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trưng</w:t>
            </w:r>
            <w:proofErr w:type="spellEnd"/>
          </w:p>
        </w:tc>
        <w:tc>
          <w:tcPr>
            <w:tcW w:w="1000" w:type="dxa"/>
            <w:shd w:val="clear" w:color="auto" w:fill="F2F2F2" w:themeFill="background1" w:themeFillShade="F2"/>
          </w:tcPr>
          <w:p w14:paraId="4595E4FE"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b w:val="0"/>
                <w:bCs w:val="0"/>
                <w:color w:val="auto"/>
                <w:szCs w:val="26"/>
                <w:lang w:val="en-US"/>
              </w:rPr>
              <w:t>Trọng</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số</w:t>
            </w:r>
            <w:proofErr w:type="spellEnd"/>
          </w:p>
        </w:tc>
        <w:tc>
          <w:tcPr>
            <w:tcW w:w="5826" w:type="dxa"/>
            <w:shd w:val="clear" w:color="auto" w:fill="F2F2F2" w:themeFill="background1" w:themeFillShade="F2"/>
          </w:tcPr>
          <w:p w14:paraId="227EB858"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r>
              <w:rPr>
                <w:rFonts w:eastAsiaTheme="minorEastAsia"/>
                <w:b w:val="0"/>
                <w:bCs w:val="0"/>
                <w:color w:val="auto"/>
                <w:szCs w:val="26"/>
                <w:lang w:val="en-US"/>
              </w:rPr>
              <w:t xml:space="preserve">Ý </w:t>
            </w:r>
            <w:proofErr w:type="spellStart"/>
            <w:r>
              <w:rPr>
                <w:rFonts w:eastAsiaTheme="minorEastAsia"/>
                <w:b w:val="0"/>
                <w:bCs w:val="0"/>
                <w:color w:val="auto"/>
                <w:szCs w:val="26"/>
                <w:lang w:val="en-US"/>
              </w:rPr>
              <w:t>nghĩa</w:t>
            </w:r>
            <w:proofErr w:type="spellEnd"/>
          </w:p>
        </w:tc>
      </w:tr>
      <w:tr w:rsidR="00645374" w14:paraId="2E43220F"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3B286110"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xpath_abs</w:t>
            </w:r>
            <w:proofErr w:type="spellEnd"/>
          </w:p>
        </w:tc>
        <w:tc>
          <w:tcPr>
            <w:tcW w:w="1000" w:type="dxa"/>
          </w:tcPr>
          <w:p w14:paraId="17207A8E"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0.26</w:t>
            </w:r>
          </w:p>
        </w:tc>
        <w:tc>
          <w:tcPr>
            <w:tcW w:w="5826" w:type="dxa"/>
          </w:tcPr>
          <w:p w14:paraId="540A67F6"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XPath </w:t>
            </w:r>
            <w:proofErr w:type="spellStart"/>
            <w:r>
              <w:rPr>
                <w:rFonts w:eastAsiaTheme="minorEastAsia"/>
                <w:color w:val="auto"/>
                <w:szCs w:val="26"/>
                <w:lang w:val="en-US"/>
              </w:rPr>
              <w:t>tuyệt</w:t>
            </w:r>
            <w:proofErr w:type="spellEnd"/>
            <w:r>
              <w:rPr>
                <w:rFonts w:eastAsiaTheme="minorEastAsia"/>
                <w:color w:val="auto"/>
                <w:szCs w:val="26"/>
                <w:lang w:val="en-US"/>
              </w:rPr>
              <w:t xml:space="preserve"> </w:t>
            </w:r>
            <w:proofErr w:type="spellStart"/>
            <w:r>
              <w:rPr>
                <w:rFonts w:eastAsiaTheme="minorEastAsia"/>
                <w:color w:val="auto"/>
                <w:szCs w:val="26"/>
                <w:lang w:val="en-US"/>
              </w:rPr>
              <w:t>đối</w:t>
            </w:r>
            <w:proofErr w:type="spellEnd"/>
            <w:r>
              <w:rPr>
                <w:rFonts w:eastAsiaTheme="minorEastAsia"/>
                <w:color w:val="auto"/>
                <w:szCs w:val="26"/>
                <w:lang w:val="en-US"/>
              </w:rPr>
              <w:t xml:space="preserve"> — </w:t>
            </w:r>
            <w:proofErr w:type="spellStart"/>
            <w:r>
              <w:rPr>
                <w:rFonts w:eastAsiaTheme="minorEastAsia"/>
                <w:color w:val="auto"/>
                <w:szCs w:val="26"/>
                <w:lang w:val="en-US"/>
              </w:rPr>
              <w:t>chuỗi</w:t>
            </w:r>
            <w:proofErr w:type="spellEnd"/>
            <w:r>
              <w:rPr>
                <w:rFonts w:eastAsiaTheme="minorEastAsia"/>
                <w:color w:val="auto"/>
                <w:szCs w:val="26"/>
                <w:lang w:val="en-US"/>
              </w:rPr>
              <w:t xml:space="preserve"> </w:t>
            </w:r>
            <w:proofErr w:type="spellStart"/>
            <w:r>
              <w:rPr>
                <w:rFonts w:eastAsiaTheme="minorEastAsia"/>
                <w:color w:val="auto"/>
                <w:szCs w:val="26"/>
                <w:lang w:val="en-US"/>
              </w:rPr>
              <w:t>đường</w:t>
            </w:r>
            <w:proofErr w:type="spellEnd"/>
            <w:r>
              <w:rPr>
                <w:rFonts w:eastAsiaTheme="minorEastAsia"/>
                <w:color w:val="auto"/>
                <w:szCs w:val="26"/>
                <w:lang w:val="en-US"/>
              </w:rPr>
              <w:t xml:space="preserve"> </w:t>
            </w:r>
            <w:proofErr w:type="spellStart"/>
            <w:r>
              <w:rPr>
                <w:rFonts w:eastAsiaTheme="minorEastAsia"/>
                <w:color w:val="auto"/>
                <w:szCs w:val="26"/>
                <w:lang w:val="en-US"/>
              </w:rPr>
              <w:t>dẫn</w:t>
            </w:r>
            <w:proofErr w:type="spellEnd"/>
            <w:r>
              <w:rPr>
                <w:rFonts w:eastAsiaTheme="minorEastAsia"/>
                <w:color w:val="auto"/>
                <w:szCs w:val="26"/>
                <w:lang w:val="en-US"/>
              </w:rPr>
              <w:t xml:space="preserve"> </w:t>
            </w:r>
            <w:proofErr w:type="spellStart"/>
            <w:r>
              <w:rPr>
                <w:rFonts w:eastAsiaTheme="minorEastAsia"/>
                <w:color w:val="auto"/>
                <w:szCs w:val="26"/>
                <w:lang w:val="en-US"/>
              </w:rPr>
              <w:t>đầy</w:t>
            </w:r>
            <w:proofErr w:type="spellEnd"/>
            <w:r>
              <w:rPr>
                <w:rFonts w:eastAsiaTheme="minorEastAsia"/>
                <w:color w:val="auto"/>
                <w:szCs w:val="26"/>
                <w:lang w:val="en-US"/>
              </w:rPr>
              <w:t xml:space="preserve"> </w:t>
            </w:r>
            <w:proofErr w:type="spellStart"/>
            <w:r>
              <w:rPr>
                <w:rFonts w:eastAsiaTheme="minorEastAsia"/>
                <w:color w:val="auto"/>
                <w:szCs w:val="26"/>
                <w:lang w:val="en-US"/>
              </w:rPr>
              <w:t>đủ</w:t>
            </w:r>
            <w:proofErr w:type="spellEnd"/>
          </w:p>
        </w:tc>
      </w:tr>
      <w:tr w:rsidR="00645374" w14:paraId="33C4E061"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607E5D2F"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parent_tag</w:t>
            </w:r>
            <w:proofErr w:type="spellEnd"/>
          </w:p>
        </w:tc>
        <w:tc>
          <w:tcPr>
            <w:tcW w:w="1000" w:type="dxa"/>
          </w:tcPr>
          <w:p w14:paraId="6AC9B5B4"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0.22</w:t>
            </w:r>
          </w:p>
        </w:tc>
        <w:tc>
          <w:tcPr>
            <w:tcW w:w="5826" w:type="dxa"/>
          </w:tcPr>
          <w:p w14:paraId="574CAE3B"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Tag </w:t>
            </w:r>
            <w:proofErr w:type="spellStart"/>
            <w:r>
              <w:rPr>
                <w:rFonts w:eastAsiaTheme="minorEastAsia"/>
                <w:color w:val="auto"/>
                <w:szCs w:val="26"/>
                <w:lang w:val="en-US"/>
              </w:rPr>
              <w:t>của</w:t>
            </w:r>
            <w:proofErr w:type="spellEnd"/>
            <w:r>
              <w:rPr>
                <w:rFonts w:eastAsiaTheme="minorEastAsia"/>
                <w:color w:val="auto"/>
                <w:szCs w:val="26"/>
                <w:lang w:val="en-US"/>
              </w:rPr>
              <w:t xml:space="preserve"> </w:t>
            </w:r>
            <w:proofErr w:type="spellStart"/>
            <w:r>
              <w:rPr>
                <w:rFonts w:eastAsiaTheme="minorEastAsia"/>
                <w:color w:val="auto"/>
                <w:szCs w:val="26"/>
                <w:lang w:val="en-US"/>
              </w:rPr>
              <w:t>phần</w:t>
            </w:r>
            <w:proofErr w:type="spellEnd"/>
            <w:r>
              <w:rPr>
                <w:rFonts w:eastAsiaTheme="minorEastAsia"/>
                <w:color w:val="auto"/>
                <w:szCs w:val="26"/>
                <w:lang w:val="en-US"/>
              </w:rPr>
              <w:t xml:space="preserve"> </w:t>
            </w:r>
            <w:proofErr w:type="spellStart"/>
            <w:r>
              <w:rPr>
                <w:rFonts w:eastAsiaTheme="minorEastAsia"/>
                <w:color w:val="auto"/>
                <w:szCs w:val="26"/>
                <w:lang w:val="en-US"/>
              </w:rPr>
              <w:t>tử</w:t>
            </w:r>
            <w:proofErr w:type="spellEnd"/>
            <w:r>
              <w:rPr>
                <w:rFonts w:eastAsiaTheme="minorEastAsia"/>
                <w:color w:val="auto"/>
                <w:szCs w:val="26"/>
                <w:lang w:val="en-US"/>
              </w:rPr>
              <w:t xml:space="preserve"> cha (form, div, nav, v.v.)</w:t>
            </w:r>
          </w:p>
        </w:tc>
      </w:tr>
      <w:tr w:rsidR="00645374" w14:paraId="5714E2E6"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2E0C600" w14:textId="77777777" w:rsidR="00645374" w:rsidRDefault="00000000">
            <w:pPr>
              <w:rPr>
                <w:rFonts w:eastAsiaTheme="minorEastAsia"/>
                <w:b w:val="0"/>
                <w:bCs w:val="0"/>
                <w:color w:val="auto"/>
                <w:szCs w:val="26"/>
                <w:lang w:val="en-US"/>
              </w:rPr>
            </w:pPr>
            <w:proofErr w:type="spellStart"/>
            <w:r>
              <w:rPr>
                <w:rFonts w:eastAsiaTheme="minorEastAsia"/>
                <w:color w:val="auto"/>
                <w:szCs w:val="26"/>
                <w:lang w:val="en-US"/>
              </w:rPr>
              <w:t>parent_</w:t>
            </w:r>
            <w:r>
              <w:rPr>
                <w:rFonts w:eastAsiaTheme="minorEastAsia"/>
                <w:b w:val="0"/>
                <w:bCs w:val="0"/>
                <w:color w:val="auto"/>
                <w:szCs w:val="26"/>
                <w:lang w:val="en-US"/>
              </w:rPr>
              <w:t>id</w:t>
            </w:r>
            <w:proofErr w:type="spellEnd"/>
          </w:p>
        </w:tc>
        <w:tc>
          <w:tcPr>
            <w:tcW w:w="1000" w:type="dxa"/>
          </w:tcPr>
          <w:p w14:paraId="2418C2E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0.18</w:t>
            </w:r>
          </w:p>
        </w:tc>
        <w:tc>
          <w:tcPr>
            <w:tcW w:w="5826" w:type="dxa"/>
          </w:tcPr>
          <w:p w14:paraId="64F99D50"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ID </w:t>
            </w:r>
            <w:proofErr w:type="spellStart"/>
            <w:r>
              <w:rPr>
                <w:rFonts w:eastAsiaTheme="minorEastAsia"/>
                <w:color w:val="auto"/>
                <w:szCs w:val="26"/>
                <w:lang w:val="en-US"/>
              </w:rPr>
              <w:t>của</w:t>
            </w:r>
            <w:proofErr w:type="spellEnd"/>
            <w:r>
              <w:rPr>
                <w:rFonts w:eastAsiaTheme="minorEastAsia"/>
                <w:color w:val="auto"/>
                <w:szCs w:val="26"/>
                <w:lang w:val="en-US"/>
              </w:rPr>
              <w:t xml:space="preserve"> </w:t>
            </w:r>
            <w:proofErr w:type="spellStart"/>
            <w:r>
              <w:rPr>
                <w:rFonts w:eastAsiaTheme="minorEastAsia"/>
                <w:color w:val="auto"/>
                <w:szCs w:val="26"/>
                <w:lang w:val="en-US"/>
              </w:rPr>
              <w:t>phần</w:t>
            </w:r>
            <w:proofErr w:type="spellEnd"/>
            <w:r>
              <w:rPr>
                <w:rFonts w:eastAsiaTheme="minorEastAsia"/>
                <w:color w:val="auto"/>
                <w:szCs w:val="26"/>
                <w:lang w:val="en-US"/>
              </w:rPr>
              <w:t xml:space="preserve"> </w:t>
            </w:r>
            <w:proofErr w:type="spellStart"/>
            <w:r>
              <w:rPr>
                <w:rFonts w:eastAsiaTheme="minorEastAsia"/>
                <w:color w:val="auto"/>
                <w:szCs w:val="26"/>
                <w:lang w:val="en-US"/>
              </w:rPr>
              <w:t>tử</w:t>
            </w:r>
            <w:proofErr w:type="spellEnd"/>
            <w:r>
              <w:rPr>
                <w:rFonts w:eastAsiaTheme="minorEastAsia"/>
                <w:color w:val="auto"/>
                <w:szCs w:val="26"/>
                <w:lang w:val="en-US"/>
              </w:rPr>
              <w:t xml:space="preserve"> cha</w:t>
            </w:r>
          </w:p>
        </w:tc>
      </w:tr>
      <w:tr w:rsidR="00645374" w14:paraId="3FF6B20C"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57516D6A"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parent_classes</w:t>
            </w:r>
            <w:proofErr w:type="spellEnd"/>
          </w:p>
        </w:tc>
        <w:tc>
          <w:tcPr>
            <w:tcW w:w="1000" w:type="dxa"/>
          </w:tcPr>
          <w:p w14:paraId="69DF6FDF"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0.14</w:t>
            </w:r>
          </w:p>
        </w:tc>
        <w:tc>
          <w:tcPr>
            <w:tcW w:w="5826" w:type="dxa"/>
          </w:tcPr>
          <w:p w14:paraId="3BD39B39"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Tập</w:t>
            </w:r>
            <w:proofErr w:type="spellEnd"/>
            <w:r>
              <w:rPr>
                <w:rFonts w:eastAsiaTheme="minorEastAsia"/>
                <w:color w:val="auto"/>
                <w:szCs w:val="26"/>
                <w:lang w:val="en-US"/>
              </w:rPr>
              <w:t xml:space="preserve"> CSS classes </w:t>
            </w:r>
            <w:proofErr w:type="spellStart"/>
            <w:r>
              <w:rPr>
                <w:rFonts w:eastAsiaTheme="minorEastAsia"/>
                <w:color w:val="auto"/>
                <w:szCs w:val="26"/>
                <w:lang w:val="en-US"/>
              </w:rPr>
              <w:t>của</w:t>
            </w:r>
            <w:proofErr w:type="spellEnd"/>
            <w:r>
              <w:rPr>
                <w:rFonts w:eastAsiaTheme="minorEastAsia"/>
                <w:color w:val="auto"/>
                <w:szCs w:val="26"/>
                <w:lang w:val="en-US"/>
              </w:rPr>
              <w:t xml:space="preserve"> </w:t>
            </w:r>
            <w:proofErr w:type="spellStart"/>
            <w:r>
              <w:rPr>
                <w:rFonts w:eastAsiaTheme="minorEastAsia"/>
                <w:color w:val="auto"/>
                <w:szCs w:val="26"/>
                <w:lang w:val="en-US"/>
              </w:rPr>
              <w:t>phần</w:t>
            </w:r>
            <w:proofErr w:type="spellEnd"/>
            <w:r>
              <w:rPr>
                <w:rFonts w:eastAsiaTheme="minorEastAsia"/>
                <w:color w:val="auto"/>
                <w:szCs w:val="26"/>
                <w:lang w:val="en-US"/>
              </w:rPr>
              <w:t xml:space="preserve"> </w:t>
            </w:r>
            <w:proofErr w:type="spellStart"/>
            <w:r>
              <w:rPr>
                <w:rFonts w:eastAsiaTheme="minorEastAsia"/>
                <w:color w:val="auto"/>
                <w:szCs w:val="26"/>
                <w:lang w:val="en-US"/>
              </w:rPr>
              <w:t>tử</w:t>
            </w:r>
            <w:proofErr w:type="spellEnd"/>
            <w:r>
              <w:rPr>
                <w:rFonts w:eastAsiaTheme="minorEastAsia"/>
                <w:color w:val="auto"/>
                <w:szCs w:val="26"/>
                <w:lang w:val="en-US"/>
              </w:rPr>
              <w:t xml:space="preserve"> cha (Jaccard)</w:t>
            </w:r>
          </w:p>
        </w:tc>
      </w:tr>
      <w:tr w:rsidR="00645374" w14:paraId="6DEC447C"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7619561D" w14:textId="77777777" w:rsidR="00645374" w:rsidRDefault="00000000">
            <w:pPr>
              <w:rPr>
                <w:rFonts w:eastAsiaTheme="minorEastAsia"/>
                <w:color w:val="auto"/>
                <w:szCs w:val="26"/>
                <w:lang w:val="en-US"/>
              </w:rPr>
            </w:pPr>
            <w:r>
              <w:rPr>
                <w:rFonts w:eastAsiaTheme="minorEastAsia"/>
                <w:b w:val="0"/>
                <w:bCs w:val="0"/>
                <w:color w:val="auto"/>
                <w:szCs w:val="26"/>
                <w:lang w:val="en-US"/>
              </w:rPr>
              <w:t>depth</w:t>
            </w:r>
          </w:p>
        </w:tc>
        <w:tc>
          <w:tcPr>
            <w:tcW w:w="1000" w:type="dxa"/>
          </w:tcPr>
          <w:p w14:paraId="45099BF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0.08</w:t>
            </w:r>
          </w:p>
        </w:tc>
        <w:tc>
          <w:tcPr>
            <w:tcW w:w="5826" w:type="dxa"/>
          </w:tcPr>
          <w:p w14:paraId="1CB1D95B"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Độ</w:t>
            </w:r>
            <w:proofErr w:type="spellEnd"/>
            <w:r>
              <w:rPr>
                <w:rFonts w:eastAsiaTheme="minorEastAsia"/>
                <w:color w:val="auto"/>
                <w:szCs w:val="26"/>
                <w:lang w:val="en-US"/>
              </w:rPr>
              <w:t xml:space="preserve"> </w:t>
            </w:r>
            <w:proofErr w:type="spellStart"/>
            <w:r>
              <w:rPr>
                <w:rFonts w:eastAsiaTheme="minorEastAsia"/>
                <w:color w:val="auto"/>
                <w:szCs w:val="26"/>
                <w:lang w:val="en-US"/>
              </w:rPr>
              <w:t>sâu</w:t>
            </w:r>
            <w:proofErr w:type="spellEnd"/>
            <w:r>
              <w:rPr>
                <w:rFonts w:eastAsiaTheme="minorEastAsia"/>
                <w:color w:val="auto"/>
                <w:szCs w:val="26"/>
                <w:lang w:val="en-US"/>
              </w:rPr>
              <w:t xml:space="preserve"> </w:t>
            </w:r>
            <w:proofErr w:type="spellStart"/>
            <w:r>
              <w:rPr>
                <w:rFonts w:eastAsiaTheme="minorEastAsia"/>
                <w:color w:val="auto"/>
                <w:szCs w:val="26"/>
                <w:lang w:val="en-US"/>
              </w:rPr>
              <w:t>trong</w:t>
            </w:r>
            <w:proofErr w:type="spellEnd"/>
            <w:r>
              <w:rPr>
                <w:rFonts w:eastAsiaTheme="minorEastAsia"/>
                <w:color w:val="auto"/>
                <w:szCs w:val="26"/>
                <w:lang w:val="en-US"/>
              </w:rPr>
              <w:t xml:space="preserve"> DOM (</w:t>
            </w:r>
            <w:proofErr w:type="spellStart"/>
            <w:r>
              <w:rPr>
                <w:rFonts w:eastAsiaTheme="minorEastAsia"/>
                <w:color w:val="auto"/>
                <w:szCs w:val="26"/>
                <w:lang w:val="en-US"/>
              </w:rPr>
              <w:t>giảm</w:t>
            </w:r>
            <w:proofErr w:type="spellEnd"/>
            <w:r>
              <w:rPr>
                <w:rFonts w:eastAsiaTheme="minorEastAsia"/>
                <w:color w:val="auto"/>
                <w:szCs w:val="26"/>
                <w:lang w:val="en-US"/>
              </w:rPr>
              <w:t xml:space="preserve"> </w:t>
            </w:r>
            <w:proofErr w:type="spellStart"/>
            <w:r>
              <w:rPr>
                <w:rFonts w:eastAsiaTheme="minorEastAsia"/>
                <w:color w:val="auto"/>
                <w:szCs w:val="26"/>
                <w:lang w:val="en-US"/>
              </w:rPr>
              <w:t>theo</w:t>
            </w:r>
            <w:proofErr w:type="spellEnd"/>
            <w:r>
              <w:rPr>
                <w:rFonts w:eastAsiaTheme="minorEastAsia"/>
                <w:color w:val="auto"/>
                <w:szCs w:val="26"/>
                <w:lang w:val="en-US"/>
              </w:rPr>
              <w:t xml:space="preserve"> |</w:t>
            </w:r>
            <w:proofErr w:type="spellStart"/>
            <w:r>
              <w:rPr>
                <w:rFonts w:eastAsiaTheme="minorEastAsia"/>
                <w:color w:val="auto"/>
                <w:szCs w:val="26"/>
                <w:lang w:val="en-US"/>
              </w:rPr>
              <w:t>depth_a</w:t>
            </w:r>
            <w:proofErr w:type="spellEnd"/>
            <w:r>
              <w:rPr>
                <w:rFonts w:eastAsiaTheme="minorEastAsia"/>
                <w:color w:val="auto"/>
                <w:szCs w:val="26"/>
                <w:lang w:val="en-US"/>
              </w:rPr>
              <w:t xml:space="preserve"> - </w:t>
            </w:r>
            <w:proofErr w:type="spellStart"/>
            <w:r>
              <w:rPr>
                <w:rFonts w:eastAsiaTheme="minorEastAsia"/>
                <w:color w:val="auto"/>
                <w:szCs w:val="26"/>
                <w:lang w:val="en-US"/>
              </w:rPr>
              <w:t>depth_b</w:t>
            </w:r>
            <w:proofErr w:type="spellEnd"/>
            <w:r>
              <w:rPr>
                <w:rFonts w:eastAsiaTheme="minorEastAsia"/>
                <w:color w:val="auto"/>
                <w:szCs w:val="26"/>
                <w:lang w:val="en-US"/>
              </w:rPr>
              <w:t>| × 0.25)</w:t>
            </w:r>
          </w:p>
        </w:tc>
      </w:tr>
      <w:tr w:rsidR="00645374" w14:paraId="7EC6884F"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1C0C2D61"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sibling_index</w:t>
            </w:r>
            <w:proofErr w:type="spellEnd"/>
          </w:p>
        </w:tc>
        <w:tc>
          <w:tcPr>
            <w:tcW w:w="1000" w:type="dxa"/>
          </w:tcPr>
          <w:p w14:paraId="1A359E1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0.07</w:t>
            </w:r>
          </w:p>
        </w:tc>
        <w:tc>
          <w:tcPr>
            <w:tcW w:w="5826" w:type="dxa"/>
          </w:tcPr>
          <w:p w14:paraId="15FF50A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Vị</w:t>
            </w:r>
            <w:proofErr w:type="spellEnd"/>
            <w:r>
              <w:rPr>
                <w:rFonts w:eastAsiaTheme="minorEastAsia"/>
                <w:color w:val="auto"/>
                <w:szCs w:val="26"/>
                <w:lang w:val="en-US"/>
              </w:rPr>
              <w:t xml:space="preserve"> </w:t>
            </w:r>
            <w:proofErr w:type="spellStart"/>
            <w:r>
              <w:rPr>
                <w:rFonts w:eastAsiaTheme="minorEastAsia"/>
                <w:color w:val="auto"/>
                <w:szCs w:val="26"/>
                <w:lang w:val="en-US"/>
              </w:rPr>
              <w:t>trí</w:t>
            </w:r>
            <w:proofErr w:type="spellEnd"/>
            <w:r>
              <w:rPr>
                <w:rFonts w:eastAsiaTheme="minorEastAsia"/>
                <w:color w:val="auto"/>
                <w:szCs w:val="26"/>
                <w:lang w:val="en-US"/>
              </w:rPr>
              <w:t xml:space="preserve"> so </w:t>
            </w:r>
            <w:proofErr w:type="spellStart"/>
            <w:r>
              <w:rPr>
                <w:rFonts w:eastAsiaTheme="minorEastAsia"/>
                <w:color w:val="auto"/>
                <w:szCs w:val="26"/>
                <w:lang w:val="en-US"/>
              </w:rPr>
              <w:t>với</w:t>
            </w:r>
            <w:proofErr w:type="spellEnd"/>
            <w:r>
              <w:rPr>
                <w:rFonts w:eastAsiaTheme="minorEastAsia"/>
                <w:color w:val="auto"/>
                <w:szCs w:val="26"/>
                <w:lang w:val="en-US"/>
              </w:rPr>
              <w:t xml:space="preserve"> </w:t>
            </w:r>
            <w:proofErr w:type="spellStart"/>
            <w:r>
              <w:rPr>
                <w:rFonts w:eastAsiaTheme="minorEastAsia"/>
                <w:color w:val="auto"/>
                <w:szCs w:val="26"/>
                <w:lang w:val="en-US"/>
              </w:rPr>
              <w:t>anh</w:t>
            </w:r>
            <w:proofErr w:type="spellEnd"/>
            <w:r>
              <w:rPr>
                <w:rFonts w:eastAsiaTheme="minorEastAsia"/>
                <w:color w:val="auto"/>
                <w:szCs w:val="26"/>
                <w:lang w:val="en-US"/>
              </w:rPr>
              <w:t>/</w:t>
            </w:r>
            <w:proofErr w:type="spellStart"/>
            <w:r>
              <w:rPr>
                <w:rFonts w:eastAsiaTheme="minorEastAsia"/>
                <w:color w:val="auto"/>
                <w:szCs w:val="26"/>
                <w:lang w:val="en-US"/>
              </w:rPr>
              <w:t>chị</w:t>
            </w:r>
            <w:proofErr w:type="spellEnd"/>
            <w:r>
              <w:rPr>
                <w:rFonts w:eastAsiaTheme="minorEastAsia"/>
                <w:color w:val="auto"/>
                <w:szCs w:val="26"/>
                <w:lang w:val="en-US"/>
              </w:rPr>
              <w:t xml:space="preserve"> </w:t>
            </w:r>
            <w:proofErr w:type="spellStart"/>
            <w:r>
              <w:rPr>
                <w:rFonts w:eastAsiaTheme="minorEastAsia"/>
                <w:color w:val="auto"/>
                <w:szCs w:val="26"/>
                <w:lang w:val="en-US"/>
              </w:rPr>
              <w:t>em</w:t>
            </w:r>
            <w:proofErr w:type="spellEnd"/>
            <w:r>
              <w:rPr>
                <w:rFonts w:eastAsiaTheme="minorEastAsia"/>
                <w:color w:val="auto"/>
                <w:szCs w:val="26"/>
                <w:lang w:val="en-US"/>
              </w:rPr>
              <w:t xml:space="preserve"> </w:t>
            </w:r>
            <w:proofErr w:type="spellStart"/>
            <w:r>
              <w:rPr>
                <w:rFonts w:eastAsiaTheme="minorEastAsia"/>
                <w:color w:val="auto"/>
                <w:szCs w:val="26"/>
                <w:lang w:val="en-US"/>
              </w:rPr>
              <w:t>cùng</w:t>
            </w:r>
            <w:proofErr w:type="spellEnd"/>
            <w:r>
              <w:rPr>
                <w:rFonts w:eastAsiaTheme="minorEastAsia"/>
                <w:color w:val="auto"/>
                <w:szCs w:val="26"/>
                <w:lang w:val="en-US"/>
              </w:rPr>
              <w:t xml:space="preserve"> </w:t>
            </w:r>
            <w:proofErr w:type="spellStart"/>
            <w:r>
              <w:rPr>
                <w:rFonts w:eastAsiaTheme="minorEastAsia"/>
                <w:color w:val="auto"/>
                <w:szCs w:val="26"/>
                <w:lang w:val="en-US"/>
              </w:rPr>
              <w:t>cấp</w:t>
            </w:r>
            <w:proofErr w:type="spellEnd"/>
          </w:p>
        </w:tc>
      </w:tr>
      <w:tr w:rsidR="00645374" w14:paraId="39DA686B" w14:textId="77777777" w:rsidTr="00645374">
        <w:tc>
          <w:tcPr>
            <w:cnfStyle w:val="001000000000" w:firstRow="0" w:lastRow="0" w:firstColumn="1" w:lastColumn="0" w:oddVBand="0" w:evenVBand="0" w:oddHBand="0" w:evenHBand="0" w:firstRowFirstColumn="0" w:firstRowLastColumn="0" w:lastRowFirstColumn="0" w:lastRowLastColumn="0"/>
            <w:tcW w:w="2200" w:type="dxa"/>
          </w:tcPr>
          <w:p w14:paraId="216836E3"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siblings_count</w:t>
            </w:r>
            <w:proofErr w:type="spellEnd"/>
          </w:p>
        </w:tc>
        <w:tc>
          <w:tcPr>
            <w:tcW w:w="1000" w:type="dxa"/>
          </w:tcPr>
          <w:p w14:paraId="360E636E"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0.05</w:t>
            </w:r>
          </w:p>
        </w:tc>
        <w:tc>
          <w:tcPr>
            <w:tcW w:w="5826" w:type="dxa"/>
          </w:tcPr>
          <w:p w14:paraId="610938F1"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Số</w:t>
            </w:r>
            <w:proofErr w:type="spellEnd"/>
            <w:r>
              <w:rPr>
                <w:rFonts w:eastAsiaTheme="minorEastAsia"/>
                <w:color w:val="auto"/>
                <w:szCs w:val="26"/>
                <w:lang w:val="en-US"/>
              </w:rPr>
              <w:t xml:space="preserve"> </w:t>
            </w:r>
            <w:proofErr w:type="spellStart"/>
            <w:r>
              <w:rPr>
                <w:rFonts w:eastAsiaTheme="minorEastAsia"/>
                <w:color w:val="auto"/>
                <w:szCs w:val="26"/>
                <w:lang w:val="en-US"/>
              </w:rPr>
              <w:t>anh</w:t>
            </w:r>
            <w:proofErr w:type="spellEnd"/>
            <w:r>
              <w:rPr>
                <w:rFonts w:eastAsiaTheme="minorEastAsia"/>
                <w:color w:val="auto"/>
                <w:szCs w:val="26"/>
                <w:lang w:val="en-US"/>
              </w:rPr>
              <w:t>/</w:t>
            </w:r>
            <w:proofErr w:type="spellStart"/>
            <w:r>
              <w:rPr>
                <w:rFonts w:eastAsiaTheme="minorEastAsia"/>
                <w:color w:val="auto"/>
                <w:szCs w:val="26"/>
                <w:lang w:val="en-US"/>
              </w:rPr>
              <w:t>chị</w:t>
            </w:r>
            <w:proofErr w:type="spellEnd"/>
            <w:r>
              <w:rPr>
                <w:rFonts w:eastAsiaTheme="minorEastAsia"/>
                <w:color w:val="auto"/>
                <w:szCs w:val="26"/>
                <w:lang w:val="en-US"/>
              </w:rPr>
              <w:t xml:space="preserve"> </w:t>
            </w:r>
            <w:proofErr w:type="spellStart"/>
            <w:r>
              <w:rPr>
                <w:rFonts w:eastAsiaTheme="minorEastAsia"/>
                <w:color w:val="auto"/>
                <w:szCs w:val="26"/>
                <w:lang w:val="en-US"/>
              </w:rPr>
              <w:t>em</w:t>
            </w:r>
            <w:proofErr w:type="spellEnd"/>
            <w:r>
              <w:rPr>
                <w:rFonts w:eastAsiaTheme="minorEastAsia"/>
                <w:color w:val="auto"/>
                <w:szCs w:val="26"/>
                <w:lang w:val="en-US"/>
              </w:rPr>
              <w:t xml:space="preserve"> </w:t>
            </w:r>
            <w:proofErr w:type="spellStart"/>
            <w:r>
              <w:rPr>
                <w:rFonts w:eastAsiaTheme="minorEastAsia"/>
                <w:color w:val="auto"/>
                <w:szCs w:val="26"/>
                <w:lang w:val="en-US"/>
              </w:rPr>
              <w:t>cùng</w:t>
            </w:r>
            <w:proofErr w:type="spellEnd"/>
            <w:r>
              <w:rPr>
                <w:rFonts w:eastAsiaTheme="minorEastAsia"/>
                <w:color w:val="auto"/>
                <w:szCs w:val="26"/>
                <w:lang w:val="en-US"/>
              </w:rPr>
              <w:t xml:space="preserve"> </w:t>
            </w:r>
            <w:proofErr w:type="spellStart"/>
            <w:r>
              <w:rPr>
                <w:rFonts w:eastAsiaTheme="minorEastAsia"/>
                <w:color w:val="auto"/>
                <w:szCs w:val="26"/>
                <w:lang w:val="en-US"/>
              </w:rPr>
              <w:t>cấp</w:t>
            </w:r>
            <w:proofErr w:type="spellEnd"/>
          </w:p>
        </w:tc>
      </w:tr>
    </w:tbl>
    <w:p w14:paraId="0AE495CF" w14:textId="0BE9FDEB" w:rsidR="00645374" w:rsidRDefault="00000000">
      <w:pPr>
        <w:pStyle w:val="Caption"/>
        <w:rPr>
          <w:color w:val="auto"/>
        </w:rPr>
      </w:pPr>
      <w:bookmarkStart w:id="38" w:name="_Toc231647287"/>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6</w:t>
      </w:r>
      <w:r>
        <w:rPr>
          <w:color w:val="auto"/>
        </w:rPr>
        <w:fldChar w:fldCharType="end"/>
      </w:r>
      <w:r>
        <w:rPr>
          <w:color w:val="auto"/>
        </w:rPr>
        <w:t xml:space="preserve"> Trọng số thuộc tính trong Structure</w:t>
      </w:r>
      <w:bookmarkEnd w:id="38"/>
    </w:p>
    <w:p w14:paraId="7E53DDDE" w14:textId="77777777" w:rsidR="00645374" w:rsidRDefault="00000000">
      <w:pPr>
        <w:pStyle w:val="Heading3"/>
        <w:rPr>
          <w:color w:val="auto"/>
          <w:lang w:val="vi-VN"/>
        </w:rPr>
      </w:pPr>
      <w:bookmarkStart w:id="39" w:name="_Toc231647436"/>
      <w:r>
        <w:rPr>
          <w:color w:val="auto"/>
          <w:lang w:val="vi-VN"/>
        </w:rPr>
        <w:t>Chiều 4 – Visual Score</w:t>
      </w:r>
      <w:bookmarkEnd w:id="39"/>
    </w:p>
    <w:p w14:paraId="72738C46" w14:textId="77777777" w:rsidR="00645374" w:rsidRDefault="00000000">
      <w:pPr>
        <w:pStyle w:val="Style1"/>
        <w:rPr>
          <w:color w:val="auto"/>
          <w:szCs w:val="26"/>
        </w:rPr>
      </w:pPr>
      <w:r>
        <w:rPr>
          <w:color w:val="auto"/>
          <w:szCs w:val="26"/>
        </w:rPr>
        <w:t>Chiều Visual đo tương đồng trực quan dựa trên bounding box — vùng hình chữ nhật bao quanh phần tử trên màn hình. Chiều này đặc biệt hiệu quả vì ngay cả khi mã nguồn thay đổi nhiều, phần tử thường vẫn giữ vị trí và kích thước tương tự trên màn hình.</w:t>
      </w:r>
    </w:p>
    <w:p w14:paraId="55D958BB" w14:textId="77777777" w:rsidR="00645374" w:rsidRDefault="00000000">
      <w:pPr>
        <w:pStyle w:val="Style1"/>
        <w:rPr>
          <w:color w:val="auto"/>
          <w:szCs w:val="26"/>
        </w:rPr>
      </w:pPr>
      <w:r>
        <w:rPr>
          <w:color w:val="auto"/>
          <w:szCs w:val="26"/>
        </w:rPr>
        <w:t>Công thức tính Visual Score kết hợp điểm kích thước (size score) và điểm vị trí (position score):</w:t>
      </w:r>
    </w:p>
    <w:p w14:paraId="0E2DEF27" w14:textId="77777777" w:rsidR="00645374" w:rsidRDefault="00000000">
      <w:pPr>
        <w:rPr>
          <w:color w:val="auto"/>
        </w:rPr>
      </w:pPr>
      <w:proofErr w:type="spellStart"/>
      <w:r>
        <w:rPr>
          <w:color w:val="auto"/>
        </w:rPr>
        <w:lastRenderedPageBreak/>
        <w:t>visual_score</w:t>
      </w:r>
      <w:proofErr w:type="spellEnd"/>
      <w:r>
        <w:rPr>
          <w:color w:val="auto"/>
        </w:rPr>
        <w:t xml:space="preserve"> = </w:t>
      </w:r>
      <w:proofErr w:type="spellStart"/>
      <w:r>
        <w:rPr>
          <w:color w:val="auto"/>
        </w:rPr>
        <w:t>bbox_size</w:t>
      </w:r>
      <w:proofErr w:type="spellEnd"/>
      <w:r>
        <w:rPr>
          <w:color w:val="auto"/>
        </w:rPr>
        <w:t xml:space="preserve"> × 0.35 + </w:t>
      </w:r>
      <w:proofErr w:type="spellStart"/>
      <w:r>
        <w:rPr>
          <w:color w:val="auto"/>
        </w:rPr>
        <w:t>bbox_pos</w:t>
      </w:r>
      <w:proofErr w:type="spellEnd"/>
      <w:r>
        <w:rPr>
          <w:color w:val="auto"/>
        </w:rPr>
        <w:t xml:space="preserve"> × 0.25 + </w:t>
      </w:r>
      <w:proofErr w:type="spellStart"/>
      <w:r>
        <w:rPr>
          <w:color w:val="auto"/>
        </w:rPr>
        <w:t>css_hash</w:t>
      </w:r>
      <w:proofErr w:type="spellEnd"/>
      <w:r>
        <w:rPr>
          <w:color w:val="auto"/>
        </w:rPr>
        <w:t xml:space="preserve"> × 0.25 + visibility × 0.15</w:t>
      </w:r>
    </w:p>
    <w:p w14:paraId="133C7041" w14:textId="77777777" w:rsidR="00645374" w:rsidRDefault="00000000">
      <w:pPr>
        <w:pStyle w:val="Style1"/>
        <w:rPr>
          <w:color w:val="auto"/>
          <w:szCs w:val="26"/>
        </w:rPr>
      </w:pPr>
      <w:r>
        <w:rPr>
          <w:color w:val="auto"/>
          <w:szCs w:val="26"/>
        </w:rPr>
        <w:t>Trong đó:</w:t>
      </w:r>
    </w:p>
    <w:p w14:paraId="10AB333A" w14:textId="77777777" w:rsidR="00645374" w:rsidRDefault="00000000">
      <w:pPr>
        <w:pStyle w:val="Style1"/>
        <w:numPr>
          <w:ilvl w:val="0"/>
          <w:numId w:val="29"/>
        </w:numPr>
        <w:spacing w:before="0" w:after="200" w:line="276" w:lineRule="auto"/>
        <w:jc w:val="left"/>
        <w:rPr>
          <w:color w:val="auto"/>
          <w:szCs w:val="26"/>
          <w:lang w:val="en-US"/>
        </w:rPr>
      </w:pPr>
      <w:proofErr w:type="spellStart"/>
      <w:r>
        <w:rPr>
          <w:b/>
          <w:bCs/>
          <w:color w:val="auto"/>
          <w:szCs w:val="26"/>
          <w:lang w:val="en-US"/>
        </w:rPr>
        <w:t>bbox_size</w:t>
      </w:r>
      <w:proofErr w:type="spellEnd"/>
      <w:r>
        <w:rPr>
          <w:color w:val="auto"/>
          <w:szCs w:val="26"/>
          <w:lang w:val="en-US"/>
        </w:rPr>
        <w:t xml:space="preserve"> </w:t>
      </w:r>
      <w:proofErr w:type="spellStart"/>
      <w:r>
        <w:rPr>
          <w:color w:val="auto"/>
          <w:szCs w:val="26"/>
          <w:lang w:val="en-US"/>
        </w:rPr>
        <w:t>và</w:t>
      </w:r>
      <w:proofErr w:type="spellEnd"/>
      <w:r>
        <w:rPr>
          <w:color w:val="auto"/>
          <w:szCs w:val="26"/>
          <w:lang w:val="en-US"/>
        </w:rPr>
        <w:t xml:space="preserve"> </w:t>
      </w:r>
      <w:proofErr w:type="spellStart"/>
      <w:r>
        <w:rPr>
          <w:b/>
          <w:bCs/>
          <w:color w:val="auto"/>
          <w:szCs w:val="26"/>
          <w:lang w:val="en-US"/>
        </w:rPr>
        <w:t>bbox_pos</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tính</w:t>
      </w:r>
      <w:proofErr w:type="spellEnd"/>
      <w:r>
        <w:rPr>
          <w:color w:val="auto"/>
          <w:szCs w:val="26"/>
          <w:lang w:val="en-US"/>
        </w:rPr>
        <w:t xml:space="preserve"> </w:t>
      </w:r>
      <w:proofErr w:type="spellStart"/>
      <w:r>
        <w:rPr>
          <w:color w:val="auto"/>
          <w:szCs w:val="26"/>
          <w:lang w:val="en-US"/>
        </w:rPr>
        <w:t>dựa</w:t>
      </w:r>
      <w:proofErr w:type="spellEnd"/>
      <w:r>
        <w:rPr>
          <w:color w:val="auto"/>
          <w:szCs w:val="26"/>
          <w:lang w:val="en-US"/>
        </w:rPr>
        <w:t xml:space="preserve"> </w:t>
      </w:r>
      <w:proofErr w:type="spellStart"/>
      <w:r>
        <w:rPr>
          <w:color w:val="auto"/>
          <w:szCs w:val="26"/>
          <w:lang w:val="en-US"/>
        </w:rPr>
        <w:t>trên</w:t>
      </w:r>
      <w:proofErr w:type="spellEnd"/>
      <w:r>
        <w:rPr>
          <w:color w:val="auto"/>
          <w:szCs w:val="26"/>
          <w:lang w:val="en-US"/>
        </w:rPr>
        <w:t xml:space="preserve"> </w:t>
      </w:r>
      <w:proofErr w:type="spellStart"/>
      <w:r>
        <w:rPr>
          <w:color w:val="auto"/>
          <w:szCs w:val="26"/>
          <w:lang w:val="en-US"/>
        </w:rPr>
        <w:t>tọa</w:t>
      </w:r>
      <w:proofErr w:type="spellEnd"/>
      <w:r>
        <w:rPr>
          <w:color w:val="auto"/>
          <w:szCs w:val="26"/>
          <w:lang w:val="en-US"/>
        </w:rPr>
        <w:t xml:space="preserve"> </w:t>
      </w:r>
      <w:proofErr w:type="spellStart"/>
      <w:r>
        <w:rPr>
          <w:color w:val="auto"/>
          <w:szCs w:val="26"/>
          <w:lang w:val="en-US"/>
        </w:rPr>
        <w:t>độ</w:t>
      </w:r>
      <w:proofErr w:type="spellEnd"/>
      <w:r>
        <w:rPr>
          <w:color w:val="auto"/>
          <w:szCs w:val="26"/>
          <w:lang w:val="en-US"/>
        </w:rPr>
        <w:t xml:space="preserve"> </w:t>
      </w:r>
      <w:proofErr w:type="spellStart"/>
      <w:r>
        <w:rPr>
          <w:color w:val="auto"/>
          <w:szCs w:val="26"/>
          <w:lang w:val="en-US"/>
        </w:rPr>
        <w:t>tương</w:t>
      </w:r>
      <w:proofErr w:type="spellEnd"/>
      <w:r>
        <w:rPr>
          <w:color w:val="auto"/>
          <w:szCs w:val="26"/>
          <w:lang w:val="en-US"/>
        </w:rPr>
        <w:t xml:space="preserve"> </w:t>
      </w:r>
      <w:proofErr w:type="spellStart"/>
      <w:r>
        <w:rPr>
          <w:color w:val="auto"/>
          <w:szCs w:val="26"/>
          <w:lang w:val="en-US"/>
        </w:rPr>
        <w:t>đối</w:t>
      </w:r>
      <w:proofErr w:type="spellEnd"/>
      <w:r>
        <w:rPr>
          <w:color w:val="auto"/>
          <w:szCs w:val="26"/>
          <w:lang w:val="en-US"/>
        </w:rPr>
        <w:t xml:space="preserve"> so </w:t>
      </w:r>
      <w:proofErr w:type="spellStart"/>
      <w:r>
        <w:rPr>
          <w:color w:val="auto"/>
          <w:szCs w:val="26"/>
          <w:lang w:val="en-US"/>
        </w:rPr>
        <w:t>với</w:t>
      </w:r>
      <w:proofErr w:type="spellEnd"/>
      <w:r>
        <w:rPr>
          <w:color w:val="auto"/>
          <w:szCs w:val="26"/>
          <w:lang w:val="en-US"/>
        </w:rPr>
        <w:t xml:space="preserve"> viewport (</w:t>
      </w:r>
      <w:proofErr w:type="spellStart"/>
      <w:r>
        <w:rPr>
          <w:color w:val="auto"/>
          <w:szCs w:val="26"/>
          <w:lang w:val="en-US"/>
        </w:rPr>
        <w:t>thay</w:t>
      </w:r>
      <w:proofErr w:type="spellEnd"/>
      <w:r>
        <w:rPr>
          <w:color w:val="auto"/>
          <w:szCs w:val="26"/>
          <w:lang w:val="en-US"/>
        </w:rPr>
        <w:t xml:space="preserve"> </w:t>
      </w:r>
      <w:proofErr w:type="spellStart"/>
      <w:r>
        <w:rPr>
          <w:color w:val="auto"/>
          <w:szCs w:val="26"/>
          <w:lang w:val="en-US"/>
        </w:rPr>
        <w:t>vì</w:t>
      </w:r>
      <w:proofErr w:type="spellEnd"/>
      <w:r>
        <w:rPr>
          <w:color w:val="auto"/>
          <w:szCs w:val="26"/>
          <w:lang w:val="en-US"/>
        </w:rPr>
        <w:t xml:space="preserve"> </w:t>
      </w:r>
      <w:proofErr w:type="spellStart"/>
      <w:r>
        <w:rPr>
          <w:color w:val="auto"/>
          <w:szCs w:val="26"/>
          <w:lang w:val="en-US"/>
        </w:rPr>
        <w:t>giá</w:t>
      </w:r>
      <w:proofErr w:type="spellEnd"/>
      <w:r>
        <w:rPr>
          <w:color w:val="auto"/>
          <w:szCs w:val="26"/>
          <w:lang w:val="en-US"/>
        </w:rPr>
        <w:t xml:space="preserve"> </w:t>
      </w:r>
      <w:proofErr w:type="spellStart"/>
      <w:r>
        <w:rPr>
          <w:color w:val="auto"/>
          <w:szCs w:val="26"/>
          <w:lang w:val="en-US"/>
        </w:rPr>
        <w:t>trị</w:t>
      </w:r>
      <w:proofErr w:type="spellEnd"/>
      <w:r>
        <w:rPr>
          <w:color w:val="auto"/>
          <w:szCs w:val="26"/>
          <w:lang w:val="en-US"/>
        </w:rPr>
        <w:t xml:space="preserve"> pixel </w:t>
      </w:r>
      <w:proofErr w:type="spellStart"/>
      <w:r>
        <w:rPr>
          <w:color w:val="auto"/>
          <w:szCs w:val="26"/>
          <w:lang w:val="en-US"/>
        </w:rPr>
        <w:t>tuyệt</w:t>
      </w:r>
      <w:proofErr w:type="spellEnd"/>
      <w:r>
        <w:rPr>
          <w:color w:val="auto"/>
          <w:szCs w:val="26"/>
          <w:lang w:val="en-US"/>
        </w:rPr>
        <w:t xml:space="preserve"> </w:t>
      </w:r>
      <w:proofErr w:type="spellStart"/>
      <w:r>
        <w:rPr>
          <w:color w:val="auto"/>
          <w:szCs w:val="26"/>
          <w:lang w:val="en-US"/>
        </w:rPr>
        <w:t>đối</w:t>
      </w:r>
      <w:proofErr w:type="spellEnd"/>
      <w:r>
        <w:rPr>
          <w:color w:val="auto"/>
          <w:szCs w:val="26"/>
          <w:lang w:val="en-US"/>
        </w:rPr>
        <w:t xml:space="preserve">), </w:t>
      </w:r>
      <w:proofErr w:type="spellStart"/>
      <w:r>
        <w:rPr>
          <w:color w:val="auto"/>
          <w:szCs w:val="26"/>
          <w:lang w:val="en-US"/>
        </w:rPr>
        <w:t>giúp</w:t>
      </w:r>
      <w:proofErr w:type="spellEnd"/>
      <w:r>
        <w:rPr>
          <w:color w:val="auto"/>
          <w:szCs w:val="26"/>
          <w:lang w:val="en-US"/>
        </w:rPr>
        <w:t xml:space="preserve"> </w:t>
      </w:r>
      <w:proofErr w:type="spellStart"/>
      <w:r>
        <w:rPr>
          <w:color w:val="auto"/>
          <w:szCs w:val="26"/>
          <w:lang w:val="en-US"/>
        </w:rPr>
        <w:t>kết</w:t>
      </w:r>
      <w:proofErr w:type="spellEnd"/>
      <w:r>
        <w:rPr>
          <w:color w:val="auto"/>
          <w:szCs w:val="26"/>
          <w:lang w:val="en-US"/>
        </w:rPr>
        <w:t xml:space="preserve"> </w:t>
      </w:r>
      <w:proofErr w:type="spellStart"/>
      <w:r>
        <w:rPr>
          <w:color w:val="auto"/>
          <w:szCs w:val="26"/>
          <w:lang w:val="en-US"/>
        </w:rPr>
        <w:t>quả</w:t>
      </w:r>
      <w:proofErr w:type="spellEnd"/>
      <w:r>
        <w:rPr>
          <w:color w:val="auto"/>
          <w:szCs w:val="26"/>
          <w:lang w:val="en-US"/>
        </w:rPr>
        <w:t xml:space="preserve"> </w:t>
      </w:r>
      <w:proofErr w:type="spellStart"/>
      <w:r>
        <w:rPr>
          <w:color w:val="auto"/>
          <w:szCs w:val="26"/>
          <w:lang w:val="en-US"/>
        </w:rPr>
        <w:t>ổn</w:t>
      </w:r>
      <w:proofErr w:type="spellEnd"/>
      <w:r>
        <w:rPr>
          <w:color w:val="auto"/>
          <w:szCs w:val="26"/>
          <w:lang w:val="en-US"/>
        </w:rPr>
        <w:t xml:space="preserve"> </w:t>
      </w:r>
      <w:proofErr w:type="spellStart"/>
      <w:r>
        <w:rPr>
          <w:color w:val="auto"/>
          <w:szCs w:val="26"/>
          <w:lang w:val="en-US"/>
        </w:rPr>
        <w:t>định</w:t>
      </w:r>
      <w:proofErr w:type="spellEnd"/>
      <w:r>
        <w:rPr>
          <w:color w:val="auto"/>
          <w:szCs w:val="26"/>
          <w:lang w:val="en-US"/>
        </w:rPr>
        <w:t xml:space="preserve"> </w:t>
      </w:r>
      <w:proofErr w:type="spellStart"/>
      <w:r>
        <w:rPr>
          <w:color w:val="auto"/>
          <w:szCs w:val="26"/>
          <w:lang w:val="en-US"/>
        </w:rPr>
        <w:t>khi</w:t>
      </w:r>
      <w:proofErr w:type="spellEnd"/>
      <w:r>
        <w:rPr>
          <w:color w:val="auto"/>
          <w:szCs w:val="26"/>
          <w:lang w:val="en-US"/>
        </w:rPr>
        <w:t xml:space="preserve"> </w:t>
      </w:r>
      <w:proofErr w:type="spellStart"/>
      <w:r>
        <w:rPr>
          <w:color w:val="auto"/>
          <w:szCs w:val="26"/>
          <w:lang w:val="en-US"/>
        </w:rPr>
        <w:t>chạy</w:t>
      </w:r>
      <w:proofErr w:type="spellEnd"/>
      <w:r>
        <w:rPr>
          <w:color w:val="auto"/>
          <w:szCs w:val="26"/>
          <w:lang w:val="en-US"/>
        </w:rPr>
        <w:t xml:space="preserve"> </w:t>
      </w:r>
      <w:proofErr w:type="spellStart"/>
      <w:r>
        <w:rPr>
          <w:color w:val="auto"/>
          <w:szCs w:val="26"/>
          <w:lang w:val="en-US"/>
        </w:rPr>
        <w:t>trên</w:t>
      </w:r>
      <w:proofErr w:type="spellEnd"/>
      <w:r>
        <w:rPr>
          <w:color w:val="auto"/>
          <w:szCs w:val="26"/>
          <w:lang w:val="en-US"/>
        </w:rPr>
        <w:t xml:space="preserve"> </w:t>
      </w:r>
      <w:proofErr w:type="spellStart"/>
      <w:r>
        <w:rPr>
          <w:color w:val="auto"/>
          <w:szCs w:val="26"/>
          <w:lang w:val="en-US"/>
        </w:rPr>
        <w:t>các</w:t>
      </w:r>
      <w:proofErr w:type="spellEnd"/>
      <w:r>
        <w:rPr>
          <w:color w:val="auto"/>
          <w:szCs w:val="26"/>
          <w:lang w:val="en-US"/>
        </w:rPr>
        <w:t xml:space="preserve"> </w:t>
      </w:r>
      <w:proofErr w:type="spellStart"/>
      <w:r>
        <w:rPr>
          <w:color w:val="auto"/>
          <w:szCs w:val="26"/>
          <w:lang w:val="en-US"/>
        </w:rPr>
        <w:t>màn</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có</w:t>
      </w:r>
      <w:proofErr w:type="spellEnd"/>
      <w:r>
        <w:rPr>
          <w:color w:val="auto"/>
          <w:szCs w:val="26"/>
          <w:lang w:val="en-US"/>
        </w:rPr>
        <w:t xml:space="preserve"> </w:t>
      </w:r>
      <w:proofErr w:type="spellStart"/>
      <w:r>
        <w:rPr>
          <w:color w:val="auto"/>
          <w:szCs w:val="26"/>
          <w:lang w:val="en-US"/>
        </w:rPr>
        <w:t>độ</w:t>
      </w:r>
      <w:proofErr w:type="spellEnd"/>
      <w:r>
        <w:rPr>
          <w:color w:val="auto"/>
          <w:szCs w:val="26"/>
          <w:lang w:val="en-US"/>
        </w:rPr>
        <w:t xml:space="preserve"> </w:t>
      </w:r>
      <w:proofErr w:type="spellStart"/>
      <w:r>
        <w:rPr>
          <w:color w:val="auto"/>
          <w:szCs w:val="26"/>
          <w:lang w:val="en-US"/>
        </w:rPr>
        <w:t>phân</w:t>
      </w:r>
      <w:proofErr w:type="spellEnd"/>
      <w:r>
        <w:rPr>
          <w:color w:val="auto"/>
          <w:szCs w:val="26"/>
          <w:lang w:val="en-US"/>
        </w:rPr>
        <w:t xml:space="preserve"> </w:t>
      </w:r>
      <w:proofErr w:type="spellStart"/>
      <w:r>
        <w:rPr>
          <w:color w:val="auto"/>
          <w:szCs w:val="26"/>
          <w:lang w:val="en-US"/>
        </w:rPr>
        <w:t>giải</w:t>
      </w:r>
      <w:proofErr w:type="spellEnd"/>
      <w:r>
        <w:rPr>
          <w:color w:val="auto"/>
          <w:szCs w:val="26"/>
          <w:lang w:val="en-US"/>
        </w:rPr>
        <w:t xml:space="preserve"> </w:t>
      </w:r>
      <w:proofErr w:type="spellStart"/>
      <w:r>
        <w:rPr>
          <w:color w:val="auto"/>
          <w:szCs w:val="26"/>
          <w:lang w:val="en-US"/>
        </w:rPr>
        <w:t>khác</w:t>
      </w:r>
      <w:proofErr w:type="spellEnd"/>
      <w:r>
        <w:rPr>
          <w:color w:val="auto"/>
          <w:szCs w:val="26"/>
          <w:lang w:val="en-US"/>
        </w:rPr>
        <w:t xml:space="preserve"> </w:t>
      </w:r>
      <w:proofErr w:type="spellStart"/>
      <w:r>
        <w:rPr>
          <w:color w:val="auto"/>
          <w:szCs w:val="26"/>
          <w:lang w:val="en-US"/>
        </w:rPr>
        <w:t>nhau</w:t>
      </w:r>
      <w:proofErr w:type="spellEnd"/>
      <w:r>
        <w:rPr>
          <w:color w:val="auto"/>
          <w:szCs w:val="26"/>
          <w:lang w:val="en-US"/>
        </w:rPr>
        <w:t xml:space="preserve">: </w:t>
      </w:r>
    </w:p>
    <w:p w14:paraId="12D8E1BC" w14:textId="77777777" w:rsidR="00645374" w:rsidRDefault="00000000">
      <w:pPr>
        <w:pStyle w:val="Style1"/>
        <w:numPr>
          <w:ilvl w:val="0"/>
          <w:numId w:val="29"/>
        </w:numPr>
        <w:spacing w:before="0" w:after="200" w:line="276" w:lineRule="auto"/>
        <w:jc w:val="left"/>
        <w:rPr>
          <w:color w:val="auto"/>
          <w:szCs w:val="26"/>
          <w:lang w:val="en-US"/>
        </w:rPr>
      </w:pPr>
      <w:proofErr w:type="spellStart"/>
      <w:r>
        <w:rPr>
          <w:color w:val="auto"/>
          <w:szCs w:val="26"/>
          <w:lang w:val="en-US"/>
        </w:rPr>
        <w:t>size_sim</w:t>
      </w:r>
      <w:proofErr w:type="spellEnd"/>
      <w:r>
        <w:rPr>
          <w:color w:val="auto"/>
          <w:szCs w:val="26"/>
          <w:lang w:val="en-US"/>
        </w:rPr>
        <w:t xml:space="preserve"> = 1 − (|</w:t>
      </w:r>
      <w:proofErr w:type="spellStart"/>
      <w:r>
        <w:rPr>
          <w:color w:val="auto"/>
          <w:szCs w:val="26"/>
          <w:lang w:val="en-US"/>
        </w:rPr>
        <w:t>rw</w:t>
      </w:r>
      <w:proofErr w:type="spellEnd"/>
      <w:r>
        <w:rPr>
          <w:color w:val="auto"/>
          <w:szCs w:val="26"/>
          <w:lang w:val="en-US"/>
        </w:rPr>
        <w:t xml:space="preserve">₁ − </w:t>
      </w:r>
      <w:proofErr w:type="spellStart"/>
      <w:r>
        <w:rPr>
          <w:color w:val="auto"/>
          <w:szCs w:val="26"/>
          <w:lang w:val="en-US"/>
        </w:rPr>
        <w:t>rw</w:t>
      </w:r>
      <w:proofErr w:type="spellEnd"/>
      <w:r>
        <w:rPr>
          <w:color w:val="auto"/>
          <w:szCs w:val="26"/>
          <w:lang w:val="en-US"/>
        </w:rPr>
        <w:t>₂| + |rh₁ − rh₂|) / 2</w:t>
      </w:r>
    </w:p>
    <w:p w14:paraId="25589C7A" w14:textId="77777777" w:rsidR="00645374" w:rsidRDefault="00000000">
      <w:pPr>
        <w:pStyle w:val="Style1"/>
        <w:numPr>
          <w:ilvl w:val="0"/>
          <w:numId w:val="29"/>
        </w:numPr>
        <w:spacing w:before="0" w:after="200" w:line="276" w:lineRule="auto"/>
        <w:jc w:val="left"/>
        <w:rPr>
          <w:color w:val="auto"/>
          <w:szCs w:val="26"/>
          <w:lang w:val="en-US"/>
        </w:rPr>
      </w:pPr>
      <w:proofErr w:type="spellStart"/>
      <w:r>
        <w:rPr>
          <w:color w:val="auto"/>
          <w:szCs w:val="26"/>
          <w:lang w:val="en-US"/>
        </w:rPr>
        <w:t>pos_sim</w:t>
      </w:r>
      <w:proofErr w:type="spellEnd"/>
      <w:r>
        <w:rPr>
          <w:color w:val="auto"/>
          <w:szCs w:val="26"/>
          <w:lang w:val="en-US"/>
        </w:rPr>
        <w:t xml:space="preserve"> = 1 − √((</w:t>
      </w:r>
      <w:proofErr w:type="spellStart"/>
      <w:r>
        <w:rPr>
          <w:color w:val="auto"/>
          <w:szCs w:val="26"/>
          <w:lang w:val="en-US"/>
        </w:rPr>
        <w:t>rx</w:t>
      </w:r>
      <w:proofErr w:type="spellEnd"/>
      <w:r>
        <w:rPr>
          <w:color w:val="auto"/>
          <w:szCs w:val="26"/>
          <w:lang w:val="en-US"/>
        </w:rPr>
        <w:t>₁−</w:t>
      </w:r>
      <w:proofErr w:type="spellStart"/>
      <w:r>
        <w:rPr>
          <w:color w:val="auto"/>
          <w:szCs w:val="26"/>
          <w:lang w:val="en-US"/>
        </w:rPr>
        <w:t>rx</w:t>
      </w:r>
      <w:proofErr w:type="spellEnd"/>
      <w:r>
        <w:rPr>
          <w:color w:val="auto"/>
          <w:szCs w:val="26"/>
          <w:lang w:val="en-US"/>
        </w:rPr>
        <w:t>₂)² + (</w:t>
      </w:r>
      <w:proofErr w:type="spellStart"/>
      <w:r>
        <w:rPr>
          <w:color w:val="auto"/>
          <w:szCs w:val="26"/>
          <w:lang w:val="en-US"/>
        </w:rPr>
        <w:t>ry</w:t>
      </w:r>
      <w:proofErr w:type="spellEnd"/>
      <w:r>
        <w:rPr>
          <w:color w:val="auto"/>
          <w:szCs w:val="26"/>
          <w:lang w:val="en-US"/>
        </w:rPr>
        <w:t>₁−</w:t>
      </w:r>
      <w:proofErr w:type="spellStart"/>
      <w:r>
        <w:rPr>
          <w:color w:val="auto"/>
          <w:szCs w:val="26"/>
          <w:lang w:val="en-US"/>
        </w:rPr>
        <w:t>ry</w:t>
      </w:r>
      <w:proofErr w:type="spellEnd"/>
      <w:r>
        <w:rPr>
          <w:color w:val="auto"/>
          <w:szCs w:val="26"/>
          <w:lang w:val="en-US"/>
        </w:rPr>
        <w:t>₂)²) × 3.0</w:t>
      </w:r>
    </w:p>
    <w:p w14:paraId="5377AA1E" w14:textId="77777777" w:rsidR="00645374" w:rsidRDefault="00000000">
      <w:pPr>
        <w:pStyle w:val="Style1"/>
        <w:numPr>
          <w:ilvl w:val="0"/>
          <w:numId w:val="29"/>
        </w:numPr>
        <w:spacing w:before="0" w:after="200" w:line="276" w:lineRule="auto"/>
        <w:jc w:val="left"/>
        <w:rPr>
          <w:color w:val="auto"/>
          <w:szCs w:val="26"/>
          <w:lang w:val="en-US"/>
        </w:rPr>
      </w:pPr>
      <w:proofErr w:type="spellStart"/>
      <w:r>
        <w:rPr>
          <w:color w:val="auto"/>
          <w:szCs w:val="26"/>
          <w:lang w:val="en-US"/>
        </w:rPr>
        <w:t>Với</w:t>
      </w:r>
      <w:proofErr w:type="spellEnd"/>
      <w:r>
        <w:rPr>
          <w:color w:val="auto"/>
          <w:szCs w:val="26"/>
          <w:lang w:val="en-US"/>
        </w:rPr>
        <w:t xml:space="preserve"> </w:t>
      </w:r>
      <w:proofErr w:type="spellStart"/>
      <w:r>
        <w:rPr>
          <w:color w:val="auto"/>
          <w:szCs w:val="26"/>
          <w:lang w:val="en-US"/>
        </w:rPr>
        <w:t>rw</w:t>
      </w:r>
      <w:proofErr w:type="spellEnd"/>
      <w:r>
        <w:rPr>
          <w:color w:val="auto"/>
          <w:szCs w:val="26"/>
          <w:lang w:val="en-US"/>
        </w:rPr>
        <w:t xml:space="preserve"> = </w:t>
      </w:r>
      <w:proofErr w:type="spellStart"/>
      <w:r>
        <w:rPr>
          <w:color w:val="auto"/>
          <w:szCs w:val="26"/>
          <w:lang w:val="en-US"/>
        </w:rPr>
        <w:t>bounding_w</w:t>
      </w:r>
      <w:proofErr w:type="spellEnd"/>
      <w:r>
        <w:rPr>
          <w:color w:val="auto"/>
          <w:szCs w:val="26"/>
          <w:lang w:val="en-US"/>
        </w:rPr>
        <w:t xml:space="preserve"> / </w:t>
      </w:r>
      <w:proofErr w:type="spellStart"/>
      <w:r>
        <w:rPr>
          <w:color w:val="auto"/>
          <w:szCs w:val="26"/>
          <w:lang w:val="en-US"/>
        </w:rPr>
        <w:t>viewport_w</w:t>
      </w:r>
      <w:proofErr w:type="spellEnd"/>
      <w:r>
        <w:rPr>
          <w:color w:val="auto"/>
          <w:szCs w:val="26"/>
          <w:lang w:val="en-US"/>
        </w:rPr>
        <w:t xml:space="preserve">, rh = </w:t>
      </w:r>
      <w:proofErr w:type="spellStart"/>
      <w:r>
        <w:rPr>
          <w:color w:val="auto"/>
          <w:szCs w:val="26"/>
          <w:lang w:val="en-US"/>
        </w:rPr>
        <w:t>bounding_h</w:t>
      </w:r>
      <w:proofErr w:type="spellEnd"/>
      <w:r>
        <w:rPr>
          <w:color w:val="auto"/>
          <w:szCs w:val="26"/>
          <w:lang w:val="en-US"/>
        </w:rPr>
        <w:t xml:space="preserve"> / </w:t>
      </w:r>
      <w:proofErr w:type="spellStart"/>
      <w:r>
        <w:rPr>
          <w:color w:val="auto"/>
          <w:szCs w:val="26"/>
          <w:lang w:val="en-US"/>
        </w:rPr>
        <w:t>viewport_h</w:t>
      </w:r>
      <w:proofErr w:type="spellEnd"/>
      <w:r>
        <w:rPr>
          <w:color w:val="auto"/>
          <w:szCs w:val="26"/>
          <w:lang w:val="en-US"/>
        </w:rPr>
        <w:t xml:space="preserve">, </w:t>
      </w:r>
      <w:proofErr w:type="spellStart"/>
      <w:r>
        <w:rPr>
          <w:color w:val="auto"/>
          <w:szCs w:val="26"/>
          <w:lang w:val="en-US"/>
        </w:rPr>
        <w:t>tương</w:t>
      </w:r>
      <w:proofErr w:type="spellEnd"/>
      <w:r>
        <w:rPr>
          <w:color w:val="auto"/>
          <w:szCs w:val="26"/>
          <w:lang w:val="en-US"/>
        </w:rPr>
        <w:t xml:space="preserve"> </w:t>
      </w:r>
      <w:proofErr w:type="spellStart"/>
      <w:r>
        <w:rPr>
          <w:color w:val="auto"/>
          <w:szCs w:val="26"/>
          <w:lang w:val="en-US"/>
        </w:rPr>
        <w:t>tự</w:t>
      </w:r>
      <w:proofErr w:type="spellEnd"/>
      <w:r>
        <w:rPr>
          <w:color w:val="auto"/>
          <w:szCs w:val="26"/>
          <w:lang w:val="en-US"/>
        </w:rPr>
        <w:t xml:space="preserve"> </w:t>
      </w:r>
      <w:proofErr w:type="spellStart"/>
      <w:r>
        <w:rPr>
          <w:color w:val="auto"/>
          <w:szCs w:val="26"/>
          <w:lang w:val="en-US"/>
        </w:rPr>
        <w:t>cho</w:t>
      </w:r>
      <w:proofErr w:type="spellEnd"/>
      <w:r>
        <w:rPr>
          <w:color w:val="auto"/>
          <w:szCs w:val="26"/>
          <w:lang w:val="en-US"/>
        </w:rPr>
        <w:t xml:space="preserve"> </w:t>
      </w:r>
      <w:proofErr w:type="spellStart"/>
      <w:r>
        <w:rPr>
          <w:color w:val="auto"/>
          <w:szCs w:val="26"/>
          <w:lang w:val="en-US"/>
        </w:rPr>
        <w:t>rx</w:t>
      </w:r>
      <w:proofErr w:type="spellEnd"/>
      <w:r>
        <w:rPr>
          <w:color w:val="auto"/>
          <w:szCs w:val="26"/>
          <w:lang w:val="en-US"/>
        </w:rPr>
        <w:t xml:space="preserve">, ry. </w:t>
      </w:r>
      <w:proofErr w:type="spellStart"/>
      <w:r>
        <w:rPr>
          <w:color w:val="auto"/>
          <w:szCs w:val="26"/>
          <w:lang w:val="en-US"/>
        </w:rPr>
        <w:t>Nếu</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không</w:t>
      </w:r>
      <w:proofErr w:type="spellEnd"/>
      <w:r>
        <w:rPr>
          <w:color w:val="auto"/>
          <w:szCs w:val="26"/>
          <w:lang w:val="en-US"/>
        </w:rPr>
        <w:t xml:space="preserve"> </w:t>
      </w:r>
      <w:proofErr w:type="spellStart"/>
      <w:r>
        <w:rPr>
          <w:color w:val="auto"/>
          <w:szCs w:val="26"/>
          <w:lang w:val="en-US"/>
        </w:rPr>
        <w:t>có</w:t>
      </w:r>
      <w:proofErr w:type="spellEnd"/>
      <w:r>
        <w:rPr>
          <w:color w:val="auto"/>
          <w:szCs w:val="26"/>
          <w:lang w:val="en-US"/>
        </w:rPr>
        <w:t xml:space="preserve"> bounding box </w:t>
      </w:r>
      <w:proofErr w:type="spellStart"/>
      <w:r>
        <w:rPr>
          <w:color w:val="auto"/>
          <w:szCs w:val="26"/>
          <w:lang w:val="en-US"/>
        </w:rPr>
        <w:t>hợp</w:t>
      </w:r>
      <w:proofErr w:type="spellEnd"/>
      <w:r>
        <w:rPr>
          <w:color w:val="auto"/>
          <w:szCs w:val="26"/>
          <w:lang w:val="en-US"/>
        </w:rPr>
        <w:t xml:space="preserve"> </w:t>
      </w:r>
      <w:proofErr w:type="spellStart"/>
      <w:r>
        <w:rPr>
          <w:color w:val="auto"/>
          <w:szCs w:val="26"/>
          <w:lang w:val="en-US"/>
        </w:rPr>
        <w:t>lệ</w:t>
      </w:r>
      <w:proofErr w:type="spellEnd"/>
      <w:r>
        <w:rPr>
          <w:color w:val="auto"/>
          <w:szCs w:val="26"/>
          <w:lang w:val="en-US"/>
        </w:rPr>
        <w:t xml:space="preserve"> (</w:t>
      </w:r>
      <w:proofErr w:type="spellStart"/>
      <w:r>
        <w:rPr>
          <w:color w:val="auto"/>
          <w:szCs w:val="26"/>
          <w:lang w:val="en-US"/>
        </w:rPr>
        <w:t>bounding_w</w:t>
      </w:r>
      <w:proofErr w:type="spellEnd"/>
      <w:r>
        <w:rPr>
          <w:color w:val="auto"/>
          <w:szCs w:val="26"/>
          <w:lang w:val="en-US"/>
        </w:rPr>
        <w:t xml:space="preserve"> = 0), </w:t>
      </w:r>
      <w:proofErr w:type="spellStart"/>
      <w:r>
        <w:rPr>
          <w:color w:val="auto"/>
          <w:szCs w:val="26"/>
          <w:lang w:val="en-US"/>
        </w:rPr>
        <w:t>cả</w:t>
      </w:r>
      <w:proofErr w:type="spellEnd"/>
      <w:r>
        <w:rPr>
          <w:color w:val="auto"/>
          <w:szCs w:val="26"/>
          <w:lang w:val="en-US"/>
        </w:rPr>
        <w:t xml:space="preserve"> </w:t>
      </w:r>
      <w:proofErr w:type="spellStart"/>
      <w:r>
        <w:rPr>
          <w:color w:val="auto"/>
          <w:szCs w:val="26"/>
          <w:lang w:val="en-US"/>
        </w:rPr>
        <w:t>hai</w:t>
      </w:r>
      <w:proofErr w:type="spellEnd"/>
      <w:r>
        <w:rPr>
          <w:color w:val="auto"/>
          <w:szCs w:val="26"/>
          <w:lang w:val="en-US"/>
        </w:rPr>
        <w:t xml:space="preserve"> </w:t>
      </w:r>
      <w:proofErr w:type="spellStart"/>
      <w:r>
        <w:rPr>
          <w:color w:val="auto"/>
          <w:szCs w:val="26"/>
          <w:lang w:val="en-US"/>
        </w:rPr>
        <w:t>thành</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nhận</w:t>
      </w:r>
      <w:proofErr w:type="spellEnd"/>
      <w:r>
        <w:rPr>
          <w:color w:val="auto"/>
          <w:szCs w:val="26"/>
          <w:lang w:val="en-US"/>
        </w:rPr>
        <w:t xml:space="preserve"> </w:t>
      </w:r>
      <w:proofErr w:type="spellStart"/>
      <w:r>
        <w:rPr>
          <w:color w:val="auto"/>
          <w:szCs w:val="26"/>
          <w:lang w:val="en-US"/>
        </w:rPr>
        <w:t>giá</w:t>
      </w:r>
      <w:proofErr w:type="spellEnd"/>
      <w:r>
        <w:rPr>
          <w:color w:val="auto"/>
          <w:szCs w:val="26"/>
          <w:lang w:val="en-US"/>
        </w:rPr>
        <w:t xml:space="preserve"> </w:t>
      </w:r>
      <w:proofErr w:type="spellStart"/>
      <w:r>
        <w:rPr>
          <w:color w:val="auto"/>
          <w:szCs w:val="26"/>
          <w:lang w:val="en-US"/>
        </w:rPr>
        <w:t>trị</w:t>
      </w:r>
      <w:proofErr w:type="spellEnd"/>
      <w:r>
        <w:rPr>
          <w:color w:val="auto"/>
          <w:szCs w:val="26"/>
          <w:lang w:val="en-US"/>
        </w:rPr>
        <w:t xml:space="preserve"> neutral </w:t>
      </w:r>
      <w:proofErr w:type="spellStart"/>
      <w:r>
        <w:rPr>
          <w:color w:val="auto"/>
          <w:szCs w:val="26"/>
          <w:lang w:val="en-US"/>
        </w:rPr>
        <w:t>thấp</w:t>
      </w:r>
      <w:proofErr w:type="spellEnd"/>
      <w:r>
        <w:rPr>
          <w:color w:val="auto"/>
          <w:szCs w:val="26"/>
          <w:lang w:val="en-US"/>
        </w:rPr>
        <w:t xml:space="preserve"> 0.20 — </w:t>
      </w:r>
      <w:proofErr w:type="spellStart"/>
      <w:r>
        <w:rPr>
          <w:color w:val="auto"/>
          <w:szCs w:val="26"/>
          <w:lang w:val="en-US"/>
        </w:rPr>
        <w:t>thấp</w:t>
      </w:r>
      <w:proofErr w:type="spellEnd"/>
      <w:r>
        <w:rPr>
          <w:color w:val="auto"/>
          <w:szCs w:val="26"/>
          <w:lang w:val="en-US"/>
        </w:rPr>
        <w:t xml:space="preserve"> </w:t>
      </w:r>
      <w:proofErr w:type="spellStart"/>
      <w:r>
        <w:rPr>
          <w:color w:val="auto"/>
          <w:szCs w:val="26"/>
          <w:lang w:val="en-US"/>
        </w:rPr>
        <w:t>hơn</w:t>
      </w:r>
      <w:proofErr w:type="spellEnd"/>
      <w:r>
        <w:rPr>
          <w:color w:val="auto"/>
          <w:szCs w:val="26"/>
          <w:lang w:val="en-US"/>
        </w:rPr>
        <w:t xml:space="preserve"> so </w:t>
      </w:r>
      <w:proofErr w:type="spellStart"/>
      <w:r>
        <w:rPr>
          <w:color w:val="auto"/>
          <w:szCs w:val="26"/>
          <w:lang w:val="en-US"/>
        </w:rPr>
        <w:t>với</w:t>
      </w:r>
      <w:proofErr w:type="spellEnd"/>
      <w:r>
        <w:rPr>
          <w:color w:val="auto"/>
          <w:szCs w:val="26"/>
          <w:lang w:val="en-US"/>
        </w:rPr>
        <w:t xml:space="preserve"> neutral </w:t>
      </w:r>
      <w:proofErr w:type="spellStart"/>
      <w:r>
        <w:rPr>
          <w:color w:val="auto"/>
          <w:szCs w:val="26"/>
          <w:lang w:val="en-US"/>
        </w:rPr>
        <w:t>thông</w:t>
      </w:r>
      <w:proofErr w:type="spellEnd"/>
      <w:r>
        <w:rPr>
          <w:color w:val="auto"/>
          <w:szCs w:val="26"/>
          <w:lang w:val="en-US"/>
        </w:rPr>
        <w:t xml:space="preserve"> </w:t>
      </w:r>
      <w:proofErr w:type="spellStart"/>
      <w:r>
        <w:rPr>
          <w:color w:val="auto"/>
          <w:szCs w:val="26"/>
          <w:lang w:val="en-US"/>
        </w:rPr>
        <w:t>thường</w:t>
      </w:r>
      <w:proofErr w:type="spellEnd"/>
      <w:r>
        <w:rPr>
          <w:color w:val="auto"/>
          <w:szCs w:val="26"/>
          <w:lang w:val="en-US"/>
        </w:rPr>
        <w:t xml:space="preserve"> </w:t>
      </w:r>
      <w:proofErr w:type="spellStart"/>
      <w:r>
        <w:rPr>
          <w:color w:val="auto"/>
          <w:szCs w:val="26"/>
          <w:lang w:val="en-US"/>
        </w:rPr>
        <w:t>để</w:t>
      </w:r>
      <w:proofErr w:type="spellEnd"/>
      <w:r>
        <w:rPr>
          <w:color w:val="auto"/>
          <w:szCs w:val="26"/>
          <w:lang w:val="en-US"/>
        </w:rPr>
        <w:t xml:space="preserve"> </w:t>
      </w:r>
      <w:proofErr w:type="spellStart"/>
      <w:r>
        <w:rPr>
          <w:color w:val="auto"/>
          <w:szCs w:val="26"/>
          <w:lang w:val="en-US"/>
        </w:rPr>
        <w:t>phản</w:t>
      </w:r>
      <w:proofErr w:type="spellEnd"/>
      <w:r>
        <w:rPr>
          <w:color w:val="auto"/>
          <w:szCs w:val="26"/>
          <w:lang w:val="en-US"/>
        </w:rPr>
        <w:t xml:space="preserve"> </w:t>
      </w:r>
      <w:proofErr w:type="spellStart"/>
      <w:r>
        <w:rPr>
          <w:color w:val="auto"/>
          <w:szCs w:val="26"/>
          <w:lang w:val="en-US"/>
        </w:rPr>
        <w:t>ánh</w:t>
      </w:r>
      <w:proofErr w:type="spellEnd"/>
      <w:r>
        <w:rPr>
          <w:color w:val="auto"/>
          <w:szCs w:val="26"/>
          <w:lang w:val="en-US"/>
        </w:rPr>
        <w:t xml:space="preserve"> </w:t>
      </w:r>
      <w:proofErr w:type="spellStart"/>
      <w:r>
        <w:rPr>
          <w:color w:val="auto"/>
          <w:szCs w:val="26"/>
          <w:lang w:val="en-US"/>
        </w:rPr>
        <w:t>đây</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w:t>
      </w:r>
      <w:proofErr w:type="spellStart"/>
      <w:r>
        <w:rPr>
          <w:color w:val="auto"/>
          <w:szCs w:val="26"/>
          <w:lang w:val="en-US"/>
        </w:rPr>
        <w:t>dấu</w:t>
      </w:r>
      <w:proofErr w:type="spellEnd"/>
      <w:r>
        <w:rPr>
          <w:color w:val="auto"/>
          <w:szCs w:val="26"/>
          <w:lang w:val="en-US"/>
        </w:rPr>
        <w:t xml:space="preserve"> </w:t>
      </w:r>
      <w:proofErr w:type="spellStart"/>
      <w:r>
        <w:rPr>
          <w:color w:val="auto"/>
          <w:szCs w:val="26"/>
          <w:lang w:val="en-US"/>
        </w:rPr>
        <w:t>hiệu</w:t>
      </w:r>
      <w:proofErr w:type="spellEnd"/>
      <w:r>
        <w:rPr>
          <w:color w:val="auto"/>
          <w:szCs w:val="26"/>
          <w:lang w:val="en-US"/>
        </w:rPr>
        <w:t xml:space="preserve"> </w:t>
      </w:r>
      <w:proofErr w:type="spellStart"/>
      <w:r>
        <w:rPr>
          <w:color w:val="auto"/>
          <w:szCs w:val="26"/>
          <w:lang w:val="en-US"/>
        </w:rPr>
        <w:t>bất</w:t>
      </w:r>
      <w:proofErr w:type="spellEnd"/>
      <w:r>
        <w:rPr>
          <w:color w:val="auto"/>
          <w:szCs w:val="26"/>
          <w:lang w:val="en-US"/>
        </w:rPr>
        <w:t xml:space="preserve"> </w:t>
      </w:r>
      <w:proofErr w:type="spellStart"/>
      <w:r>
        <w:rPr>
          <w:color w:val="auto"/>
          <w:szCs w:val="26"/>
          <w:lang w:val="en-US"/>
        </w:rPr>
        <w:t>thường</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ẩn</w:t>
      </w:r>
      <w:proofErr w:type="spellEnd"/>
      <w:r>
        <w:rPr>
          <w:color w:val="auto"/>
          <w:szCs w:val="26"/>
          <w:lang w:val="en-US"/>
        </w:rPr>
        <w:t xml:space="preserve"> </w:t>
      </w:r>
      <w:proofErr w:type="spellStart"/>
      <w:r>
        <w:rPr>
          <w:color w:val="auto"/>
          <w:szCs w:val="26"/>
          <w:lang w:val="en-US"/>
        </w:rPr>
        <w:t>hoặc</w:t>
      </w:r>
      <w:proofErr w:type="spellEnd"/>
      <w:r>
        <w:rPr>
          <w:color w:val="auto"/>
          <w:szCs w:val="26"/>
          <w:lang w:val="en-US"/>
        </w:rPr>
        <w:t xml:space="preserve"> </w:t>
      </w:r>
      <w:proofErr w:type="spellStart"/>
      <w:r>
        <w:rPr>
          <w:color w:val="auto"/>
          <w:szCs w:val="26"/>
          <w:lang w:val="en-US"/>
        </w:rPr>
        <w:t>ngoài</w:t>
      </w:r>
      <w:proofErr w:type="spellEnd"/>
      <w:r>
        <w:rPr>
          <w:color w:val="auto"/>
          <w:szCs w:val="26"/>
          <w:lang w:val="en-US"/>
        </w:rPr>
        <w:t xml:space="preserve"> </w:t>
      </w:r>
      <w:proofErr w:type="spellStart"/>
      <w:r>
        <w:rPr>
          <w:color w:val="auto"/>
          <w:szCs w:val="26"/>
          <w:lang w:val="en-US"/>
        </w:rPr>
        <w:t>màn</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
    <w:p w14:paraId="30C62AC6" w14:textId="77777777" w:rsidR="00645374" w:rsidRDefault="00000000">
      <w:pPr>
        <w:pStyle w:val="Style1"/>
        <w:numPr>
          <w:ilvl w:val="0"/>
          <w:numId w:val="29"/>
        </w:numPr>
        <w:spacing w:before="0" w:after="200" w:line="276" w:lineRule="auto"/>
        <w:jc w:val="left"/>
        <w:rPr>
          <w:color w:val="auto"/>
          <w:szCs w:val="26"/>
          <w:lang w:val="en-US"/>
        </w:rPr>
      </w:pPr>
      <w:proofErr w:type="spellStart"/>
      <w:r>
        <w:rPr>
          <w:b/>
          <w:bCs/>
          <w:color w:val="auto"/>
          <w:szCs w:val="26"/>
          <w:lang w:val="en-US"/>
        </w:rPr>
        <w:t>css_hash</w:t>
      </w:r>
      <w:proofErr w:type="spellEnd"/>
      <w:r>
        <w:rPr>
          <w:color w:val="auto"/>
          <w:szCs w:val="26"/>
          <w:lang w:val="en-US"/>
        </w:rPr>
        <w:t xml:space="preserve"> so </w:t>
      </w:r>
      <w:proofErr w:type="spellStart"/>
      <w:r>
        <w:rPr>
          <w:color w:val="auto"/>
          <w:szCs w:val="26"/>
          <w:lang w:val="en-US"/>
        </w:rPr>
        <w:t>sánh</w:t>
      </w:r>
      <w:proofErr w:type="spellEnd"/>
      <w:r>
        <w:rPr>
          <w:color w:val="auto"/>
          <w:szCs w:val="26"/>
          <w:lang w:val="en-US"/>
        </w:rPr>
        <w:t xml:space="preserve"> fingerprint MD5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tạo</w:t>
      </w:r>
      <w:proofErr w:type="spellEnd"/>
      <w:r>
        <w:rPr>
          <w:color w:val="auto"/>
          <w:szCs w:val="26"/>
          <w:lang w:val="en-US"/>
        </w:rPr>
        <w:t xml:space="preserve"> </w:t>
      </w:r>
      <w:proofErr w:type="spellStart"/>
      <w:r>
        <w:rPr>
          <w:color w:val="auto"/>
          <w:szCs w:val="26"/>
          <w:lang w:val="en-US"/>
        </w:rPr>
        <w:t>từ</w:t>
      </w:r>
      <w:proofErr w:type="spellEnd"/>
      <w:r>
        <w:rPr>
          <w:color w:val="auto"/>
          <w:szCs w:val="26"/>
          <w:lang w:val="en-US"/>
        </w:rPr>
        <w:t xml:space="preserve"> 16 computed CSS property </w:t>
      </w:r>
      <w:proofErr w:type="spellStart"/>
      <w:r>
        <w:rPr>
          <w:color w:val="auto"/>
          <w:szCs w:val="26"/>
          <w:lang w:val="en-US"/>
        </w:rPr>
        <w:t>ổn</w:t>
      </w:r>
      <w:proofErr w:type="spellEnd"/>
      <w:r>
        <w:rPr>
          <w:color w:val="auto"/>
          <w:szCs w:val="26"/>
          <w:lang w:val="en-US"/>
        </w:rPr>
        <w:t xml:space="preserve"> </w:t>
      </w:r>
      <w:proofErr w:type="spellStart"/>
      <w:r>
        <w:rPr>
          <w:color w:val="auto"/>
          <w:szCs w:val="26"/>
          <w:lang w:val="en-US"/>
        </w:rPr>
        <w:t>định</w:t>
      </w:r>
      <w:proofErr w:type="spellEnd"/>
      <w:r>
        <w:rPr>
          <w:color w:val="auto"/>
          <w:szCs w:val="26"/>
          <w:lang w:val="en-US"/>
        </w:rPr>
        <w:t xml:space="preserve"> (display, font-size, color, background-color, v.v.). </w:t>
      </w:r>
      <w:proofErr w:type="spellStart"/>
      <w:r>
        <w:rPr>
          <w:color w:val="auto"/>
          <w:szCs w:val="26"/>
          <w:lang w:val="en-US"/>
        </w:rPr>
        <w:t>Nếu</w:t>
      </w:r>
      <w:proofErr w:type="spellEnd"/>
      <w:r>
        <w:rPr>
          <w:color w:val="auto"/>
          <w:szCs w:val="26"/>
          <w:lang w:val="en-US"/>
        </w:rPr>
        <w:t xml:space="preserve"> hash </w:t>
      </w:r>
      <w:proofErr w:type="spellStart"/>
      <w:r>
        <w:rPr>
          <w:color w:val="auto"/>
          <w:szCs w:val="26"/>
          <w:lang w:val="en-US"/>
        </w:rPr>
        <w:t>trùng</w:t>
      </w:r>
      <w:proofErr w:type="spellEnd"/>
      <w:r>
        <w:rPr>
          <w:color w:val="auto"/>
          <w:szCs w:val="26"/>
          <w:lang w:val="en-US"/>
        </w:rPr>
        <w:t xml:space="preserve"> </w:t>
      </w:r>
      <w:proofErr w:type="spellStart"/>
      <w:r>
        <w:rPr>
          <w:color w:val="auto"/>
          <w:szCs w:val="26"/>
          <w:lang w:val="en-US"/>
        </w:rPr>
        <w:t>khớp</w:t>
      </w:r>
      <w:proofErr w:type="spellEnd"/>
      <w:r>
        <w:rPr>
          <w:color w:val="auto"/>
          <w:szCs w:val="26"/>
          <w:lang w:val="en-US"/>
        </w:rPr>
        <w:t xml:space="preserve">, </w:t>
      </w:r>
      <w:proofErr w:type="spellStart"/>
      <w:r>
        <w:rPr>
          <w:color w:val="auto"/>
          <w:szCs w:val="26"/>
          <w:lang w:val="en-US"/>
        </w:rPr>
        <w:t>điểm</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1.0; </w:t>
      </w:r>
      <w:proofErr w:type="spellStart"/>
      <w:r>
        <w:rPr>
          <w:color w:val="auto"/>
          <w:szCs w:val="26"/>
          <w:lang w:val="en-US"/>
        </w:rPr>
        <w:t>nếu</w:t>
      </w:r>
      <w:proofErr w:type="spellEnd"/>
      <w:r>
        <w:rPr>
          <w:color w:val="auto"/>
          <w:szCs w:val="26"/>
          <w:lang w:val="en-US"/>
        </w:rPr>
        <w:t xml:space="preserve"> </w:t>
      </w:r>
      <w:proofErr w:type="spellStart"/>
      <w:r>
        <w:rPr>
          <w:color w:val="auto"/>
          <w:szCs w:val="26"/>
          <w:lang w:val="en-US"/>
        </w:rPr>
        <w:t>khác</w:t>
      </w:r>
      <w:proofErr w:type="spellEnd"/>
      <w:r>
        <w:rPr>
          <w:color w:val="auto"/>
          <w:szCs w:val="26"/>
          <w:lang w:val="en-US"/>
        </w:rPr>
        <w:t xml:space="preserve"> </w:t>
      </w:r>
      <w:proofErr w:type="spellStart"/>
      <w:r>
        <w:rPr>
          <w:color w:val="auto"/>
          <w:szCs w:val="26"/>
          <w:lang w:val="en-US"/>
        </w:rPr>
        <w:t>nhau</w:t>
      </w:r>
      <w:proofErr w:type="spellEnd"/>
      <w:r>
        <w:rPr>
          <w:color w:val="auto"/>
          <w:szCs w:val="26"/>
          <w:lang w:val="en-US"/>
        </w:rPr>
        <w:t xml:space="preserve">, </w:t>
      </w:r>
      <w:proofErr w:type="spellStart"/>
      <w:r>
        <w:rPr>
          <w:color w:val="auto"/>
          <w:szCs w:val="26"/>
          <w:lang w:val="en-US"/>
        </w:rPr>
        <w:t>điểm</w:t>
      </w:r>
      <w:proofErr w:type="spellEnd"/>
      <w:r>
        <w:rPr>
          <w:color w:val="auto"/>
          <w:szCs w:val="26"/>
          <w:lang w:val="en-US"/>
        </w:rPr>
        <w:t xml:space="preserve"> </w:t>
      </w:r>
      <w:proofErr w:type="spellStart"/>
      <w:r>
        <w:rPr>
          <w:color w:val="auto"/>
          <w:szCs w:val="26"/>
          <w:lang w:val="en-US"/>
        </w:rPr>
        <w:t>phụ</w:t>
      </w:r>
      <w:proofErr w:type="spellEnd"/>
      <w:r>
        <w:rPr>
          <w:color w:val="auto"/>
          <w:szCs w:val="26"/>
          <w:lang w:val="en-US"/>
        </w:rPr>
        <w:t xml:space="preserve"> </w:t>
      </w:r>
      <w:proofErr w:type="spellStart"/>
      <w:r>
        <w:rPr>
          <w:color w:val="auto"/>
          <w:szCs w:val="26"/>
          <w:lang w:val="en-US"/>
        </w:rPr>
        <w:t>thuộc</w:t>
      </w:r>
      <w:proofErr w:type="spellEnd"/>
      <w:r>
        <w:rPr>
          <w:color w:val="auto"/>
          <w:szCs w:val="26"/>
          <w:lang w:val="en-US"/>
        </w:rPr>
        <w:t xml:space="preserve"> </w:t>
      </w:r>
      <w:proofErr w:type="spellStart"/>
      <w:r>
        <w:rPr>
          <w:color w:val="auto"/>
          <w:szCs w:val="26"/>
          <w:lang w:val="en-US"/>
        </w:rPr>
        <w:t>vào</w:t>
      </w:r>
      <w:proofErr w:type="spellEnd"/>
      <w:r>
        <w:rPr>
          <w:color w:val="auto"/>
          <w:szCs w:val="26"/>
          <w:lang w:val="en-US"/>
        </w:rPr>
        <w:t xml:space="preserve"> </w:t>
      </w:r>
      <w:proofErr w:type="spellStart"/>
      <w:r>
        <w:rPr>
          <w:color w:val="auto"/>
          <w:szCs w:val="26"/>
          <w:lang w:val="en-US"/>
        </w:rPr>
        <w:t>loại</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0.50 </w:t>
      </w:r>
      <w:proofErr w:type="spellStart"/>
      <w:r>
        <w:rPr>
          <w:color w:val="auto"/>
          <w:szCs w:val="26"/>
          <w:lang w:val="en-US"/>
        </w:rPr>
        <w:t>với</w:t>
      </w:r>
      <w:proofErr w:type="spellEnd"/>
      <w:r>
        <w:rPr>
          <w:color w:val="auto"/>
          <w:szCs w:val="26"/>
          <w:lang w:val="en-US"/>
        </w:rPr>
        <w:t xml:space="preserve"> form element (button, input, a) </w:t>
      </w:r>
      <w:proofErr w:type="spellStart"/>
      <w:r>
        <w:rPr>
          <w:color w:val="auto"/>
          <w:szCs w:val="26"/>
          <w:lang w:val="en-US"/>
        </w:rPr>
        <w:t>và</w:t>
      </w:r>
      <w:proofErr w:type="spellEnd"/>
      <w:r>
        <w:rPr>
          <w:color w:val="auto"/>
          <w:szCs w:val="26"/>
          <w:lang w:val="en-US"/>
        </w:rPr>
        <w:t xml:space="preserve"> 0.25 </w:t>
      </w:r>
      <w:proofErr w:type="spellStart"/>
      <w:r>
        <w:rPr>
          <w:color w:val="auto"/>
          <w:szCs w:val="26"/>
          <w:lang w:val="en-US"/>
        </w:rPr>
        <w:t>với</w:t>
      </w:r>
      <w:proofErr w:type="spellEnd"/>
      <w:r>
        <w:rPr>
          <w:color w:val="auto"/>
          <w:szCs w:val="26"/>
          <w:lang w:val="en-US"/>
        </w:rPr>
        <w:t xml:space="preserve"> </w:t>
      </w:r>
      <w:proofErr w:type="spellStart"/>
      <w:r>
        <w:rPr>
          <w:color w:val="auto"/>
          <w:szCs w:val="26"/>
          <w:lang w:val="en-US"/>
        </w:rPr>
        <w:t>các</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còn</w:t>
      </w:r>
      <w:proofErr w:type="spellEnd"/>
      <w:r>
        <w:rPr>
          <w:color w:val="auto"/>
          <w:szCs w:val="26"/>
          <w:lang w:val="en-US"/>
        </w:rPr>
        <w:t xml:space="preserve"> </w:t>
      </w:r>
      <w:proofErr w:type="spellStart"/>
      <w:r>
        <w:rPr>
          <w:color w:val="auto"/>
          <w:szCs w:val="26"/>
          <w:lang w:val="en-US"/>
        </w:rPr>
        <w:t>lại</w:t>
      </w:r>
      <w:proofErr w:type="spellEnd"/>
      <w:r>
        <w:rPr>
          <w:color w:val="auto"/>
          <w:szCs w:val="26"/>
          <w:lang w:val="en-US"/>
        </w:rPr>
        <w:t xml:space="preserve">. Khi </w:t>
      </w:r>
      <w:proofErr w:type="spellStart"/>
      <w:r>
        <w:rPr>
          <w:color w:val="auto"/>
          <w:szCs w:val="26"/>
          <w:lang w:val="en-US"/>
        </w:rPr>
        <w:t>thiếu</w:t>
      </w:r>
      <w:proofErr w:type="spellEnd"/>
      <w:r>
        <w:rPr>
          <w:color w:val="auto"/>
          <w:szCs w:val="26"/>
          <w:lang w:val="en-US"/>
        </w:rPr>
        <w:t xml:space="preserve"> hash ở </w:t>
      </w:r>
      <w:proofErr w:type="spellStart"/>
      <w:r>
        <w:rPr>
          <w:color w:val="auto"/>
          <w:szCs w:val="26"/>
          <w:lang w:val="en-US"/>
        </w:rPr>
        <w:t>một</w:t>
      </w:r>
      <w:proofErr w:type="spellEnd"/>
      <w:r>
        <w:rPr>
          <w:color w:val="auto"/>
          <w:szCs w:val="26"/>
          <w:lang w:val="en-US"/>
        </w:rPr>
        <w:t xml:space="preserve"> </w:t>
      </w:r>
      <w:proofErr w:type="spellStart"/>
      <w:r>
        <w:rPr>
          <w:color w:val="auto"/>
          <w:szCs w:val="26"/>
          <w:lang w:val="en-US"/>
        </w:rPr>
        <w:t>trong</w:t>
      </w:r>
      <w:proofErr w:type="spellEnd"/>
      <w:r>
        <w:rPr>
          <w:color w:val="auto"/>
          <w:szCs w:val="26"/>
          <w:lang w:val="en-US"/>
        </w:rPr>
        <w:t xml:space="preserve"> </w:t>
      </w:r>
      <w:proofErr w:type="spellStart"/>
      <w:r>
        <w:rPr>
          <w:color w:val="auto"/>
          <w:szCs w:val="26"/>
          <w:lang w:val="en-US"/>
        </w:rPr>
        <w:t>hai</w:t>
      </w:r>
      <w:proofErr w:type="spellEnd"/>
      <w:r>
        <w:rPr>
          <w:color w:val="auto"/>
          <w:szCs w:val="26"/>
          <w:lang w:val="en-US"/>
        </w:rPr>
        <w:t xml:space="preserve"> </w:t>
      </w:r>
      <w:proofErr w:type="spellStart"/>
      <w:r>
        <w:rPr>
          <w:color w:val="auto"/>
          <w:szCs w:val="26"/>
          <w:lang w:val="en-US"/>
        </w:rPr>
        <w:t>phía</w:t>
      </w:r>
      <w:proofErr w:type="spellEnd"/>
      <w:r>
        <w:rPr>
          <w:color w:val="auto"/>
          <w:szCs w:val="26"/>
          <w:lang w:val="en-US"/>
        </w:rPr>
        <w:t xml:space="preserve">, </w:t>
      </w:r>
      <w:proofErr w:type="spellStart"/>
      <w:r>
        <w:rPr>
          <w:color w:val="auto"/>
          <w:szCs w:val="26"/>
          <w:lang w:val="en-US"/>
        </w:rPr>
        <w:t>dùng</w:t>
      </w:r>
      <w:proofErr w:type="spellEnd"/>
      <w:r>
        <w:rPr>
          <w:color w:val="auto"/>
          <w:szCs w:val="26"/>
          <w:lang w:val="en-US"/>
        </w:rPr>
        <w:t xml:space="preserve"> neutral 0.30. </w:t>
      </w:r>
    </w:p>
    <w:p w14:paraId="3D63BAA8" w14:textId="77777777" w:rsidR="00645374" w:rsidRDefault="00000000">
      <w:pPr>
        <w:pStyle w:val="Style1"/>
        <w:numPr>
          <w:ilvl w:val="0"/>
          <w:numId w:val="29"/>
        </w:numPr>
        <w:spacing w:before="0" w:after="200" w:line="276" w:lineRule="auto"/>
        <w:jc w:val="left"/>
        <w:rPr>
          <w:color w:val="auto"/>
          <w:szCs w:val="26"/>
        </w:rPr>
      </w:pPr>
      <w:r>
        <w:rPr>
          <w:b/>
          <w:bCs/>
          <w:color w:val="auto"/>
          <w:szCs w:val="26"/>
          <w:lang w:val="en-US"/>
        </w:rPr>
        <w:t>visibility</w:t>
      </w:r>
      <w:r>
        <w:rPr>
          <w:color w:val="auto"/>
          <w:szCs w:val="26"/>
          <w:lang w:val="en-US"/>
        </w:rPr>
        <w:t xml:space="preserve"> </w:t>
      </w:r>
      <w:proofErr w:type="spellStart"/>
      <w:r>
        <w:rPr>
          <w:color w:val="auto"/>
          <w:szCs w:val="26"/>
          <w:lang w:val="en-US"/>
        </w:rPr>
        <w:t>tổng</w:t>
      </w:r>
      <w:proofErr w:type="spellEnd"/>
      <w:r>
        <w:rPr>
          <w:color w:val="auto"/>
          <w:szCs w:val="26"/>
          <w:lang w:val="en-US"/>
        </w:rPr>
        <w:t xml:space="preserve"> </w:t>
      </w:r>
      <w:proofErr w:type="spellStart"/>
      <w:r>
        <w:rPr>
          <w:color w:val="auto"/>
          <w:szCs w:val="26"/>
          <w:lang w:val="en-US"/>
        </w:rPr>
        <w:t>hợp</w:t>
      </w:r>
      <w:proofErr w:type="spellEnd"/>
      <w:r>
        <w:rPr>
          <w:color w:val="auto"/>
          <w:szCs w:val="26"/>
          <w:lang w:val="en-US"/>
        </w:rPr>
        <w:t xml:space="preserve"> </w:t>
      </w:r>
      <w:proofErr w:type="spellStart"/>
      <w:r>
        <w:rPr>
          <w:color w:val="auto"/>
          <w:szCs w:val="26"/>
          <w:lang w:val="en-US"/>
        </w:rPr>
        <w:t>ba</w:t>
      </w:r>
      <w:proofErr w:type="spellEnd"/>
      <w:r>
        <w:rPr>
          <w:color w:val="auto"/>
          <w:szCs w:val="26"/>
          <w:lang w:val="en-US"/>
        </w:rPr>
        <w:t xml:space="preserve"> </w:t>
      </w:r>
      <w:proofErr w:type="spellStart"/>
      <w:r>
        <w:rPr>
          <w:color w:val="auto"/>
          <w:szCs w:val="26"/>
          <w:lang w:val="en-US"/>
        </w:rPr>
        <w:t>yếu</w:t>
      </w:r>
      <w:proofErr w:type="spellEnd"/>
      <w:r>
        <w:rPr>
          <w:color w:val="auto"/>
          <w:szCs w:val="26"/>
          <w:lang w:val="en-US"/>
        </w:rPr>
        <w:t xml:space="preserve"> </w:t>
      </w:r>
      <w:proofErr w:type="spellStart"/>
      <w:r>
        <w:rPr>
          <w:color w:val="auto"/>
          <w:szCs w:val="26"/>
          <w:lang w:val="en-US"/>
        </w:rPr>
        <w:t>tố</w:t>
      </w:r>
      <w:proofErr w:type="spellEnd"/>
      <w:r>
        <w:rPr>
          <w:color w:val="auto"/>
          <w:szCs w:val="26"/>
          <w:lang w:val="en-US"/>
        </w:rPr>
        <w:t xml:space="preserve">: </w:t>
      </w:r>
      <w:proofErr w:type="spellStart"/>
      <w:r>
        <w:rPr>
          <w:color w:val="auto"/>
          <w:szCs w:val="26"/>
          <w:lang w:val="en-US"/>
        </w:rPr>
        <w:t>trạng</w:t>
      </w:r>
      <w:proofErr w:type="spellEnd"/>
      <w:r>
        <w:rPr>
          <w:color w:val="auto"/>
          <w:szCs w:val="26"/>
          <w:lang w:val="en-US"/>
        </w:rPr>
        <w:t xml:space="preserve"> </w:t>
      </w:r>
      <w:proofErr w:type="spellStart"/>
      <w:r>
        <w:rPr>
          <w:color w:val="auto"/>
          <w:szCs w:val="26"/>
          <w:lang w:val="en-US"/>
        </w:rPr>
        <w:t>thái</w:t>
      </w:r>
      <w:proofErr w:type="spellEnd"/>
      <w:r>
        <w:rPr>
          <w:color w:val="auto"/>
          <w:szCs w:val="26"/>
          <w:lang w:val="en-US"/>
        </w:rPr>
        <w:t xml:space="preserve"> </w:t>
      </w:r>
      <w:proofErr w:type="spellStart"/>
      <w:r>
        <w:rPr>
          <w:color w:val="auto"/>
          <w:szCs w:val="26"/>
          <w:lang w:val="en-US"/>
        </w:rPr>
        <w:t>hiển</w:t>
      </w:r>
      <w:proofErr w:type="spellEnd"/>
      <w:r>
        <w:rPr>
          <w:color w:val="auto"/>
          <w:szCs w:val="26"/>
          <w:lang w:val="en-US"/>
        </w:rPr>
        <w:t xml:space="preserve"> </w:t>
      </w:r>
      <w:proofErr w:type="spellStart"/>
      <w:r>
        <w:rPr>
          <w:color w:val="auto"/>
          <w:szCs w:val="26"/>
          <w:lang w:val="en-US"/>
        </w:rPr>
        <w:t>thị</w:t>
      </w:r>
      <w:proofErr w:type="spellEnd"/>
      <w:r>
        <w:rPr>
          <w:color w:val="auto"/>
          <w:szCs w:val="26"/>
          <w:lang w:val="en-US"/>
        </w:rPr>
        <w:t xml:space="preserve"> (</w:t>
      </w:r>
      <w:proofErr w:type="spellStart"/>
      <w:r>
        <w:rPr>
          <w:color w:val="auto"/>
          <w:szCs w:val="26"/>
          <w:lang w:val="en-US"/>
        </w:rPr>
        <w:t>is_visible</w:t>
      </w:r>
      <w:proofErr w:type="spellEnd"/>
      <w:r>
        <w:rPr>
          <w:color w:val="auto"/>
          <w:szCs w:val="26"/>
          <w:lang w:val="en-US"/>
        </w:rPr>
        <w:t xml:space="preserve">, </w:t>
      </w:r>
      <w:proofErr w:type="spellStart"/>
      <w:r>
        <w:rPr>
          <w:color w:val="auto"/>
          <w:szCs w:val="26"/>
          <w:lang w:val="en-US"/>
        </w:rPr>
        <w:t>trọng</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0.50), </w:t>
      </w:r>
      <w:proofErr w:type="spellStart"/>
      <w:r>
        <w:rPr>
          <w:color w:val="auto"/>
          <w:szCs w:val="26"/>
          <w:lang w:val="en-US"/>
        </w:rPr>
        <w:t>vị</w:t>
      </w:r>
      <w:proofErr w:type="spellEnd"/>
      <w:r>
        <w:rPr>
          <w:color w:val="auto"/>
          <w:szCs w:val="26"/>
          <w:lang w:val="en-US"/>
        </w:rPr>
        <w:t xml:space="preserve"> </w:t>
      </w:r>
      <w:proofErr w:type="spellStart"/>
      <w:r>
        <w:rPr>
          <w:color w:val="auto"/>
          <w:szCs w:val="26"/>
          <w:lang w:val="en-US"/>
        </w:rPr>
        <w:t>trí</w:t>
      </w:r>
      <w:proofErr w:type="spellEnd"/>
      <w:r>
        <w:rPr>
          <w:color w:val="auto"/>
          <w:szCs w:val="26"/>
          <w:lang w:val="en-US"/>
        </w:rPr>
        <w:t xml:space="preserve"> </w:t>
      </w:r>
      <w:proofErr w:type="spellStart"/>
      <w:r>
        <w:rPr>
          <w:color w:val="auto"/>
          <w:szCs w:val="26"/>
          <w:lang w:val="en-US"/>
        </w:rPr>
        <w:t>trong</w:t>
      </w:r>
      <w:proofErr w:type="spellEnd"/>
      <w:r>
        <w:rPr>
          <w:color w:val="auto"/>
          <w:szCs w:val="26"/>
          <w:lang w:val="en-US"/>
        </w:rPr>
        <w:t xml:space="preserve"> viewport (</w:t>
      </w:r>
      <w:proofErr w:type="spellStart"/>
      <w:r>
        <w:rPr>
          <w:color w:val="auto"/>
          <w:szCs w:val="26"/>
          <w:lang w:val="en-US"/>
        </w:rPr>
        <w:t>in_viewport</w:t>
      </w:r>
      <w:proofErr w:type="spellEnd"/>
      <w:r>
        <w:rPr>
          <w:color w:val="auto"/>
          <w:szCs w:val="26"/>
          <w:lang w:val="en-US"/>
        </w:rPr>
        <w:t xml:space="preserve">, </w:t>
      </w:r>
      <w:proofErr w:type="spellStart"/>
      <w:r>
        <w:rPr>
          <w:color w:val="auto"/>
          <w:szCs w:val="26"/>
          <w:lang w:val="en-US"/>
        </w:rPr>
        <w:t>trọng</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0.30), </w:t>
      </w:r>
      <w:proofErr w:type="spellStart"/>
      <w:r>
        <w:rPr>
          <w:color w:val="auto"/>
          <w:szCs w:val="26"/>
          <w:lang w:val="en-US"/>
        </w:rPr>
        <w:t>và</w:t>
      </w:r>
      <w:proofErr w:type="spellEnd"/>
      <w:r>
        <w:rPr>
          <w:color w:val="auto"/>
          <w:szCs w:val="26"/>
          <w:lang w:val="en-US"/>
        </w:rPr>
        <w:t xml:space="preserve"> z-index (0.20 × max(0, 1 − |z₁ − z₂| / 100)). </w:t>
      </w:r>
      <w:proofErr w:type="spellStart"/>
      <w:r>
        <w:rPr>
          <w:color w:val="auto"/>
          <w:szCs w:val="26"/>
          <w:lang w:val="en-US"/>
        </w:rPr>
        <w:t>Mỗi</w:t>
      </w:r>
      <w:proofErr w:type="spellEnd"/>
      <w:r>
        <w:rPr>
          <w:color w:val="auto"/>
          <w:szCs w:val="26"/>
          <w:lang w:val="en-US"/>
        </w:rPr>
        <w:t xml:space="preserve"> </w:t>
      </w:r>
      <w:proofErr w:type="spellStart"/>
      <w:r>
        <w:rPr>
          <w:color w:val="auto"/>
          <w:szCs w:val="26"/>
          <w:lang w:val="en-US"/>
        </w:rPr>
        <w:t>yếu</w:t>
      </w:r>
      <w:proofErr w:type="spellEnd"/>
      <w:r>
        <w:rPr>
          <w:color w:val="auto"/>
          <w:szCs w:val="26"/>
          <w:lang w:val="en-US"/>
        </w:rPr>
        <w:t xml:space="preserve"> </w:t>
      </w:r>
      <w:proofErr w:type="spellStart"/>
      <w:r>
        <w:rPr>
          <w:color w:val="auto"/>
          <w:szCs w:val="26"/>
          <w:lang w:val="en-US"/>
        </w:rPr>
        <w:t>tố</w:t>
      </w:r>
      <w:proofErr w:type="spellEnd"/>
      <w:r>
        <w:rPr>
          <w:color w:val="auto"/>
          <w:szCs w:val="26"/>
          <w:lang w:val="en-US"/>
        </w:rPr>
        <w:t xml:space="preserve"> </w:t>
      </w:r>
      <w:proofErr w:type="spellStart"/>
      <w:r>
        <w:rPr>
          <w:color w:val="auto"/>
          <w:szCs w:val="26"/>
          <w:lang w:val="en-US"/>
        </w:rPr>
        <w:t>rơi</w:t>
      </w:r>
      <w:proofErr w:type="spellEnd"/>
      <w:r>
        <w:rPr>
          <w:color w:val="auto"/>
          <w:szCs w:val="26"/>
          <w:lang w:val="en-US"/>
        </w:rPr>
        <w:t xml:space="preserve"> </w:t>
      </w:r>
      <w:proofErr w:type="spellStart"/>
      <w:r>
        <w:rPr>
          <w:color w:val="auto"/>
          <w:szCs w:val="26"/>
          <w:lang w:val="en-US"/>
        </w:rPr>
        <w:t>về</w:t>
      </w:r>
      <w:proofErr w:type="spellEnd"/>
      <w:r>
        <w:rPr>
          <w:color w:val="auto"/>
          <w:szCs w:val="26"/>
          <w:lang w:val="en-US"/>
        </w:rPr>
        <w:t xml:space="preserve"> neutral </w:t>
      </w:r>
      <w:proofErr w:type="spellStart"/>
      <w:r>
        <w:rPr>
          <w:color w:val="auto"/>
          <w:szCs w:val="26"/>
          <w:lang w:val="en-US"/>
        </w:rPr>
        <w:t>tương</w:t>
      </w:r>
      <w:proofErr w:type="spellEnd"/>
      <w:r>
        <w:rPr>
          <w:color w:val="auto"/>
          <w:szCs w:val="26"/>
          <w:lang w:val="en-US"/>
        </w:rPr>
        <w:t xml:space="preserve"> </w:t>
      </w:r>
      <w:proofErr w:type="spellStart"/>
      <w:r>
        <w:rPr>
          <w:color w:val="auto"/>
          <w:szCs w:val="26"/>
          <w:lang w:val="en-US"/>
        </w:rPr>
        <w:t>ứng</w:t>
      </w:r>
      <w:proofErr w:type="spellEnd"/>
      <w:r>
        <w:rPr>
          <w:color w:val="auto"/>
          <w:szCs w:val="26"/>
          <w:lang w:val="en-US"/>
        </w:rPr>
        <w:t xml:space="preserve"> </w:t>
      </w:r>
      <w:proofErr w:type="spellStart"/>
      <w:r>
        <w:rPr>
          <w:color w:val="auto"/>
          <w:szCs w:val="26"/>
          <w:lang w:val="en-US"/>
        </w:rPr>
        <w:t>khi</w:t>
      </w:r>
      <w:proofErr w:type="spellEnd"/>
      <w:r>
        <w:rPr>
          <w:color w:val="auto"/>
          <w:szCs w:val="26"/>
          <w:lang w:val="en-US"/>
        </w:rPr>
        <w:t xml:space="preserve"> </w:t>
      </w:r>
      <w:proofErr w:type="spellStart"/>
      <w:r>
        <w:rPr>
          <w:color w:val="auto"/>
          <w:szCs w:val="26"/>
          <w:lang w:val="en-US"/>
        </w:rPr>
        <w:t>giá</w:t>
      </w:r>
      <w:proofErr w:type="spellEnd"/>
      <w:r>
        <w:rPr>
          <w:color w:val="auto"/>
          <w:szCs w:val="26"/>
          <w:lang w:val="en-US"/>
        </w:rPr>
        <w:t xml:space="preserve"> </w:t>
      </w:r>
      <w:proofErr w:type="spellStart"/>
      <w:r>
        <w:rPr>
          <w:color w:val="auto"/>
          <w:szCs w:val="26"/>
          <w:lang w:val="en-US"/>
        </w:rPr>
        <w:t>trị</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None.</w:t>
      </w:r>
    </w:p>
    <w:p w14:paraId="35FC98DF" w14:textId="77777777" w:rsidR="00645374" w:rsidRDefault="00000000">
      <w:pPr>
        <w:pStyle w:val="Heading3"/>
        <w:rPr>
          <w:color w:val="auto"/>
          <w:lang w:val="vi-VN"/>
        </w:rPr>
      </w:pPr>
      <w:bookmarkStart w:id="40" w:name="_Toc231647437"/>
      <w:proofErr w:type="spellStart"/>
      <w:r>
        <w:rPr>
          <w:color w:val="auto"/>
        </w:rPr>
        <w:t>Chiều</w:t>
      </w:r>
      <w:proofErr w:type="spellEnd"/>
      <w:r>
        <w:rPr>
          <w:color w:val="auto"/>
          <w:lang w:val="vi-VN"/>
        </w:rPr>
        <w:t xml:space="preserve"> 5 – Context Score</w:t>
      </w:r>
      <w:bookmarkEnd w:id="40"/>
    </w:p>
    <w:p w14:paraId="368174AF" w14:textId="77777777" w:rsidR="00645374" w:rsidRDefault="00000000">
      <w:pPr>
        <w:pStyle w:val="Style1"/>
        <w:rPr>
          <w:color w:val="auto"/>
        </w:rPr>
      </w:pPr>
      <w:r>
        <w:rPr>
          <w:color w:val="auto"/>
        </w:rPr>
        <w:t>Chiều Context đo tương đồng ngữ cảnh bao quanh phần tử, gồm sáu yếu tố với trọng số phân bổ như sau:</w:t>
      </w:r>
    </w:p>
    <w:p w14:paraId="1F6636F7" w14:textId="77777777" w:rsidR="00645374" w:rsidRDefault="00000000">
      <w:pPr>
        <w:jc w:val="center"/>
        <w:rPr>
          <w:color w:val="auto"/>
        </w:rPr>
      </w:pPr>
      <w:proofErr w:type="spellStart"/>
      <w:r>
        <w:rPr>
          <w:rStyle w:val="HTMLCode"/>
          <w:rFonts w:ascii="Times New Roman" w:eastAsiaTheme="minorHAnsi" w:hAnsi="Times New Roman" w:cs="Times New Roman"/>
          <w:color w:val="auto"/>
          <w:sz w:val="26"/>
          <w:szCs w:val="26"/>
        </w:rPr>
        <w:t>context_score</w:t>
      </w:r>
      <w:proofErr w:type="spellEnd"/>
      <w:r>
        <w:rPr>
          <w:rStyle w:val="HTMLCode"/>
          <w:rFonts w:ascii="Times New Roman" w:eastAsiaTheme="minorHAnsi" w:hAnsi="Times New Roman" w:cs="Times New Roman"/>
          <w:color w:val="auto"/>
          <w:sz w:val="26"/>
          <w:szCs w:val="26"/>
        </w:rPr>
        <w:t xml:space="preserve"> = </w:t>
      </w:r>
      <w:proofErr w:type="spellStart"/>
      <w:r>
        <w:rPr>
          <w:rStyle w:val="HTMLCode"/>
          <w:rFonts w:ascii="Times New Roman" w:eastAsiaTheme="minorHAnsi" w:hAnsi="Times New Roman" w:cs="Times New Roman"/>
          <w:color w:val="auto"/>
          <w:sz w:val="26"/>
          <w:szCs w:val="26"/>
        </w:rPr>
        <w:t>position_in_form</w:t>
      </w:r>
      <w:proofErr w:type="spellEnd"/>
      <w:r>
        <w:rPr>
          <w:rStyle w:val="HTMLCode"/>
          <w:rFonts w:ascii="Times New Roman" w:eastAsiaTheme="minorHAnsi" w:hAnsi="Times New Roman" w:cs="Times New Roman"/>
          <w:color w:val="auto"/>
          <w:sz w:val="26"/>
          <w:szCs w:val="26"/>
        </w:rPr>
        <w:t xml:space="preserve"> × 0.30 + </w:t>
      </w:r>
      <w:proofErr w:type="spellStart"/>
      <w:r>
        <w:rPr>
          <w:rStyle w:val="HTMLCode"/>
          <w:rFonts w:ascii="Times New Roman" w:eastAsiaTheme="minorHAnsi" w:hAnsi="Times New Roman" w:cs="Times New Roman"/>
          <w:color w:val="auto"/>
          <w:sz w:val="26"/>
          <w:szCs w:val="26"/>
        </w:rPr>
        <w:t>preceding_text</w:t>
      </w:r>
      <w:proofErr w:type="spellEnd"/>
      <w:r>
        <w:rPr>
          <w:rStyle w:val="HTMLCode"/>
          <w:rFonts w:ascii="Times New Roman" w:eastAsiaTheme="minorHAnsi" w:hAnsi="Times New Roman" w:cs="Times New Roman"/>
          <w:color w:val="auto"/>
          <w:sz w:val="26"/>
          <w:szCs w:val="26"/>
        </w:rPr>
        <w:t xml:space="preserve"> × 0.25 + </w:t>
      </w:r>
      <w:proofErr w:type="spellStart"/>
      <w:r>
        <w:rPr>
          <w:rStyle w:val="HTMLCode"/>
          <w:rFonts w:ascii="Times New Roman" w:eastAsiaTheme="minorHAnsi" w:hAnsi="Times New Roman" w:cs="Times New Roman"/>
          <w:color w:val="auto"/>
          <w:sz w:val="26"/>
          <w:szCs w:val="26"/>
        </w:rPr>
        <w:t>font_size</w:t>
      </w:r>
      <w:proofErr w:type="spellEnd"/>
      <w:r>
        <w:rPr>
          <w:rStyle w:val="HTMLCode"/>
          <w:rFonts w:ascii="Times New Roman" w:eastAsiaTheme="minorHAnsi" w:hAnsi="Times New Roman" w:cs="Times New Roman"/>
          <w:color w:val="auto"/>
          <w:sz w:val="26"/>
          <w:szCs w:val="26"/>
        </w:rPr>
        <w:t xml:space="preserve"> × 0.20 + </w:t>
      </w:r>
      <w:proofErr w:type="spellStart"/>
      <w:r>
        <w:rPr>
          <w:rStyle w:val="HTMLCode"/>
          <w:rFonts w:ascii="Times New Roman" w:eastAsiaTheme="minorHAnsi" w:hAnsi="Times New Roman" w:cs="Times New Roman"/>
          <w:color w:val="auto"/>
          <w:sz w:val="26"/>
          <w:szCs w:val="26"/>
        </w:rPr>
        <w:t>color</w:t>
      </w:r>
      <w:proofErr w:type="spellEnd"/>
      <w:r>
        <w:rPr>
          <w:rStyle w:val="HTMLCode"/>
          <w:rFonts w:ascii="Times New Roman" w:eastAsiaTheme="minorHAnsi" w:hAnsi="Times New Roman" w:cs="Times New Roman"/>
          <w:color w:val="auto"/>
          <w:sz w:val="26"/>
          <w:szCs w:val="26"/>
        </w:rPr>
        <w:t xml:space="preserve"> × 0.15 + landmark × 0.06 + scroll × 0.04</w:t>
      </w:r>
    </w:p>
    <w:p w14:paraId="2F576FF5" w14:textId="77777777" w:rsidR="00645374" w:rsidRDefault="00000000">
      <w:pPr>
        <w:pStyle w:val="Style1"/>
        <w:rPr>
          <w:color w:val="auto"/>
        </w:rPr>
      </w:pPr>
      <w:r>
        <w:rPr>
          <w:color w:val="auto"/>
        </w:rPr>
        <w:t>Trong đó:</w:t>
      </w:r>
    </w:p>
    <w:p w14:paraId="486ED5C2" w14:textId="77777777" w:rsidR="00645374" w:rsidRDefault="00000000">
      <w:pPr>
        <w:pStyle w:val="Style1"/>
        <w:numPr>
          <w:ilvl w:val="0"/>
          <w:numId w:val="30"/>
        </w:numPr>
        <w:spacing w:before="0" w:after="200" w:line="276" w:lineRule="auto"/>
        <w:jc w:val="left"/>
        <w:rPr>
          <w:color w:val="auto"/>
        </w:rPr>
      </w:pPr>
      <w:r>
        <w:rPr>
          <w:rStyle w:val="Strong"/>
          <w:rFonts w:cs="Times New Roman"/>
          <w:color w:val="auto"/>
          <w:szCs w:val="26"/>
        </w:rPr>
        <w:t>position_in_form</w:t>
      </w:r>
      <w:r>
        <w:rPr>
          <w:color w:val="auto"/>
        </w:rPr>
        <w:t xml:space="preserve">: vị trí thứ tự của phần tử trong form (đếm tất cả </w:t>
      </w:r>
      <w:r>
        <w:rPr>
          <w:rStyle w:val="HTMLCode"/>
          <w:rFonts w:ascii="Times New Roman" w:eastAsiaTheme="minorHAnsi" w:hAnsi="Times New Roman" w:cs="Times New Roman"/>
          <w:color w:val="auto"/>
          <w:sz w:val="26"/>
          <w:szCs w:val="26"/>
        </w:rPr>
        <w:t>input</w:t>
      </w:r>
      <w:r>
        <w:rPr>
          <w:color w:val="auto"/>
        </w:rPr>
        <w:t xml:space="preserve">, </w:t>
      </w:r>
      <w:r>
        <w:rPr>
          <w:rStyle w:val="HTMLCode"/>
          <w:rFonts w:ascii="Times New Roman" w:eastAsiaTheme="minorHAnsi" w:hAnsi="Times New Roman" w:cs="Times New Roman"/>
          <w:color w:val="auto"/>
          <w:sz w:val="26"/>
          <w:szCs w:val="26"/>
        </w:rPr>
        <w:t>select</w:t>
      </w:r>
      <w:r>
        <w:rPr>
          <w:color w:val="auto"/>
        </w:rPr>
        <w:t xml:space="preserve">, </w:t>
      </w:r>
      <w:r>
        <w:rPr>
          <w:rStyle w:val="HTMLCode"/>
          <w:rFonts w:ascii="Times New Roman" w:eastAsiaTheme="minorHAnsi" w:hAnsi="Times New Roman" w:cs="Times New Roman"/>
          <w:color w:val="auto"/>
          <w:sz w:val="26"/>
          <w:szCs w:val="26"/>
        </w:rPr>
        <w:t>textarea</w:t>
      </w:r>
      <w:r>
        <w:rPr>
          <w:color w:val="auto"/>
        </w:rPr>
        <w:t xml:space="preserve">, </w:t>
      </w:r>
      <w:r>
        <w:rPr>
          <w:rStyle w:val="HTMLCode"/>
          <w:rFonts w:ascii="Times New Roman" w:eastAsiaTheme="minorHAnsi" w:hAnsi="Times New Roman" w:cs="Times New Roman"/>
          <w:color w:val="auto"/>
          <w:sz w:val="26"/>
          <w:szCs w:val="26"/>
        </w:rPr>
        <w:t>button</w:t>
      </w:r>
      <w:r>
        <w:rPr>
          <w:color w:val="auto"/>
        </w:rPr>
        <w:t xml:space="preserve"> không ẩn). Cho điểm </w:t>
      </w:r>
      <w:r>
        <w:rPr>
          <w:rStyle w:val="HTMLCode"/>
          <w:rFonts w:ascii="Times New Roman" w:eastAsiaTheme="minorHAnsi" w:hAnsi="Times New Roman" w:cs="Times New Roman"/>
          <w:color w:val="auto"/>
          <w:sz w:val="26"/>
          <w:szCs w:val="26"/>
        </w:rPr>
        <w:t>1.0</w:t>
      </w:r>
      <w:r>
        <w:rPr>
          <w:color w:val="auto"/>
        </w:rPr>
        <w:t xml:space="preserve"> nếu trùng khớp, giảm dần theo </w:t>
      </w:r>
      <w:r>
        <w:rPr>
          <w:rStyle w:val="HTMLCode"/>
          <w:rFonts w:ascii="Times New Roman" w:eastAsiaTheme="minorHAnsi" w:hAnsi="Times New Roman" w:cs="Times New Roman"/>
          <w:color w:val="auto"/>
          <w:sz w:val="26"/>
          <w:szCs w:val="26"/>
        </w:rPr>
        <w:t>1 − |Δpos| × 0.3</w:t>
      </w:r>
      <w:r>
        <w:rPr>
          <w:color w:val="auto"/>
        </w:rPr>
        <w:t xml:space="preserve"> nếu lệch. Yếu tố này giúp phân biệt các field có thuộc tính giống nhau trong cùng một form (ví dụ: email field ở vị trí 0 so với password field ở vị trí 1). Neutral </w:t>
      </w:r>
      <w:r>
        <w:rPr>
          <w:rStyle w:val="HTMLCode"/>
          <w:rFonts w:ascii="Times New Roman" w:eastAsiaTheme="minorHAnsi" w:hAnsi="Times New Roman" w:cs="Times New Roman"/>
          <w:color w:val="auto"/>
          <w:sz w:val="26"/>
          <w:szCs w:val="26"/>
        </w:rPr>
        <w:t>0.50</w:t>
      </w:r>
      <w:r>
        <w:rPr>
          <w:color w:val="auto"/>
        </w:rPr>
        <w:t xml:space="preserve"> khi không xác định được.</w:t>
      </w:r>
    </w:p>
    <w:p w14:paraId="5F0B3F74" w14:textId="77777777" w:rsidR="00645374" w:rsidRDefault="00000000">
      <w:pPr>
        <w:pStyle w:val="Style1"/>
        <w:numPr>
          <w:ilvl w:val="0"/>
          <w:numId w:val="30"/>
        </w:numPr>
        <w:spacing w:before="0" w:after="200" w:line="276" w:lineRule="auto"/>
        <w:jc w:val="left"/>
        <w:rPr>
          <w:color w:val="auto"/>
        </w:rPr>
      </w:pPr>
      <w:r>
        <w:rPr>
          <w:rStyle w:val="Strong"/>
          <w:rFonts w:cs="Times New Roman"/>
          <w:color w:val="auto"/>
          <w:szCs w:val="26"/>
        </w:rPr>
        <w:t>preceding_text</w:t>
      </w:r>
      <w:r>
        <w:rPr>
          <w:color w:val="auto"/>
        </w:rPr>
        <w:t xml:space="preserve">: text node hoặc nội dung element liền trước — đóng vai trò label không chính thức khi phần tử không có </w:t>
      </w:r>
      <w:r>
        <w:rPr>
          <w:rStyle w:val="HTMLCode"/>
          <w:rFonts w:ascii="Times New Roman" w:eastAsiaTheme="minorHAnsi" w:hAnsi="Times New Roman" w:cs="Times New Roman"/>
          <w:color w:val="auto"/>
          <w:sz w:val="26"/>
          <w:szCs w:val="26"/>
        </w:rPr>
        <w:t>&lt;label&gt;</w:t>
      </w:r>
      <w:r>
        <w:rPr>
          <w:color w:val="auto"/>
        </w:rPr>
        <w:t xml:space="preserve"> liên kết. So sánh bằng token set similarity.</w:t>
      </w:r>
    </w:p>
    <w:p w14:paraId="4D8E2606" w14:textId="77777777" w:rsidR="00645374" w:rsidRDefault="00000000">
      <w:pPr>
        <w:pStyle w:val="Style1"/>
        <w:numPr>
          <w:ilvl w:val="0"/>
          <w:numId w:val="30"/>
        </w:numPr>
        <w:spacing w:before="0" w:after="200" w:line="276" w:lineRule="auto"/>
        <w:jc w:val="left"/>
        <w:rPr>
          <w:color w:val="auto"/>
        </w:rPr>
      </w:pPr>
      <w:r>
        <w:rPr>
          <w:rStyle w:val="Strong"/>
          <w:rFonts w:cs="Times New Roman"/>
          <w:color w:val="auto"/>
          <w:szCs w:val="26"/>
        </w:rPr>
        <w:lastRenderedPageBreak/>
        <w:t>font_size</w:t>
      </w:r>
      <w:r>
        <w:rPr>
          <w:color w:val="auto"/>
        </w:rPr>
        <w:t xml:space="preserve"> và </w:t>
      </w:r>
      <w:r>
        <w:rPr>
          <w:rStyle w:val="Strong"/>
          <w:rFonts w:cs="Times New Roman"/>
          <w:color w:val="auto"/>
          <w:szCs w:val="26"/>
        </w:rPr>
        <w:t>color</w:t>
      </w:r>
      <w:r>
        <w:rPr>
          <w:color w:val="auto"/>
        </w:rPr>
        <w:t xml:space="preserve">: lấy từ computed style, giúp phân biệt primary action với secondary action hoặc heading với body text. Cho điểm </w:t>
      </w:r>
      <w:r>
        <w:rPr>
          <w:rStyle w:val="HTMLCode"/>
          <w:rFonts w:ascii="Times New Roman" w:eastAsiaTheme="minorHAnsi" w:hAnsi="Times New Roman" w:cs="Times New Roman"/>
          <w:color w:val="auto"/>
          <w:sz w:val="26"/>
          <w:szCs w:val="26"/>
        </w:rPr>
        <w:t>1.0</w:t>
      </w:r>
      <w:r>
        <w:rPr>
          <w:color w:val="auto"/>
        </w:rPr>
        <w:t xml:space="preserve"> nếu trùng, </w:t>
      </w:r>
      <w:r>
        <w:rPr>
          <w:rStyle w:val="HTMLCode"/>
          <w:rFonts w:ascii="Times New Roman" w:eastAsiaTheme="minorHAnsi" w:hAnsi="Times New Roman" w:cs="Times New Roman"/>
          <w:color w:val="auto"/>
          <w:sz w:val="26"/>
          <w:szCs w:val="26"/>
        </w:rPr>
        <w:t>0.20</w:t>
      </w:r>
      <w:r>
        <w:rPr>
          <w:color w:val="auto"/>
        </w:rPr>
        <w:t>/</w:t>
      </w:r>
      <w:r>
        <w:rPr>
          <w:rStyle w:val="HTMLCode"/>
          <w:rFonts w:ascii="Times New Roman" w:eastAsiaTheme="minorHAnsi" w:hAnsi="Times New Roman" w:cs="Times New Roman"/>
          <w:color w:val="auto"/>
          <w:sz w:val="26"/>
          <w:szCs w:val="26"/>
        </w:rPr>
        <w:t>0.30</w:t>
      </w:r>
      <w:r>
        <w:rPr>
          <w:color w:val="auto"/>
        </w:rPr>
        <w:t xml:space="preserve"> nếu khác, neutral </w:t>
      </w:r>
      <w:r>
        <w:rPr>
          <w:rStyle w:val="HTMLCode"/>
          <w:rFonts w:ascii="Times New Roman" w:eastAsiaTheme="minorHAnsi" w:hAnsi="Times New Roman" w:cs="Times New Roman"/>
          <w:color w:val="auto"/>
          <w:sz w:val="26"/>
          <w:szCs w:val="26"/>
        </w:rPr>
        <w:t>0.50</w:t>
      </w:r>
      <w:r>
        <w:rPr>
          <w:color w:val="auto"/>
        </w:rPr>
        <w:t xml:space="preserve"> khi thiếu.</w:t>
      </w:r>
    </w:p>
    <w:p w14:paraId="615588B2" w14:textId="77777777" w:rsidR="00645374" w:rsidRDefault="00000000">
      <w:pPr>
        <w:pStyle w:val="Style1"/>
        <w:numPr>
          <w:ilvl w:val="0"/>
          <w:numId w:val="30"/>
        </w:numPr>
        <w:spacing w:before="0" w:after="200" w:line="276" w:lineRule="auto"/>
        <w:jc w:val="left"/>
        <w:rPr>
          <w:color w:val="auto"/>
        </w:rPr>
      </w:pPr>
      <w:r>
        <w:rPr>
          <w:rStyle w:val="Strong"/>
          <w:rFonts w:cs="Times New Roman"/>
          <w:color w:val="auto"/>
          <w:szCs w:val="26"/>
        </w:rPr>
        <w:t>landmark</w:t>
      </w:r>
      <w:r>
        <w:rPr>
          <w:color w:val="auto"/>
        </w:rPr>
        <w:t>: ARIA landmark gần nhất (</w:t>
      </w:r>
      <w:r>
        <w:rPr>
          <w:rStyle w:val="HTMLCode"/>
          <w:rFonts w:ascii="Times New Roman" w:eastAsiaTheme="minorHAnsi" w:hAnsi="Times New Roman" w:cs="Times New Roman"/>
          <w:color w:val="auto"/>
          <w:sz w:val="26"/>
          <w:szCs w:val="26"/>
        </w:rPr>
        <w:t>main</w:t>
      </w:r>
      <w:r>
        <w:rPr>
          <w:color w:val="auto"/>
        </w:rPr>
        <w:t xml:space="preserve">, </w:t>
      </w:r>
      <w:r>
        <w:rPr>
          <w:rStyle w:val="HTMLCode"/>
          <w:rFonts w:ascii="Times New Roman" w:eastAsiaTheme="minorHAnsi" w:hAnsi="Times New Roman" w:cs="Times New Roman"/>
          <w:color w:val="auto"/>
          <w:sz w:val="26"/>
          <w:szCs w:val="26"/>
        </w:rPr>
        <w:t>nav</w:t>
      </w:r>
      <w:r>
        <w:rPr>
          <w:color w:val="auto"/>
        </w:rPr>
        <w:t xml:space="preserve">, </w:t>
      </w:r>
      <w:r>
        <w:rPr>
          <w:rStyle w:val="HTMLCode"/>
          <w:rFonts w:ascii="Times New Roman" w:eastAsiaTheme="minorHAnsi" w:hAnsi="Times New Roman" w:cs="Times New Roman"/>
          <w:color w:val="auto"/>
          <w:sz w:val="26"/>
          <w:szCs w:val="26"/>
        </w:rPr>
        <w:t>dialog</w:t>
      </w:r>
      <w:r>
        <w:rPr>
          <w:color w:val="auto"/>
        </w:rPr>
        <w:t>, v.v.) — giúp xác định phần tử thuộc vùng nào trên trang.</w:t>
      </w:r>
    </w:p>
    <w:p w14:paraId="296A10AC" w14:textId="77777777" w:rsidR="00645374" w:rsidRDefault="00000000">
      <w:pPr>
        <w:pStyle w:val="Style1"/>
        <w:numPr>
          <w:ilvl w:val="0"/>
          <w:numId w:val="30"/>
        </w:numPr>
        <w:spacing w:before="0" w:after="200" w:line="276" w:lineRule="auto"/>
        <w:jc w:val="left"/>
        <w:rPr>
          <w:color w:val="auto"/>
        </w:rPr>
      </w:pPr>
      <w:r>
        <w:rPr>
          <w:rStyle w:val="Strong"/>
          <w:rFonts w:cs="Times New Roman"/>
          <w:color w:val="auto"/>
          <w:szCs w:val="26"/>
        </w:rPr>
        <w:t>scroll</w:t>
      </w:r>
      <w:r>
        <w:rPr>
          <w:color w:val="auto"/>
        </w:rPr>
        <w:t>: fingerprint của scroll container gần nhất — giúp phân biệt các phần tử nằm trong các danh sách cuộn khác nhau.</w:t>
      </w:r>
    </w:p>
    <w:p w14:paraId="650E6190" w14:textId="77777777" w:rsidR="00645374" w:rsidRDefault="00000000">
      <w:pPr>
        <w:pStyle w:val="Heading3"/>
        <w:rPr>
          <w:color w:val="auto"/>
          <w:lang w:val="vi-VN"/>
        </w:rPr>
      </w:pPr>
      <w:bookmarkStart w:id="41" w:name="_Toc231647438"/>
      <w:r>
        <w:rPr>
          <w:color w:val="auto"/>
        </w:rPr>
        <w:t>Công</w:t>
      </w:r>
      <w:r>
        <w:rPr>
          <w:color w:val="auto"/>
          <w:lang w:val="vi-VN"/>
        </w:rPr>
        <w:t xml:space="preserve"> thức tổng hợp SAW</w:t>
      </w:r>
      <w:bookmarkEnd w:id="41"/>
    </w:p>
    <w:p w14:paraId="73C1AB4C" w14:textId="3BC60BF8" w:rsidR="00645374" w:rsidRDefault="00000000">
      <w:pPr>
        <w:pStyle w:val="Style1"/>
        <w:rPr>
          <w:color w:val="auto"/>
        </w:rPr>
      </w:pPr>
      <w:r>
        <w:rPr>
          <w:color w:val="auto"/>
        </w:rPr>
        <w:t>Điểm tương đồng tổng hợp được tính theo công thức SAW</w:t>
      </w:r>
      <w:r w:rsidR="00E1095E">
        <w:rPr>
          <w:color w:val="auto"/>
        </w:rPr>
        <w:t xml:space="preserve"> [</w:t>
      </w:r>
      <w:r w:rsidR="00DF13C1">
        <w:rPr>
          <w:color w:val="auto"/>
        </w:rPr>
        <w:t>15</w:t>
      </w:r>
      <w:r w:rsidR="00E1095E">
        <w:rPr>
          <w:color w:val="auto"/>
        </w:rPr>
        <w:t>]</w:t>
      </w:r>
      <w:r>
        <w:rPr>
          <w:color w:val="auto"/>
        </w:rPr>
        <w:t>:</w:t>
      </w:r>
    </w:p>
    <w:p w14:paraId="7635D298" w14:textId="7055AE28" w:rsidR="008275A9" w:rsidRPr="008275A9" w:rsidRDefault="00000000" w:rsidP="008275A9">
      <w:pPr>
        <w:pStyle w:val="Style1"/>
        <w:jc w:val="center"/>
        <w:rPr>
          <w:b/>
          <w:bCs/>
          <w:color w:val="auto"/>
        </w:rPr>
      </w:pPr>
      <w:proofErr w:type="spellStart"/>
      <w:r>
        <w:rPr>
          <w:b/>
          <w:bCs/>
          <w:color w:val="auto"/>
          <w:lang w:val="en-US"/>
        </w:rPr>
        <w:t>total_score</w:t>
      </w:r>
      <w:proofErr w:type="spellEnd"/>
      <w:r>
        <w:rPr>
          <w:b/>
          <w:bCs/>
          <w:color w:val="auto"/>
          <w:lang w:val="en-US"/>
        </w:rPr>
        <w:t xml:space="preserve"> = </w:t>
      </w:r>
      <w:proofErr w:type="spellStart"/>
      <w:r>
        <w:rPr>
          <w:b/>
          <w:bCs/>
          <w:color w:val="auto"/>
          <w:lang w:val="en-US"/>
        </w:rPr>
        <w:t>w_attr</w:t>
      </w:r>
      <w:proofErr w:type="spellEnd"/>
      <w:r>
        <w:rPr>
          <w:b/>
          <w:bCs/>
          <w:color w:val="auto"/>
          <w:lang w:val="en-US"/>
        </w:rPr>
        <w:t xml:space="preserve"> × </w:t>
      </w:r>
      <w:proofErr w:type="spellStart"/>
      <w:r>
        <w:rPr>
          <w:b/>
          <w:bCs/>
          <w:color w:val="auto"/>
          <w:lang w:val="en-US"/>
        </w:rPr>
        <w:t>attr</w:t>
      </w:r>
      <w:proofErr w:type="spellEnd"/>
      <w:r>
        <w:rPr>
          <w:b/>
          <w:bCs/>
          <w:color w:val="auto"/>
          <w:lang w:val="en-US"/>
        </w:rPr>
        <w:t xml:space="preserve"> + </w:t>
      </w:r>
      <w:proofErr w:type="spellStart"/>
      <w:r>
        <w:rPr>
          <w:b/>
          <w:bCs/>
          <w:color w:val="auto"/>
          <w:lang w:val="en-US"/>
        </w:rPr>
        <w:t>w_sem</w:t>
      </w:r>
      <w:proofErr w:type="spellEnd"/>
      <w:r>
        <w:rPr>
          <w:b/>
          <w:bCs/>
          <w:color w:val="auto"/>
          <w:lang w:val="en-US"/>
        </w:rPr>
        <w:t xml:space="preserve"> × </w:t>
      </w:r>
      <w:proofErr w:type="spellStart"/>
      <w:r>
        <w:rPr>
          <w:b/>
          <w:bCs/>
          <w:color w:val="auto"/>
          <w:lang w:val="en-US"/>
        </w:rPr>
        <w:t>sem</w:t>
      </w:r>
      <w:proofErr w:type="spellEnd"/>
      <w:r>
        <w:rPr>
          <w:b/>
          <w:bCs/>
          <w:color w:val="auto"/>
          <w:lang w:val="en-US"/>
        </w:rPr>
        <w:t xml:space="preserve"> + </w:t>
      </w:r>
      <w:proofErr w:type="spellStart"/>
      <w:r>
        <w:rPr>
          <w:b/>
          <w:bCs/>
          <w:color w:val="auto"/>
          <w:lang w:val="en-US"/>
        </w:rPr>
        <w:t>w_struct</w:t>
      </w:r>
      <w:proofErr w:type="spellEnd"/>
      <w:r>
        <w:rPr>
          <w:b/>
          <w:bCs/>
          <w:color w:val="auto"/>
          <w:lang w:val="en-US"/>
        </w:rPr>
        <w:t xml:space="preserve"> × struct + </w:t>
      </w:r>
      <w:proofErr w:type="spellStart"/>
      <w:r>
        <w:rPr>
          <w:b/>
          <w:bCs/>
          <w:color w:val="auto"/>
          <w:lang w:val="en-US"/>
        </w:rPr>
        <w:t>w_vis</w:t>
      </w:r>
      <w:proofErr w:type="spellEnd"/>
      <w:r>
        <w:rPr>
          <w:b/>
          <w:bCs/>
          <w:color w:val="auto"/>
          <w:lang w:val="en-US"/>
        </w:rPr>
        <w:t xml:space="preserve"> × vis + </w:t>
      </w:r>
      <w:proofErr w:type="spellStart"/>
      <w:r>
        <w:rPr>
          <w:b/>
          <w:bCs/>
          <w:color w:val="auto"/>
          <w:lang w:val="en-US"/>
        </w:rPr>
        <w:t>w_ctx</w:t>
      </w:r>
      <w:proofErr w:type="spellEnd"/>
      <w:r>
        <w:rPr>
          <w:b/>
          <w:bCs/>
          <w:color w:val="auto"/>
          <w:lang w:val="en-US"/>
        </w:rPr>
        <w:t xml:space="preserve"> × </w:t>
      </w:r>
      <w:proofErr w:type="spellStart"/>
      <w:r>
        <w:rPr>
          <w:b/>
          <w:bCs/>
          <w:color w:val="auto"/>
          <w:lang w:val="en-US"/>
        </w:rPr>
        <w:t>ctx</w:t>
      </w:r>
      <w:proofErr w:type="spellEnd"/>
    </w:p>
    <w:p w14:paraId="05E58D48" w14:textId="77777777" w:rsidR="00645374" w:rsidRDefault="00000000">
      <w:pPr>
        <w:pStyle w:val="Style1"/>
        <w:rPr>
          <w:color w:val="auto"/>
        </w:rPr>
      </w:pPr>
      <w:r>
        <w:rPr>
          <w:color w:val="auto"/>
        </w:rPr>
        <w:t>Trong đó:</w:t>
      </w:r>
    </w:p>
    <w:p w14:paraId="5269ABC4" w14:textId="77777777" w:rsidR="00645374" w:rsidRDefault="00000000">
      <w:pPr>
        <w:pStyle w:val="Style1"/>
        <w:numPr>
          <w:ilvl w:val="0"/>
          <w:numId w:val="31"/>
        </w:numPr>
        <w:spacing w:before="0" w:after="200" w:line="276" w:lineRule="auto"/>
        <w:jc w:val="left"/>
        <w:rPr>
          <w:color w:val="auto"/>
        </w:rPr>
      </w:pPr>
      <w:r>
        <w:rPr>
          <w:color w:val="auto"/>
        </w:rPr>
        <w:t>w_attr: trọng số của attribute /attr: attribute score</w:t>
      </w:r>
    </w:p>
    <w:p w14:paraId="3AEF6947" w14:textId="77777777" w:rsidR="00645374" w:rsidRDefault="00000000">
      <w:pPr>
        <w:pStyle w:val="Style1"/>
        <w:numPr>
          <w:ilvl w:val="0"/>
          <w:numId w:val="31"/>
        </w:numPr>
        <w:spacing w:before="0" w:after="200" w:line="276" w:lineRule="auto"/>
        <w:jc w:val="left"/>
        <w:rPr>
          <w:color w:val="auto"/>
        </w:rPr>
      </w:pPr>
      <w:r>
        <w:rPr>
          <w:color w:val="auto"/>
        </w:rPr>
        <w:t>w_sem: trọng số của semantic /sem: semantic score</w:t>
      </w:r>
    </w:p>
    <w:p w14:paraId="0DA691ED" w14:textId="77777777" w:rsidR="00645374" w:rsidRDefault="00000000">
      <w:pPr>
        <w:pStyle w:val="Style1"/>
        <w:numPr>
          <w:ilvl w:val="0"/>
          <w:numId w:val="31"/>
        </w:numPr>
        <w:spacing w:before="0" w:after="200" w:line="276" w:lineRule="auto"/>
        <w:jc w:val="left"/>
        <w:rPr>
          <w:color w:val="auto"/>
        </w:rPr>
      </w:pPr>
      <w:r>
        <w:rPr>
          <w:color w:val="auto"/>
        </w:rPr>
        <w:t>w_struct: trọng số của structure/structr: structure score</w:t>
      </w:r>
    </w:p>
    <w:p w14:paraId="4A38EF5D" w14:textId="77777777" w:rsidR="00645374" w:rsidRDefault="00000000">
      <w:pPr>
        <w:pStyle w:val="Style1"/>
        <w:numPr>
          <w:ilvl w:val="0"/>
          <w:numId w:val="31"/>
        </w:numPr>
        <w:spacing w:before="0" w:after="200" w:line="276" w:lineRule="auto"/>
        <w:jc w:val="left"/>
        <w:rPr>
          <w:color w:val="auto"/>
        </w:rPr>
      </w:pPr>
      <w:r>
        <w:rPr>
          <w:color w:val="auto"/>
        </w:rPr>
        <w:t>w_vis: trọng số của visual/vis: visual score</w:t>
      </w:r>
    </w:p>
    <w:p w14:paraId="05439A75" w14:textId="77777777" w:rsidR="00645374" w:rsidRDefault="00000000">
      <w:pPr>
        <w:pStyle w:val="Style1"/>
        <w:numPr>
          <w:ilvl w:val="0"/>
          <w:numId w:val="31"/>
        </w:numPr>
        <w:spacing w:before="0" w:after="200" w:line="276" w:lineRule="auto"/>
        <w:jc w:val="left"/>
        <w:rPr>
          <w:color w:val="auto"/>
        </w:rPr>
      </w:pPr>
      <w:r>
        <w:rPr>
          <w:color w:val="auto"/>
        </w:rPr>
        <w:t>w_ctx: trọng số của context/ctxr: context score</w:t>
      </w:r>
    </w:p>
    <w:p w14:paraId="2F914535" w14:textId="77777777" w:rsidR="00E1095E" w:rsidRDefault="00000000">
      <w:pPr>
        <w:pStyle w:val="Style1"/>
        <w:rPr>
          <w:color w:val="auto"/>
        </w:rPr>
      </w:pPr>
      <w:r>
        <w:rPr>
          <w:color w:val="auto"/>
        </w:rPr>
        <w:t>Các bộ trọng số w_attr, w_sem, w_struct, w_vis, w_ctx được tính theo quá trình SAW</w:t>
      </w:r>
    </w:p>
    <w:p w14:paraId="4ACE768D" w14:textId="6DA6EAD1" w:rsidR="008275A9" w:rsidRDefault="00E1095E" w:rsidP="008275A9">
      <w:pPr>
        <w:pStyle w:val="Style1"/>
        <w:rPr>
          <w:color w:val="auto"/>
        </w:rPr>
      </w:pPr>
      <w:r>
        <w:rPr>
          <w:color w:val="auto"/>
        </w:rPr>
        <w:t>[</w:t>
      </w:r>
      <w:r w:rsidR="00DF13C1">
        <w:rPr>
          <w:color w:val="auto"/>
        </w:rPr>
        <w:t>15</w:t>
      </w:r>
      <w:r>
        <w:rPr>
          <w:color w:val="auto"/>
        </w:rPr>
        <w:t xml:space="preserve">] </w:t>
      </w:r>
      <w:r w:rsidR="00000000">
        <w:rPr>
          <w:color w:val="auto"/>
        </w:rPr>
        <w:t>như sau:</w:t>
      </w:r>
    </w:p>
    <w:p w14:paraId="1F6CB2C8" w14:textId="756156A4" w:rsidR="008275A9" w:rsidRPr="008275A9" w:rsidRDefault="00000000">
      <w:pPr>
        <w:pStyle w:val="Style1"/>
        <w:numPr>
          <w:ilvl w:val="0"/>
          <w:numId w:val="32"/>
        </w:numPr>
        <w:spacing w:before="0" w:after="200" w:line="276" w:lineRule="auto"/>
        <w:jc w:val="left"/>
        <w:rPr>
          <w:b/>
          <w:bCs/>
          <w:color w:val="auto"/>
        </w:rPr>
      </w:pPr>
      <w:r>
        <w:rPr>
          <w:b/>
          <w:bCs/>
          <w:color w:val="auto"/>
        </w:rPr>
        <w:t>Xác định tiêu chí đánh giá</w:t>
      </w:r>
    </w:p>
    <w:tbl>
      <w:tblPr>
        <w:tblStyle w:val="GridTable1Light1"/>
        <w:tblW w:w="0" w:type="auto"/>
        <w:tblLook w:val="04A0" w:firstRow="1" w:lastRow="0" w:firstColumn="1" w:lastColumn="0" w:noHBand="0" w:noVBand="1"/>
      </w:tblPr>
      <w:tblGrid>
        <w:gridCol w:w="1035"/>
        <w:gridCol w:w="3046"/>
        <w:gridCol w:w="4867"/>
      </w:tblGrid>
      <w:tr w:rsidR="00645374" w14:paraId="0C7B4F23" w14:textId="77777777" w:rsidTr="008275A9">
        <w:trPr>
          <w:cnfStyle w:val="100000000000" w:firstRow="1" w:lastRow="0" w:firstColumn="0" w:lastColumn="0" w:oddVBand="0" w:evenVBand="0" w:oddHBand="0" w:evenHBand="0" w:firstRowFirstColumn="0" w:firstRowLastColumn="0" w:lastRowFirstColumn="0" w:lastRowLastColumn="0"/>
          <w:trHeight w:val="551"/>
          <w:tblHeader/>
        </w:trPr>
        <w:tc>
          <w:tcPr>
            <w:cnfStyle w:val="001000000000" w:firstRow="0" w:lastRow="0" w:firstColumn="1" w:lastColumn="0" w:oddVBand="0" w:evenVBand="0" w:oddHBand="0" w:evenHBand="0" w:firstRowFirstColumn="0" w:firstRowLastColumn="0" w:lastRowFirstColumn="0" w:lastRowLastColumn="0"/>
            <w:tcW w:w="1035" w:type="dxa"/>
            <w:shd w:val="clear" w:color="auto" w:fill="F2F2F2" w:themeFill="background1" w:themeFillShade="F2"/>
          </w:tcPr>
          <w:p w14:paraId="7B1734D7"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Kí hiệu</w:t>
            </w:r>
          </w:p>
        </w:tc>
        <w:tc>
          <w:tcPr>
            <w:tcW w:w="3046" w:type="dxa"/>
            <w:shd w:val="clear" w:color="auto" w:fill="F2F2F2" w:themeFill="background1" w:themeFillShade="F2"/>
          </w:tcPr>
          <w:p w14:paraId="4453279F"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Tiêu chí</w:t>
            </w:r>
          </w:p>
        </w:tc>
        <w:tc>
          <w:tcPr>
            <w:tcW w:w="4867" w:type="dxa"/>
            <w:shd w:val="clear" w:color="auto" w:fill="F2F2F2" w:themeFill="background1" w:themeFillShade="F2"/>
          </w:tcPr>
          <w:p w14:paraId="4523E0FE"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Ý nghĩa</w:t>
            </w:r>
          </w:p>
        </w:tc>
      </w:tr>
      <w:tr w:rsidR="00645374" w14:paraId="3205D919" w14:textId="77777777" w:rsidTr="008275A9">
        <w:trPr>
          <w:trHeight w:val="566"/>
        </w:trPr>
        <w:tc>
          <w:tcPr>
            <w:cnfStyle w:val="001000000000" w:firstRow="0" w:lastRow="0" w:firstColumn="1" w:lastColumn="0" w:oddVBand="0" w:evenVBand="0" w:oddHBand="0" w:evenHBand="0" w:firstRowFirstColumn="0" w:firstRowLastColumn="0" w:lastRowFirstColumn="0" w:lastRowLastColumn="0"/>
            <w:tcW w:w="1035" w:type="dxa"/>
          </w:tcPr>
          <w:p w14:paraId="7197A38A" w14:textId="77777777" w:rsidR="00645374" w:rsidRDefault="00000000">
            <w:pPr>
              <w:pStyle w:val="Style1"/>
              <w:ind w:firstLine="0"/>
              <w:rPr>
                <w:rFonts w:eastAsiaTheme="minorEastAsia"/>
                <w:b w:val="0"/>
                <w:bCs w:val="0"/>
                <w:color w:val="auto"/>
                <w:szCs w:val="20"/>
              </w:rPr>
            </w:pPr>
            <w:r>
              <w:rPr>
                <w:rFonts w:eastAsiaTheme="minorEastAsia"/>
                <w:color w:val="auto"/>
                <w:szCs w:val="20"/>
              </w:rPr>
              <w:t>C1</w:t>
            </w:r>
          </w:p>
        </w:tc>
        <w:tc>
          <w:tcPr>
            <w:tcW w:w="3046" w:type="dxa"/>
          </w:tcPr>
          <w:p w14:paraId="6169DD51"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Độ ổn định (Stability)</w:t>
            </w:r>
          </w:p>
        </w:tc>
        <w:tc>
          <w:tcPr>
            <w:tcW w:w="4867" w:type="dxa"/>
          </w:tcPr>
          <w:p w14:paraId="355C53C1"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 xml:space="preserve">Mức độ thay đổi ít khi giao diện thay đổi </w:t>
            </w:r>
          </w:p>
        </w:tc>
      </w:tr>
      <w:tr w:rsidR="00645374" w14:paraId="7581FD1D" w14:textId="77777777" w:rsidTr="008275A9">
        <w:trPr>
          <w:trHeight w:val="551"/>
        </w:trPr>
        <w:tc>
          <w:tcPr>
            <w:cnfStyle w:val="001000000000" w:firstRow="0" w:lastRow="0" w:firstColumn="1" w:lastColumn="0" w:oddVBand="0" w:evenVBand="0" w:oddHBand="0" w:evenHBand="0" w:firstRowFirstColumn="0" w:firstRowLastColumn="0" w:lastRowFirstColumn="0" w:lastRowLastColumn="0"/>
            <w:tcW w:w="1035" w:type="dxa"/>
          </w:tcPr>
          <w:p w14:paraId="25666096" w14:textId="77777777" w:rsidR="00645374" w:rsidRDefault="00000000">
            <w:pPr>
              <w:pStyle w:val="Style1"/>
              <w:ind w:firstLine="0"/>
              <w:rPr>
                <w:rFonts w:eastAsiaTheme="minorEastAsia"/>
                <w:b w:val="0"/>
                <w:bCs w:val="0"/>
                <w:color w:val="auto"/>
                <w:szCs w:val="20"/>
              </w:rPr>
            </w:pPr>
            <w:r>
              <w:rPr>
                <w:rFonts w:eastAsiaTheme="minorEastAsia"/>
                <w:color w:val="auto"/>
                <w:szCs w:val="20"/>
              </w:rPr>
              <w:t>C2</w:t>
            </w:r>
          </w:p>
        </w:tc>
        <w:tc>
          <w:tcPr>
            <w:tcW w:w="3046" w:type="dxa"/>
          </w:tcPr>
          <w:p w14:paraId="63941F6D"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Độ chính xác (Accuracy)</w:t>
            </w:r>
          </w:p>
        </w:tc>
        <w:tc>
          <w:tcPr>
            <w:tcW w:w="4867" w:type="dxa"/>
          </w:tcPr>
          <w:p w14:paraId="448676A2"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Khả năng xác định đúng phần tử</w:t>
            </w:r>
          </w:p>
        </w:tc>
      </w:tr>
      <w:tr w:rsidR="00645374" w14:paraId="06A33359" w14:textId="77777777" w:rsidTr="008275A9">
        <w:trPr>
          <w:trHeight w:val="1257"/>
        </w:trPr>
        <w:tc>
          <w:tcPr>
            <w:cnfStyle w:val="001000000000" w:firstRow="0" w:lastRow="0" w:firstColumn="1" w:lastColumn="0" w:oddVBand="0" w:evenVBand="0" w:oddHBand="0" w:evenHBand="0" w:firstRowFirstColumn="0" w:firstRowLastColumn="0" w:lastRowFirstColumn="0" w:lastRowLastColumn="0"/>
            <w:tcW w:w="1035" w:type="dxa"/>
          </w:tcPr>
          <w:p w14:paraId="16D840B1" w14:textId="77777777" w:rsidR="00645374" w:rsidRDefault="00000000">
            <w:pPr>
              <w:pStyle w:val="Style1"/>
              <w:ind w:firstLine="0"/>
              <w:rPr>
                <w:rFonts w:eastAsiaTheme="minorEastAsia"/>
                <w:b w:val="0"/>
                <w:bCs w:val="0"/>
                <w:color w:val="auto"/>
                <w:szCs w:val="20"/>
              </w:rPr>
            </w:pPr>
            <w:r>
              <w:rPr>
                <w:rFonts w:eastAsiaTheme="minorEastAsia"/>
                <w:color w:val="auto"/>
                <w:szCs w:val="20"/>
              </w:rPr>
              <w:t>C3</w:t>
            </w:r>
          </w:p>
        </w:tc>
        <w:tc>
          <w:tcPr>
            <w:tcW w:w="3046" w:type="dxa"/>
          </w:tcPr>
          <w:p w14:paraId="01368339"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Khả năng chống lỗi mutation (Mutation Resistance)</w:t>
            </w:r>
          </w:p>
        </w:tc>
        <w:tc>
          <w:tcPr>
            <w:tcW w:w="4867" w:type="dxa"/>
          </w:tcPr>
          <w:p w14:paraId="2354C8AC"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Chịu được rename/remove/replace</w:t>
            </w:r>
          </w:p>
        </w:tc>
      </w:tr>
      <w:tr w:rsidR="00645374" w14:paraId="33F3B734" w14:textId="77777777" w:rsidTr="008275A9">
        <w:trPr>
          <w:trHeight w:val="888"/>
        </w:trPr>
        <w:tc>
          <w:tcPr>
            <w:cnfStyle w:val="001000000000" w:firstRow="0" w:lastRow="0" w:firstColumn="1" w:lastColumn="0" w:oddVBand="0" w:evenVBand="0" w:oddHBand="0" w:evenHBand="0" w:firstRowFirstColumn="0" w:firstRowLastColumn="0" w:lastRowFirstColumn="0" w:lastRowLastColumn="0"/>
            <w:tcW w:w="1035" w:type="dxa"/>
          </w:tcPr>
          <w:p w14:paraId="3DF5998A" w14:textId="77777777" w:rsidR="00645374" w:rsidRDefault="00000000">
            <w:pPr>
              <w:pStyle w:val="Style1"/>
              <w:ind w:firstLine="0"/>
              <w:rPr>
                <w:rFonts w:eastAsiaTheme="minorEastAsia"/>
                <w:b w:val="0"/>
                <w:bCs w:val="0"/>
                <w:color w:val="auto"/>
                <w:szCs w:val="20"/>
              </w:rPr>
            </w:pPr>
            <w:r>
              <w:rPr>
                <w:rFonts w:eastAsiaTheme="minorEastAsia"/>
                <w:color w:val="auto"/>
                <w:szCs w:val="20"/>
              </w:rPr>
              <w:t>C4</w:t>
            </w:r>
          </w:p>
        </w:tc>
        <w:tc>
          <w:tcPr>
            <w:tcW w:w="3046" w:type="dxa"/>
          </w:tcPr>
          <w:p w14:paraId="121007CF"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Chi phí tính toán (Computation Cost)</w:t>
            </w:r>
          </w:p>
        </w:tc>
        <w:tc>
          <w:tcPr>
            <w:tcW w:w="4867" w:type="dxa"/>
          </w:tcPr>
          <w:p w14:paraId="0C0842B4" w14:textId="77777777" w:rsidR="00645374" w:rsidRDefault="00000000">
            <w:pPr>
              <w:pStyle w:val="Style1"/>
              <w:keepNext/>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Tài nguyên xử lý cần thiết</w:t>
            </w:r>
          </w:p>
        </w:tc>
      </w:tr>
    </w:tbl>
    <w:p w14:paraId="27C80821" w14:textId="7A5007EF" w:rsidR="00645374" w:rsidRDefault="00000000">
      <w:pPr>
        <w:pStyle w:val="Caption"/>
        <w:rPr>
          <w:color w:val="auto"/>
        </w:rPr>
      </w:pPr>
      <w:bookmarkStart w:id="42" w:name="_Toc231647288"/>
      <w:r>
        <w:rPr>
          <w:color w:val="auto"/>
        </w:rPr>
        <w:lastRenderedPageBreak/>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7</w:t>
      </w:r>
      <w:r>
        <w:rPr>
          <w:color w:val="auto"/>
        </w:rPr>
        <w:fldChar w:fldCharType="end"/>
      </w:r>
      <w:r>
        <w:rPr>
          <w:color w:val="auto"/>
        </w:rPr>
        <w:t xml:space="preserve"> Tiêu chí đánh giá</w:t>
      </w:r>
      <w:bookmarkEnd w:id="42"/>
    </w:p>
    <w:p w14:paraId="3FECA358" w14:textId="77777777" w:rsidR="00645374" w:rsidRDefault="00000000">
      <w:pPr>
        <w:pStyle w:val="Style1"/>
        <w:rPr>
          <w:color w:val="auto"/>
        </w:rPr>
      </w:pPr>
      <w:r>
        <w:rPr>
          <w:color w:val="auto"/>
        </w:rPr>
        <w:t>Trong đó:</w:t>
      </w:r>
    </w:p>
    <w:p w14:paraId="74433A23" w14:textId="77777777" w:rsidR="00645374" w:rsidRDefault="00000000">
      <w:pPr>
        <w:pStyle w:val="Style1"/>
        <w:numPr>
          <w:ilvl w:val="0"/>
          <w:numId w:val="33"/>
        </w:numPr>
        <w:spacing w:before="0" w:after="200" w:line="276" w:lineRule="auto"/>
        <w:jc w:val="left"/>
        <w:rPr>
          <w:color w:val="auto"/>
        </w:rPr>
      </w:pPr>
      <w:r>
        <w:rPr>
          <w:color w:val="auto"/>
        </w:rPr>
        <w:t>C1, C2, C3 là Benefit criteria (càng lớn càng tốt)</w:t>
      </w:r>
    </w:p>
    <w:p w14:paraId="521A4261" w14:textId="77777777" w:rsidR="00645374" w:rsidRDefault="00000000">
      <w:pPr>
        <w:pStyle w:val="Style1"/>
        <w:numPr>
          <w:ilvl w:val="0"/>
          <w:numId w:val="33"/>
        </w:numPr>
        <w:spacing w:before="0" w:after="200" w:line="276" w:lineRule="auto"/>
        <w:jc w:val="left"/>
        <w:rPr>
          <w:color w:val="auto"/>
        </w:rPr>
      </w:pPr>
      <w:r>
        <w:rPr>
          <w:color w:val="auto"/>
        </w:rPr>
        <w:t>C4 là Cost criteria (càng nhỏ càng tốt)</w:t>
      </w:r>
    </w:p>
    <w:p w14:paraId="54717235" w14:textId="77777777" w:rsidR="00645374" w:rsidRDefault="00000000">
      <w:pPr>
        <w:pStyle w:val="Style1"/>
        <w:numPr>
          <w:ilvl w:val="0"/>
          <w:numId w:val="32"/>
        </w:numPr>
        <w:spacing w:before="0" w:after="200" w:line="276" w:lineRule="auto"/>
        <w:jc w:val="left"/>
        <w:rPr>
          <w:b/>
          <w:bCs/>
          <w:color w:val="auto"/>
        </w:rPr>
      </w:pPr>
      <w:r>
        <w:rPr>
          <w:b/>
          <w:bCs/>
          <w:color w:val="auto"/>
        </w:rPr>
        <w:t>Xác định tỷ lệ phù hợp cho từng phương án</w:t>
      </w:r>
    </w:p>
    <w:p w14:paraId="1F373578" w14:textId="77777777" w:rsidR="00645374" w:rsidRDefault="00000000">
      <w:pPr>
        <w:pStyle w:val="Style1"/>
        <w:rPr>
          <w:color w:val="auto"/>
        </w:rPr>
      </w:pPr>
      <w:r>
        <w:rPr>
          <w:color w:val="auto"/>
        </w:rPr>
        <w:t>Chuyên gia đánh giá mức độ phù hợp theo thang điểm:</w:t>
      </w:r>
    </w:p>
    <w:tbl>
      <w:tblPr>
        <w:tblStyle w:val="GridTable1Light1"/>
        <w:tblW w:w="0" w:type="auto"/>
        <w:tblLook w:val="04A0" w:firstRow="1" w:lastRow="0" w:firstColumn="1" w:lastColumn="0" w:noHBand="0" w:noVBand="1"/>
      </w:tblPr>
      <w:tblGrid>
        <w:gridCol w:w="4671"/>
        <w:gridCol w:w="4673"/>
      </w:tblGrid>
      <w:tr w:rsidR="00645374" w14:paraId="07019616"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shd w:val="clear" w:color="auto" w:fill="F2F2F2" w:themeFill="background1" w:themeFillShade="F2"/>
          </w:tcPr>
          <w:p w14:paraId="240B0ABF"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Điểm</w:t>
            </w:r>
          </w:p>
        </w:tc>
        <w:tc>
          <w:tcPr>
            <w:tcW w:w="4785" w:type="dxa"/>
            <w:shd w:val="clear" w:color="auto" w:fill="F2F2F2" w:themeFill="background1" w:themeFillShade="F2"/>
          </w:tcPr>
          <w:p w14:paraId="56A8062B"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Mức độ</w:t>
            </w:r>
          </w:p>
        </w:tc>
      </w:tr>
      <w:tr w:rsidR="00645374" w14:paraId="303A785D"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62E78422"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1</w:t>
            </w:r>
          </w:p>
        </w:tc>
        <w:tc>
          <w:tcPr>
            <w:tcW w:w="4785" w:type="dxa"/>
          </w:tcPr>
          <w:p w14:paraId="66C50AC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Rất thấp</w:t>
            </w:r>
          </w:p>
        </w:tc>
      </w:tr>
      <w:tr w:rsidR="00645374" w14:paraId="58EC7FC5"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4E2850FD"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2</w:t>
            </w:r>
          </w:p>
        </w:tc>
        <w:tc>
          <w:tcPr>
            <w:tcW w:w="4785" w:type="dxa"/>
          </w:tcPr>
          <w:p w14:paraId="7BB7E58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Thấp</w:t>
            </w:r>
          </w:p>
        </w:tc>
      </w:tr>
      <w:tr w:rsidR="00645374" w14:paraId="00C83ACB"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03EE96CA"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3</w:t>
            </w:r>
          </w:p>
        </w:tc>
        <w:tc>
          <w:tcPr>
            <w:tcW w:w="4785" w:type="dxa"/>
          </w:tcPr>
          <w:p w14:paraId="731B7E46"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Trung bình</w:t>
            </w:r>
          </w:p>
        </w:tc>
      </w:tr>
      <w:tr w:rsidR="00645374" w14:paraId="0E8C9B3C"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1C843EDC"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4</w:t>
            </w:r>
          </w:p>
        </w:tc>
        <w:tc>
          <w:tcPr>
            <w:tcW w:w="4785" w:type="dxa"/>
          </w:tcPr>
          <w:p w14:paraId="186C51D8"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Cao</w:t>
            </w:r>
          </w:p>
        </w:tc>
      </w:tr>
      <w:tr w:rsidR="00645374" w14:paraId="78970AE8"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432BFAC4"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5</w:t>
            </w:r>
          </w:p>
        </w:tc>
        <w:tc>
          <w:tcPr>
            <w:tcW w:w="4785" w:type="dxa"/>
          </w:tcPr>
          <w:p w14:paraId="0940089C"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Rất cao</w:t>
            </w:r>
          </w:p>
        </w:tc>
      </w:tr>
    </w:tbl>
    <w:p w14:paraId="77C4CFF8" w14:textId="546B4E03" w:rsidR="008275A9" w:rsidRPr="008275A9" w:rsidRDefault="00000000" w:rsidP="008275A9">
      <w:pPr>
        <w:pStyle w:val="Caption"/>
        <w:rPr>
          <w:color w:val="auto"/>
        </w:rPr>
      </w:pPr>
      <w:r>
        <w:rPr>
          <w:color w:val="auto"/>
        </w:rPr>
        <w:t xml:space="preserve">Bảng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Bảng \* ARABIC \s 1 </w:instrText>
      </w:r>
      <w:r>
        <w:rPr>
          <w:color w:val="auto"/>
        </w:rPr>
        <w:fldChar w:fldCharType="separate"/>
      </w:r>
      <w:r w:rsidR="008275A9">
        <w:rPr>
          <w:noProof/>
          <w:color w:val="auto"/>
        </w:rPr>
        <w:t>8</w:t>
      </w:r>
      <w:r>
        <w:rPr>
          <w:color w:val="auto"/>
        </w:rPr>
        <w:fldChar w:fldCharType="end"/>
      </w:r>
      <w:r>
        <w:rPr>
          <w:color w:val="auto"/>
        </w:rPr>
        <w:t xml:space="preserve"> Điểm mức độ phù hợp</w:t>
      </w:r>
    </w:p>
    <w:p w14:paraId="3712113F" w14:textId="77777777" w:rsidR="00645374" w:rsidRDefault="00000000">
      <w:pPr>
        <w:pStyle w:val="Style1"/>
        <w:rPr>
          <w:color w:val="auto"/>
        </w:rPr>
      </w:pPr>
      <w:r>
        <w:rPr>
          <w:color w:val="auto"/>
        </w:rPr>
        <w:t>Sau khi phân tích thực nghiệm hệ thống self healing, ta có bảng đánh giá các tiêu chí:</w:t>
      </w:r>
    </w:p>
    <w:tbl>
      <w:tblPr>
        <w:tblStyle w:val="GridTable1Light1"/>
        <w:tblW w:w="0" w:type="auto"/>
        <w:tblLook w:val="04A0" w:firstRow="1" w:lastRow="0" w:firstColumn="1" w:lastColumn="0" w:noHBand="0" w:noVBand="1"/>
      </w:tblPr>
      <w:tblGrid>
        <w:gridCol w:w="2750"/>
        <w:gridCol w:w="1657"/>
        <w:gridCol w:w="1657"/>
        <w:gridCol w:w="1657"/>
        <w:gridCol w:w="1623"/>
      </w:tblGrid>
      <w:tr w:rsidR="00645374" w14:paraId="2AF976F3"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2" w:type="dxa"/>
            <w:shd w:val="clear" w:color="auto" w:fill="F2F2F2" w:themeFill="background1" w:themeFillShade="F2"/>
          </w:tcPr>
          <w:p w14:paraId="4B2C7028"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Similarity Dimension</w:t>
            </w:r>
          </w:p>
        </w:tc>
        <w:tc>
          <w:tcPr>
            <w:tcW w:w="1701" w:type="dxa"/>
            <w:shd w:val="clear" w:color="auto" w:fill="F2F2F2" w:themeFill="background1" w:themeFillShade="F2"/>
          </w:tcPr>
          <w:p w14:paraId="02D7994F"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C1</w:t>
            </w:r>
          </w:p>
        </w:tc>
        <w:tc>
          <w:tcPr>
            <w:tcW w:w="1701" w:type="dxa"/>
            <w:shd w:val="clear" w:color="auto" w:fill="F2F2F2" w:themeFill="background1" w:themeFillShade="F2"/>
          </w:tcPr>
          <w:p w14:paraId="242118F5"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C2</w:t>
            </w:r>
          </w:p>
        </w:tc>
        <w:tc>
          <w:tcPr>
            <w:tcW w:w="1701" w:type="dxa"/>
            <w:shd w:val="clear" w:color="auto" w:fill="F2F2F2" w:themeFill="background1" w:themeFillShade="F2"/>
          </w:tcPr>
          <w:p w14:paraId="24C73DC2"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C3</w:t>
            </w:r>
          </w:p>
        </w:tc>
        <w:tc>
          <w:tcPr>
            <w:tcW w:w="1665" w:type="dxa"/>
            <w:shd w:val="clear" w:color="auto" w:fill="F2F2F2" w:themeFill="background1" w:themeFillShade="F2"/>
          </w:tcPr>
          <w:p w14:paraId="0A99024A"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C4</w:t>
            </w:r>
          </w:p>
        </w:tc>
      </w:tr>
      <w:tr w:rsidR="00645374" w14:paraId="1E055996"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3F55063E" w14:textId="77777777" w:rsidR="00645374" w:rsidRDefault="00000000">
            <w:pPr>
              <w:pStyle w:val="Style1"/>
              <w:ind w:firstLine="0"/>
              <w:rPr>
                <w:rFonts w:eastAsiaTheme="minorEastAsia"/>
                <w:b w:val="0"/>
                <w:bCs w:val="0"/>
                <w:color w:val="auto"/>
                <w:szCs w:val="20"/>
              </w:rPr>
            </w:pPr>
            <w:r>
              <w:rPr>
                <w:rFonts w:eastAsiaTheme="minorEastAsia"/>
                <w:color w:val="auto"/>
                <w:szCs w:val="20"/>
              </w:rPr>
              <w:t>Attribute</w:t>
            </w:r>
          </w:p>
        </w:tc>
        <w:tc>
          <w:tcPr>
            <w:tcW w:w="1701" w:type="dxa"/>
          </w:tcPr>
          <w:p w14:paraId="3BDD5AA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c>
          <w:tcPr>
            <w:tcW w:w="1701" w:type="dxa"/>
          </w:tcPr>
          <w:p w14:paraId="35EC9D1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c>
          <w:tcPr>
            <w:tcW w:w="1701" w:type="dxa"/>
          </w:tcPr>
          <w:p w14:paraId="5153CAC2"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c>
          <w:tcPr>
            <w:tcW w:w="1665" w:type="dxa"/>
          </w:tcPr>
          <w:p w14:paraId="169645E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2</w:t>
            </w:r>
          </w:p>
        </w:tc>
      </w:tr>
      <w:tr w:rsidR="00645374" w14:paraId="6113F1A9"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4E4A83B7" w14:textId="77777777" w:rsidR="00645374" w:rsidRDefault="00000000">
            <w:pPr>
              <w:pStyle w:val="Style1"/>
              <w:ind w:firstLine="0"/>
              <w:rPr>
                <w:rFonts w:eastAsiaTheme="minorEastAsia"/>
                <w:b w:val="0"/>
                <w:bCs w:val="0"/>
                <w:color w:val="auto"/>
                <w:szCs w:val="20"/>
              </w:rPr>
            </w:pPr>
            <w:r>
              <w:rPr>
                <w:rFonts w:eastAsiaTheme="minorEastAsia"/>
                <w:color w:val="auto"/>
                <w:szCs w:val="20"/>
              </w:rPr>
              <w:t>Semantic</w:t>
            </w:r>
          </w:p>
        </w:tc>
        <w:tc>
          <w:tcPr>
            <w:tcW w:w="1701" w:type="dxa"/>
          </w:tcPr>
          <w:p w14:paraId="1BABF47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c>
          <w:tcPr>
            <w:tcW w:w="1701" w:type="dxa"/>
          </w:tcPr>
          <w:p w14:paraId="2ECE9C8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c>
          <w:tcPr>
            <w:tcW w:w="1701" w:type="dxa"/>
          </w:tcPr>
          <w:p w14:paraId="4756AC79"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c>
          <w:tcPr>
            <w:tcW w:w="1665" w:type="dxa"/>
          </w:tcPr>
          <w:p w14:paraId="63236CD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r>
      <w:tr w:rsidR="00645374" w14:paraId="30E0565E"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552AD402" w14:textId="67AC21F4" w:rsidR="00645374" w:rsidRDefault="00336911">
            <w:pPr>
              <w:pStyle w:val="Style1"/>
              <w:ind w:firstLine="0"/>
              <w:rPr>
                <w:rFonts w:eastAsiaTheme="minorEastAsia"/>
                <w:b w:val="0"/>
                <w:bCs w:val="0"/>
                <w:color w:val="auto"/>
                <w:szCs w:val="20"/>
              </w:rPr>
            </w:pPr>
            <w:r>
              <w:rPr>
                <w:rFonts w:eastAsiaTheme="minorEastAsia"/>
                <w:color w:val="auto"/>
                <w:szCs w:val="20"/>
              </w:rPr>
              <w:t>Structur</w:t>
            </w:r>
            <w:r w:rsidR="00000000">
              <w:rPr>
                <w:rFonts w:eastAsiaTheme="minorEastAsia"/>
                <w:color w:val="auto"/>
                <w:szCs w:val="20"/>
              </w:rPr>
              <w:t>e</w:t>
            </w:r>
          </w:p>
        </w:tc>
        <w:tc>
          <w:tcPr>
            <w:tcW w:w="1701" w:type="dxa"/>
          </w:tcPr>
          <w:p w14:paraId="671434F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c>
          <w:tcPr>
            <w:tcW w:w="1701" w:type="dxa"/>
          </w:tcPr>
          <w:p w14:paraId="0D415C6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701" w:type="dxa"/>
          </w:tcPr>
          <w:p w14:paraId="1F81848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c>
          <w:tcPr>
            <w:tcW w:w="1665" w:type="dxa"/>
          </w:tcPr>
          <w:p w14:paraId="46C5E49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4</w:t>
            </w:r>
          </w:p>
        </w:tc>
      </w:tr>
      <w:tr w:rsidR="00645374" w14:paraId="7E49B729"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295E2D3D" w14:textId="77777777" w:rsidR="00645374" w:rsidRDefault="00000000">
            <w:pPr>
              <w:pStyle w:val="Style1"/>
              <w:ind w:firstLine="0"/>
              <w:rPr>
                <w:rFonts w:eastAsiaTheme="minorEastAsia"/>
                <w:b w:val="0"/>
                <w:bCs w:val="0"/>
                <w:color w:val="auto"/>
                <w:szCs w:val="20"/>
              </w:rPr>
            </w:pPr>
            <w:r>
              <w:rPr>
                <w:rFonts w:eastAsiaTheme="minorEastAsia"/>
                <w:color w:val="auto"/>
                <w:szCs w:val="20"/>
              </w:rPr>
              <w:t>Context</w:t>
            </w:r>
          </w:p>
        </w:tc>
        <w:tc>
          <w:tcPr>
            <w:tcW w:w="1701" w:type="dxa"/>
          </w:tcPr>
          <w:p w14:paraId="1CFA55E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701" w:type="dxa"/>
          </w:tcPr>
          <w:p w14:paraId="4ABD4E9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701" w:type="dxa"/>
          </w:tcPr>
          <w:p w14:paraId="5B7DA78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665" w:type="dxa"/>
          </w:tcPr>
          <w:p w14:paraId="7E903B8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r>
      <w:tr w:rsidR="00645374" w14:paraId="45D0EA51" w14:textId="77777777" w:rsidTr="008275A9">
        <w:trPr>
          <w:trHeight w:val="262"/>
        </w:trPr>
        <w:tc>
          <w:tcPr>
            <w:cnfStyle w:val="001000000000" w:firstRow="0" w:lastRow="0" w:firstColumn="1" w:lastColumn="0" w:oddVBand="0" w:evenVBand="0" w:oddHBand="0" w:evenHBand="0" w:firstRowFirstColumn="0" w:firstRowLastColumn="0" w:lastRowFirstColumn="0" w:lastRowLastColumn="0"/>
            <w:tcW w:w="2802" w:type="dxa"/>
          </w:tcPr>
          <w:p w14:paraId="6D049468" w14:textId="77777777" w:rsidR="00645374" w:rsidRDefault="00000000">
            <w:pPr>
              <w:pStyle w:val="Style1"/>
              <w:ind w:firstLine="0"/>
              <w:rPr>
                <w:rFonts w:eastAsiaTheme="minorEastAsia"/>
                <w:b w:val="0"/>
                <w:bCs w:val="0"/>
                <w:color w:val="auto"/>
                <w:szCs w:val="20"/>
              </w:rPr>
            </w:pPr>
            <w:r>
              <w:rPr>
                <w:rFonts w:eastAsiaTheme="minorEastAsia"/>
                <w:color w:val="auto"/>
                <w:szCs w:val="20"/>
              </w:rPr>
              <w:t xml:space="preserve">Visual </w:t>
            </w:r>
          </w:p>
        </w:tc>
        <w:tc>
          <w:tcPr>
            <w:tcW w:w="1701" w:type="dxa"/>
          </w:tcPr>
          <w:p w14:paraId="63BE450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2</w:t>
            </w:r>
          </w:p>
        </w:tc>
        <w:tc>
          <w:tcPr>
            <w:tcW w:w="1701" w:type="dxa"/>
          </w:tcPr>
          <w:p w14:paraId="156A0E82"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2</w:t>
            </w:r>
          </w:p>
        </w:tc>
        <w:tc>
          <w:tcPr>
            <w:tcW w:w="1701" w:type="dxa"/>
          </w:tcPr>
          <w:p w14:paraId="20BB4E38"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2</w:t>
            </w:r>
          </w:p>
        </w:tc>
        <w:tc>
          <w:tcPr>
            <w:tcW w:w="1665" w:type="dxa"/>
          </w:tcPr>
          <w:p w14:paraId="4CB48EA3"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r>
    </w:tbl>
    <w:p w14:paraId="7AB9FCDD" w14:textId="6AC7CF80" w:rsidR="00645374" w:rsidRDefault="00000000">
      <w:pPr>
        <w:pStyle w:val="Caption"/>
        <w:rPr>
          <w:color w:val="auto"/>
        </w:rPr>
      </w:pPr>
      <w:bookmarkStart w:id="43" w:name="_Toc231647289"/>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9</w:t>
      </w:r>
      <w:r>
        <w:rPr>
          <w:color w:val="auto"/>
        </w:rPr>
        <w:fldChar w:fldCharType="end"/>
      </w:r>
      <w:r>
        <w:rPr>
          <w:color w:val="auto"/>
        </w:rPr>
        <w:t xml:space="preserve"> Đánh giá các tiêu chí</w:t>
      </w:r>
      <w:bookmarkEnd w:id="43"/>
    </w:p>
    <w:p w14:paraId="4C26A983" w14:textId="77777777" w:rsidR="00645374" w:rsidRDefault="00000000">
      <w:pPr>
        <w:pStyle w:val="Style1"/>
        <w:rPr>
          <w:color w:val="auto"/>
        </w:rPr>
      </w:pPr>
      <w:r>
        <w:rPr>
          <w:color w:val="auto"/>
        </w:rPr>
        <w:t>Giải thích:</w:t>
      </w:r>
    </w:p>
    <w:p w14:paraId="0241F0EB" w14:textId="77777777" w:rsidR="00645374" w:rsidRDefault="00000000">
      <w:pPr>
        <w:pStyle w:val="Style1"/>
        <w:numPr>
          <w:ilvl w:val="0"/>
          <w:numId w:val="34"/>
        </w:numPr>
        <w:spacing w:before="0" w:after="200" w:line="276" w:lineRule="auto"/>
        <w:jc w:val="left"/>
        <w:rPr>
          <w:color w:val="auto"/>
        </w:rPr>
      </w:pPr>
      <w:r>
        <w:rPr>
          <w:color w:val="auto"/>
        </w:rPr>
        <w:t xml:space="preserve">Attribute: </w:t>
      </w:r>
    </w:p>
    <w:p w14:paraId="36C4112F" w14:textId="77777777" w:rsidR="00645374" w:rsidRDefault="00000000">
      <w:pPr>
        <w:pStyle w:val="Style1"/>
        <w:numPr>
          <w:ilvl w:val="1"/>
          <w:numId w:val="34"/>
        </w:numPr>
        <w:spacing w:before="0" w:after="200" w:line="276" w:lineRule="auto"/>
        <w:jc w:val="left"/>
        <w:rPr>
          <w:color w:val="auto"/>
        </w:rPr>
      </w:pPr>
      <w:r>
        <w:rPr>
          <w:color w:val="auto"/>
        </w:rPr>
        <w:t xml:space="preserve">Nhiều thuộc tính như id, name, data-testid thường được dev giữ ổn định để phục vụ automation, ít thay đổi </w:t>
      </w:r>
      <w:r>
        <w:rPr>
          <w:color w:val="auto"/>
        </w:rPr>
        <w:sym w:font="Wingdings" w:char="F0E0"/>
      </w:r>
      <w:r>
        <w:rPr>
          <w:color w:val="auto"/>
        </w:rPr>
        <w:t xml:space="preserve"> ổn định</w:t>
      </w:r>
    </w:p>
    <w:p w14:paraId="1AD3F931" w14:textId="77777777" w:rsidR="00645374" w:rsidRDefault="00000000">
      <w:pPr>
        <w:pStyle w:val="Style1"/>
        <w:numPr>
          <w:ilvl w:val="1"/>
          <w:numId w:val="34"/>
        </w:numPr>
        <w:spacing w:before="0" w:after="200" w:line="276" w:lineRule="auto"/>
        <w:jc w:val="left"/>
        <w:rPr>
          <w:color w:val="auto"/>
        </w:rPr>
      </w:pPr>
      <w:r>
        <w:rPr>
          <w:color w:val="auto"/>
        </w:rPr>
        <w:lastRenderedPageBreak/>
        <w:t xml:space="preserve">Thường xác định trực tiếp đúng phần tử </w:t>
      </w:r>
      <w:r>
        <w:rPr>
          <w:color w:val="auto"/>
        </w:rPr>
        <w:sym w:font="Wingdings" w:char="F0E0"/>
      </w:r>
      <w:r>
        <w:rPr>
          <w:color w:val="auto"/>
        </w:rPr>
        <w:t xml:space="preserve"> độ chính xác cao</w:t>
      </w:r>
    </w:p>
    <w:p w14:paraId="510B915C" w14:textId="77777777" w:rsidR="00645374" w:rsidRDefault="00000000">
      <w:pPr>
        <w:pStyle w:val="Style1"/>
        <w:numPr>
          <w:ilvl w:val="1"/>
          <w:numId w:val="34"/>
        </w:numPr>
        <w:spacing w:before="0" w:after="200" w:line="276" w:lineRule="auto"/>
        <w:jc w:val="left"/>
        <w:rPr>
          <w:color w:val="auto"/>
        </w:rPr>
      </w:pPr>
      <w:r>
        <w:rPr>
          <w:color w:val="auto"/>
        </w:rPr>
        <w:t xml:space="preserve">Nếu id bị thay đổi thì các thuộc tính khác như class, type, name vẫn có thể hỗ trợ healing. Nhưng nếu attribute bị remove hoàn toàn thì hiệu quả giảm </w:t>
      </w:r>
      <w:r>
        <w:rPr>
          <w:color w:val="auto"/>
        </w:rPr>
        <w:sym w:font="Wingdings" w:char="F0E0"/>
      </w:r>
      <w:r>
        <w:rPr>
          <w:color w:val="auto"/>
        </w:rPr>
        <w:t xml:space="preserve"> không phải tuyệt đối.</w:t>
      </w:r>
    </w:p>
    <w:p w14:paraId="43D457FB" w14:textId="77777777" w:rsidR="00645374" w:rsidRDefault="00000000">
      <w:pPr>
        <w:pStyle w:val="Style1"/>
        <w:numPr>
          <w:ilvl w:val="1"/>
          <w:numId w:val="34"/>
        </w:numPr>
        <w:spacing w:before="0" w:after="200" w:line="276" w:lineRule="auto"/>
        <w:jc w:val="left"/>
        <w:rPr>
          <w:color w:val="auto"/>
        </w:rPr>
      </w:pPr>
      <w:r>
        <w:rPr>
          <w:color w:val="auto"/>
        </w:rPr>
        <w:t xml:space="preserve">So sánh string nhanh, nhẹ, ít tài nguyên </w:t>
      </w:r>
      <w:r>
        <w:rPr>
          <w:color w:val="auto"/>
        </w:rPr>
        <w:sym w:font="Wingdings" w:char="F0E0"/>
      </w:r>
      <w:r>
        <w:rPr>
          <w:color w:val="auto"/>
        </w:rPr>
        <w:t xml:space="preserve"> chi phí thấp</w:t>
      </w:r>
    </w:p>
    <w:p w14:paraId="443FFEB1" w14:textId="77777777" w:rsidR="00645374" w:rsidRDefault="00000000">
      <w:pPr>
        <w:pStyle w:val="Style1"/>
        <w:numPr>
          <w:ilvl w:val="0"/>
          <w:numId w:val="34"/>
        </w:numPr>
        <w:spacing w:before="0" w:after="200" w:line="276" w:lineRule="auto"/>
        <w:jc w:val="left"/>
        <w:rPr>
          <w:color w:val="auto"/>
        </w:rPr>
      </w:pPr>
      <w:r>
        <w:rPr>
          <w:color w:val="auto"/>
        </w:rPr>
        <w:t>Semantic:</w:t>
      </w:r>
    </w:p>
    <w:p w14:paraId="661AA337" w14:textId="77777777" w:rsidR="00645374" w:rsidRDefault="00000000">
      <w:pPr>
        <w:pStyle w:val="Style1"/>
        <w:numPr>
          <w:ilvl w:val="1"/>
          <w:numId w:val="34"/>
        </w:numPr>
        <w:spacing w:before="0" w:after="200" w:line="276" w:lineRule="auto"/>
        <w:jc w:val="left"/>
        <w:rPr>
          <w:color w:val="auto"/>
        </w:rPr>
      </w:pPr>
      <w:r>
        <w:rPr>
          <w:color w:val="auto"/>
        </w:rPr>
        <w:t xml:space="preserve">Text có thể thay đổi nhưng ý nghĩa vẫn gần nhau </w:t>
      </w:r>
      <w:r>
        <w:rPr>
          <w:color w:val="auto"/>
        </w:rPr>
        <w:sym w:font="Wingdings" w:char="F0E0"/>
      </w:r>
      <w:r>
        <w:rPr>
          <w:color w:val="auto"/>
        </w:rPr>
        <w:t xml:space="preserve"> khá ổn định</w:t>
      </w:r>
    </w:p>
    <w:p w14:paraId="26F469CC" w14:textId="77777777" w:rsidR="00645374" w:rsidRDefault="00000000">
      <w:pPr>
        <w:pStyle w:val="Style1"/>
        <w:numPr>
          <w:ilvl w:val="1"/>
          <w:numId w:val="34"/>
        </w:numPr>
        <w:spacing w:before="0" w:after="200" w:line="276" w:lineRule="auto"/>
        <w:jc w:val="left"/>
        <w:rPr>
          <w:color w:val="auto"/>
        </w:rPr>
      </w:pPr>
      <w:r>
        <w:rPr>
          <w:color w:val="auto"/>
        </w:rPr>
        <w:t>Nhiều trường hợp xác định tốt nhưng không bằng attribute</w:t>
      </w:r>
    </w:p>
    <w:p w14:paraId="098B7168" w14:textId="77777777" w:rsidR="00645374" w:rsidRDefault="00000000">
      <w:pPr>
        <w:pStyle w:val="Style1"/>
        <w:numPr>
          <w:ilvl w:val="1"/>
          <w:numId w:val="34"/>
        </w:numPr>
        <w:spacing w:before="0" w:after="200" w:line="276" w:lineRule="auto"/>
        <w:jc w:val="left"/>
        <w:rPr>
          <w:color w:val="auto"/>
        </w:rPr>
      </w:pPr>
      <w:r>
        <w:rPr>
          <w:color w:val="auto"/>
        </w:rPr>
        <w:t>Semantic mạnh với mutation  khi xảy ra rename, text replace, localization VD: login</w:t>
      </w:r>
      <w:r>
        <w:rPr>
          <w:color w:val="auto"/>
        </w:rPr>
        <w:sym w:font="Wingdings" w:char="F0E0"/>
      </w:r>
      <w:r>
        <w:rPr>
          <w:color w:val="auto"/>
        </w:rPr>
        <w:t>sign in vẫn heal được</w:t>
      </w:r>
    </w:p>
    <w:p w14:paraId="458A6265" w14:textId="77777777" w:rsidR="00645374" w:rsidRDefault="00000000">
      <w:pPr>
        <w:pStyle w:val="Style1"/>
        <w:numPr>
          <w:ilvl w:val="1"/>
          <w:numId w:val="34"/>
        </w:numPr>
        <w:spacing w:before="0" w:after="200" w:line="276" w:lineRule="auto"/>
        <w:jc w:val="left"/>
        <w:rPr>
          <w:color w:val="auto"/>
        </w:rPr>
      </w:pPr>
      <w:r>
        <w:rPr>
          <w:color w:val="auto"/>
        </w:rPr>
        <w:t>Cần NLP, embeding, cosine similarity nặng hơn string compare</w:t>
      </w:r>
    </w:p>
    <w:p w14:paraId="68ED9EB2" w14:textId="77777777" w:rsidR="00645374" w:rsidRDefault="00000000">
      <w:pPr>
        <w:pStyle w:val="Style1"/>
        <w:ind w:left="2007" w:firstLine="0"/>
        <w:rPr>
          <w:color w:val="auto"/>
        </w:rPr>
      </w:pPr>
      <w:r>
        <w:rPr>
          <w:color w:val="auto"/>
        </w:rPr>
        <w:sym w:font="Wingdings" w:char="F0E0"/>
      </w:r>
      <w:r>
        <w:rPr>
          <w:color w:val="auto"/>
        </w:rPr>
        <w:t xml:space="preserve"> cost trung bình</w:t>
      </w:r>
    </w:p>
    <w:p w14:paraId="7EEE02FA" w14:textId="6014732F" w:rsidR="00645374" w:rsidRDefault="00336911">
      <w:pPr>
        <w:pStyle w:val="Style1"/>
        <w:numPr>
          <w:ilvl w:val="0"/>
          <w:numId w:val="34"/>
        </w:numPr>
        <w:spacing w:before="0" w:after="200" w:line="276" w:lineRule="auto"/>
        <w:jc w:val="left"/>
        <w:rPr>
          <w:color w:val="auto"/>
        </w:rPr>
      </w:pPr>
      <w:r>
        <w:rPr>
          <w:color w:val="auto"/>
        </w:rPr>
        <w:t>Structur</w:t>
      </w:r>
      <w:r w:rsidR="00000000">
        <w:rPr>
          <w:color w:val="auto"/>
        </w:rPr>
        <w:t>e:</w:t>
      </w:r>
    </w:p>
    <w:p w14:paraId="0BF53BBE" w14:textId="77777777" w:rsidR="00645374" w:rsidRDefault="00000000">
      <w:pPr>
        <w:pStyle w:val="Style1"/>
        <w:numPr>
          <w:ilvl w:val="1"/>
          <w:numId w:val="34"/>
        </w:numPr>
        <w:spacing w:before="0" w:after="200" w:line="276" w:lineRule="auto"/>
        <w:jc w:val="left"/>
        <w:rPr>
          <w:color w:val="auto"/>
        </w:rPr>
      </w:pPr>
      <w:r>
        <w:rPr>
          <w:color w:val="auto"/>
        </w:rPr>
        <w:t>DOM thường khá ổn định, nhưng nếu frontend refactor như div</w:t>
      </w:r>
      <w:r>
        <w:rPr>
          <w:color w:val="auto"/>
        </w:rPr>
        <w:sym w:font="Wingdings" w:char="F0E0"/>
      </w:r>
      <w:r>
        <w:rPr>
          <w:color w:val="auto"/>
        </w:rPr>
        <w:t xml:space="preserve">section thì thay đổi mạnh </w:t>
      </w:r>
      <w:r>
        <w:rPr>
          <w:color w:val="auto"/>
        </w:rPr>
        <w:sym w:font="Wingdings" w:char="F0E0"/>
      </w:r>
      <w:r>
        <w:rPr>
          <w:color w:val="auto"/>
        </w:rPr>
        <w:t xml:space="preserve"> cao nhưng không tối đa</w:t>
      </w:r>
    </w:p>
    <w:p w14:paraId="5A019282" w14:textId="77777777" w:rsidR="00645374" w:rsidRDefault="00000000">
      <w:pPr>
        <w:pStyle w:val="Style1"/>
        <w:numPr>
          <w:ilvl w:val="1"/>
          <w:numId w:val="34"/>
        </w:numPr>
        <w:spacing w:before="0" w:after="200" w:line="276" w:lineRule="auto"/>
        <w:jc w:val="left"/>
        <w:rPr>
          <w:color w:val="auto"/>
        </w:rPr>
      </w:pPr>
      <w:r>
        <w:rPr>
          <w:color w:val="auto"/>
        </w:rPr>
        <w:t xml:space="preserve">Nhiều phần tử có structure giống nhau VD: 10 nút button trong form </w:t>
      </w:r>
      <w:r>
        <w:rPr>
          <w:color w:val="auto"/>
        </w:rPr>
        <w:sym w:font="Wingdings" w:char="F0E0"/>
      </w:r>
      <w:r>
        <w:rPr>
          <w:color w:val="auto"/>
        </w:rPr>
        <w:t xml:space="preserve"> dễ ambiguity </w:t>
      </w:r>
      <w:r>
        <w:rPr>
          <w:color w:val="auto"/>
        </w:rPr>
        <w:sym w:font="Wingdings" w:char="F0E0"/>
      </w:r>
      <w:r>
        <w:rPr>
          <w:color w:val="auto"/>
        </w:rPr>
        <w:t xml:space="preserve"> trung bình</w:t>
      </w:r>
    </w:p>
    <w:p w14:paraId="095E5EB2" w14:textId="77777777" w:rsidR="00645374" w:rsidRDefault="00000000">
      <w:pPr>
        <w:pStyle w:val="Style1"/>
        <w:numPr>
          <w:ilvl w:val="1"/>
          <w:numId w:val="34"/>
        </w:numPr>
        <w:spacing w:before="0" w:after="200" w:line="276" w:lineRule="auto"/>
        <w:jc w:val="left"/>
        <w:rPr>
          <w:color w:val="auto"/>
        </w:rPr>
      </w:pPr>
      <w:r>
        <w:rPr>
          <w:color w:val="auto"/>
        </w:rPr>
        <w:t xml:space="preserve">Khi attribute biến mất, structure vẫn giúp heal tốt </w:t>
      </w:r>
      <w:r>
        <w:rPr>
          <w:color w:val="auto"/>
        </w:rPr>
        <w:sym w:font="Wingdings" w:char="F0E0"/>
      </w:r>
      <w:r>
        <w:rPr>
          <w:color w:val="auto"/>
        </w:rPr>
        <w:t>khá mạnh</w:t>
      </w:r>
    </w:p>
    <w:p w14:paraId="04638180" w14:textId="77777777" w:rsidR="00645374" w:rsidRDefault="00000000">
      <w:pPr>
        <w:pStyle w:val="Style1"/>
        <w:numPr>
          <w:ilvl w:val="1"/>
          <w:numId w:val="34"/>
        </w:numPr>
        <w:spacing w:before="0" w:after="200" w:line="276" w:lineRule="auto"/>
        <w:jc w:val="left"/>
        <w:rPr>
          <w:color w:val="auto"/>
        </w:rPr>
      </w:pPr>
      <w:r>
        <w:rPr>
          <w:color w:val="auto"/>
        </w:rPr>
        <w:t xml:space="preserve">Phải parse DOM tree, compare Xpath, tree matching </w:t>
      </w:r>
      <w:r>
        <w:rPr>
          <w:color w:val="auto"/>
        </w:rPr>
        <w:sym w:font="Wingdings" w:char="F0E0"/>
      </w:r>
      <w:r>
        <w:rPr>
          <w:color w:val="auto"/>
        </w:rPr>
        <w:t xml:space="preserve"> tốn tài nguyên hơn</w:t>
      </w:r>
    </w:p>
    <w:p w14:paraId="786BACC4" w14:textId="77777777" w:rsidR="00645374" w:rsidRDefault="00000000">
      <w:pPr>
        <w:pStyle w:val="Style1"/>
        <w:numPr>
          <w:ilvl w:val="0"/>
          <w:numId w:val="34"/>
        </w:numPr>
        <w:spacing w:before="0" w:after="200" w:line="276" w:lineRule="auto"/>
        <w:jc w:val="left"/>
        <w:rPr>
          <w:color w:val="auto"/>
        </w:rPr>
      </w:pPr>
      <w:r>
        <w:rPr>
          <w:color w:val="auto"/>
        </w:rPr>
        <w:t>Context:</w:t>
      </w:r>
    </w:p>
    <w:p w14:paraId="55CFCDEB" w14:textId="77777777" w:rsidR="00645374" w:rsidRDefault="00000000">
      <w:pPr>
        <w:pStyle w:val="Style1"/>
        <w:numPr>
          <w:ilvl w:val="1"/>
          <w:numId w:val="34"/>
        </w:numPr>
        <w:spacing w:before="0" w:after="200" w:line="276" w:lineRule="auto"/>
        <w:jc w:val="left"/>
        <w:rPr>
          <w:color w:val="auto"/>
        </w:rPr>
      </w:pPr>
      <w:r>
        <w:rPr>
          <w:color w:val="auto"/>
        </w:rPr>
        <w:t xml:space="preserve">Context thay đổi khá thường xuyên VD: thêm banner mới </w:t>
      </w:r>
      <w:r>
        <w:rPr>
          <w:color w:val="auto"/>
        </w:rPr>
        <w:sym w:font="Wingdings" w:char="F0E0"/>
      </w:r>
      <w:r>
        <w:rPr>
          <w:color w:val="auto"/>
        </w:rPr>
        <w:t xml:space="preserve"> context thay đổi </w:t>
      </w:r>
      <w:r>
        <w:rPr>
          <w:color w:val="auto"/>
        </w:rPr>
        <w:sym w:font="Wingdings" w:char="F0E0"/>
      </w:r>
      <w:r>
        <w:rPr>
          <w:color w:val="auto"/>
        </w:rPr>
        <w:t xml:space="preserve"> trung bình</w:t>
      </w:r>
    </w:p>
    <w:p w14:paraId="201B8DCF" w14:textId="77777777" w:rsidR="00645374" w:rsidRDefault="00000000">
      <w:pPr>
        <w:pStyle w:val="Style1"/>
        <w:numPr>
          <w:ilvl w:val="1"/>
          <w:numId w:val="34"/>
        </w:numPr>
        <w:spacing w:before="0" w:after="200" w:line="276" w:lineRule="auto"/>
        <w:jc w:val="left"/>
        <w:rPr>
          <w:color w:val="auto"/>
        </w:rPr>
      </w:pPr>
      <w:r>
        <w:rPr>
          <w:color w:val="auto"/>
        </w:rPr>
        <w:t xml:space="preserve">Không trực tiếp xác định phần tử </w:t>
      </w:r>
      <w:r>
        <w:rPr>
          <w:color w:val="auto"/>
        </w:rPr>
        <w:sym w:font="Wingdings" w:char="F0E0"/>
      </w:r>
      <w:r>
        <w:rPr>
          <w:color w:val="auto"/>
        </w:rPr>
        <w:t xml:space="preserve"> trung bình</w:t>
      </w:r>
    </w:p>
    <w:p w14:paraId="5C1C0514" w14:textId="77777777" w:rsidR="00645374" w:rsidRDefault="00000000">
      <w:pPr>
        <w:pStyle w:val="Style1"/>
        <w:numPr>
          <w:ilvl w:val="1"/>
          <w:numId w:val="34"/>
        </w:numPr>
        <w:spacing w:before="0" w:after="200" w:line="276" w:lineRule="auto"/>
        <w:jc w:val="left"/>
        <w:rPr>
          <w:color w:val="auto"/>
        </w:rPr>
      </w:pPr>
      <w:r>
        <w:rPr>
          <w:color w:val="auto"/>
        </w:rPr>
        <w:t xml:space="preserve">Khi layout thay đổi, context dễ sai </w:t>
      </w:r>
      <w:r>
        <w:rPr>
          <w:color w:val="auto"/>
        </w:rPr>
        <w:sym w:font="Wingdings" w:char="F0E0"/>
      </w:r>
      <w:r>
        <w:rPr>
          <w:color w:val="auto"/>
        </w:rPr>
        <w:t xml:space="preserve"> trung bình</w:t>
      </w:r>
    </w:p>
    <w:p w14:paraId="39FBCA06" w14:textId="77777777" w:rsidR="00645374" w:rsidRDefault="00000000">
      <w:pPr>
        <w:pStyle w:val="Style1"/>
        <w:numPr>
          <w:ilvl w:val="1"/>
          <w:numId w:val="34"/>
        </w:numPr>
        <w:spacing w:before="0" w:after="200" w:line="276" w:lineRule="auto"/>
        <w:jc w:val="left"/>
        <w:rPr>
          <w:color w:val="auto"/>
        </w:rPr>
      </w:pPr>
      <w:r>
        <w:rPr>
          <w:color w:val="auto"/>
        </w:rPr>
        <w:t xml:space="preserve">Cần phân tích vùng lân cận </w:t>
      </w:r>
      <w:r>
        <w:rPr>
          <w:color w:val="auto"/>
        </w:rPr>
        <w:sym w:font="Wingdings" w:char="F0E0"/>
      </w:r>
      <w:r>
        <w:rPr>
          <w:color w:val="auto"/>
        </w:rPr>
        <w:t xml:space="preserve"> trung bình</w:t>
      </w:r>
    </w:p>
    <w:p w14:paraId="0B822864" w14:textId="77777777" w:rsidR="00645374" w:rsidRDefault="00000000">
      <w:pPr>
        <w:pStyle w:val="Style1"/>
        <w:numPr>
          <w:ilvl w:val="0"/>
          <w:numId w:val="34"/>
        </w:numPr>
        <w:spacing w:before="0" w:after="200" w:line="276" w:lineRule="auto"/>
        <w:jc w:val="left"/>
        <w:rPr>
          <w:color w:val="auto"/>
        </w:rPr>
      </w:pPr>
      <w:r>
        <w:rPr>
          <w:color w:val="auto"/>
        </w:rPr>
        <w:t>Visual:</w:t>
      </w:r>
    </w:p>
    <w:p w14:paraId="1B544080" w14:textId="77777777" w:rsidR="00645374" w:rsidRDefault="00000000">
      <w:pPr>
        <w:pStyle w:val="Style1"/>
        <w:numPr>
          <w:ilvl w:val="1"/>
          <w:numId w:val="34"/>
        </w:numPr>
        <w:spacing w:before="0" w:after="200" w:line="276" w:lineRule="auto"/>
        <w:jc w:val="left"/>
        <w:rPr>
          <w:color w:val="auto"/>
        </w:rPr>
      </w:pPr>
      <w:r>
        <w:rPr>
          <w:color w:val="auto"/>
        </w:rPr>
        <w:t xml:space="preserve">Layout thay đổi liên tục </w:t>
      </w:r>
      <w:r>
        <w:rPr>
          <w:color w:val="auto"/>
        </w:rPr>
        <w:sym w:font="Wingdings" w:char="F0E0"/>
      </w:r>
      <w:r>
        <w:rPr>
          <w:color w:val="auto"/>
        </w:rPr>
        <w:t xml:space="preserve"> rất không ổn định </w:t>
      </w:r>
      <w:r>
        <w:rPr>
          <w:color w:val="auto"/>
        </w:rPr>
        <w:sym w:font="Wingdings" w:char="F0E0"/>
      </w:r>
      <w:r>
        <w:rPr>
          <w:color w:val="auto"/>
        </w:rPr>
        <w:t xml:space="preserve"> thấp</w:t>
      </w:r>
    </w:p>
    <w:p w14:paraId="0A3B1C82" w14:textId="77777777" w:rsidR="00645374" w:rsidRDefault="00000000">
      <w:pPr>
        <w:pStyle w:val="Style1"/>
        <w:numPr>
          <w:ilvl w:val="1"/>
          <w:numId w:val="34"/>
        </w:numPr>
        <w:spacing w:before="0" w:after="200" w:line="276" w:lineRule="auto"/>
        <w:jc w:val="left"/>
        <w:rPr>
          <w:color w:val="auto"/>
        </w:rPr>
      </w:pPr>
      <w:r>
        <w:rPr>
          <w:color w:val="auto"/>
        </w:rPr>
        <w:t xml:space="preserve">Nhiều phần tử giống nhau VD: nhiều button màu xanh </w:t>
      </w:r>
      <w:r>
        <w:rPr>
          <w:color w:val="auto"/>
        </w:rPr>
        <w:sym w:font="Wingdings" w:char="F0E0"/>
      </w:r>
      <w:r>
        <w:rPr>
          <w:color w:val="auto"/>
        </w:rPr>
        <w:t xml:space="preserve"> dễ nhầm </w:t>
      </w:r>
      <w:r>
        <w:rPr>
          <w:color w:val="auto"/>
        </w:rPr>
        <w:sym w:font="Wingdings" w:char="F0E0"/>
      </w:r>
      <w:r>
        <w:rPr>
          <w:color w:val="auto"/>
        </w:rPr>
        <w:t xml:space="preserve"> thấp</w:t>
      </w:r>
    </w:p>
    <w:p w14:paraId="18C16EF0" w14:textId="77777777" w:rsidR="00645374" w:rsidRDefault="00000000">
      <w:pPr>
        <w:pStyle w:val="Style1"/>
        <w:numPr>
          <w:ilvl w:val="1"/>
          <w:numId w:val="34"/>
        </w:numPr>
        <w:spacing w:before="0" w:after="200" w:line="276" w:lineRule="auto"/>
        <w:jc w:val="left"/>
        <w:rPr>
          <w:color w:val="auto"/>
        </w:rPr>
      </w:pPr>
      <w:r>
        <w:rPr>
          <w:color w:val="auto"/>
        </w:rPr>
        <w:lastRenderedPageBreak/>
        <w:t xml:space="preserve">Thay đổi chủ đề </w:t>
      </w:r>
      <w:r>
        <w:rPr>
          <w:color w:val="auto"/>
        </w:rPr>
        <w:sym w:font="Wingdings" w:char="F0E0"/>
      </w:r>
      <w:r>
        <w:rPr>
          <w:color w:val="auto"/>
        </w:rPr>
        <w:t xml:space="preserve"> visual hỏng </w:t>
      </w:r>
      <w:r>
        <w:rPr>
          <w:color w:val="auto"/>
        </w:rPr>
        <w:sym w:font="Wingdings" w:char="F0E0"/>
      </w:r>
      <w:r>
        <w:rPr>
          <w:color w:val="auto"/>
        </w:rPr>
        <w:t xml:space="preserve"> thấp</w:t>
      </w:r>
    </w:p>
    <w:p w14:paraId="4FC99A25" w14:textId="77777777" w:rsidR="00645374" w:rsidRDefault="00000000">
      <w:pPr>
        <w:pStyle w:val="Style1"/>
        <w:numPr>
          <w:ilvl w:val="1"/>
          <w:numId w:val="34"/>
        </w:numPr>
        <w:spacing w:before="0" w:after="200" w:line="276" w:lineRule="auto"/>
        <w:jc w:val="left"/>
        <w:rPr>
          <w:color w:val="auto"/>
        </w:rPr>
      </w:pPr>
      <w:r>
        <w:rPr>
          <w:color w:val="auto"/>
        </w:rPr>
        <w:t xml:space="preserve">Cần sreenshot, image processing, CV model </w:t>
      </w:r>
      <w:r>
        <w:rPr>
          <w:color w:val="auto"/>
        </w:rPr>
        <w:sym w:font="Wingdings" w:char="F0E0"/>
      </w:r>
      <w:r>
        <w:rPr>
          <w:color w:val="auto"/>
        </w:rPr>
        <w:t xml:space="preserve"> cực nặng </w:t>
      </w:r>
      <w:r>
        <w:rPr>
          <w:color w:val="auto"/>
        </w:rPr>
        <w:sym w:font="Wingdings" w:char="F0E0"/>
      </w:r>
      <w:r>
        <w:rPr>
          <w:color w:val="auto"/>
        </w:rPr>
        <w:t xml:space="preserve"> rất cao</w:t>
      </w:r>
    </w:p>
    <w:p w14:paraId="042B56AF" w14:textId="77777777" w:rsidR="00645374" w:rsidRDefault="00000000">
      <w:pPr>
        <w:pStyle w:val="Style1"/>
        <w:numPr>
          <w:ilvl w:val="0"/>
          <w:numId w:val="32"/>
        </w:numPr>
        <w:spacing w:before="0" w:after="200" w:line="276" w:lineRule="auto"/>
        <w:jc w:val="left"/>
        <w:rPr>
          <w:b/>
          <w:bCs/>
          <w:color w:val="auto"/>
        </w:rPr>
      </w:pPr>
      <w:r>
        <w:rPr>
          <w:b/>
          <w:bCs/>
          <w:color w:val="auto"/>
        </w:rPr>
        <w:t>Lập ma trận quyết định</w:t>
      </w:r>
    </w:p>
    <w:p w14:paraId="0DA937DE" w14:textId="77777777" w:rsidR="00645374" w:rsidRDefault="00000000">
      <w:pPr>
        <w:pStyle w:val="Style1"/>
        <w:jc w:val="center"/>
        <w:rPr>
          <w:rFonts w:cs="Times New Roman"/>
          <w:color w:val="auto"/>
        </w:rPr>
      </w:pPr>
      <w:r>
        <w:rPr>
          <w:rFonts w:cs="Times New Roman"/>
          <w:color w:val="auto"/>
        </w:rPr>
        <w:t>X=</w:t>
      </w:r>
      <m:oMath>
        <m:d>
          <m:dPr>
            <m:begChr m:val="["/>
            <m:endChr m:val="]"/>
            <m:ctrlPr>
              <w:rPr>
                <w:rFonts w:ascii="Cambria Math" w:hAnsi="Cambria Math" w:cs="Times New Roman"/>
                <w:color w:val="auto"/>
              </w:rPr>
            </m:ctrlPr>
          </m:dPr>
          <m:e>
            <m:m>
              <m:mPr>
                <m:mcs>
                  <m:mc>
                    <m:mcPr>
                      <m:count m:val="4"/>
                      <m:mcJc m:val="center"/>
                    </m:mcPr>
                  </m:mc>
                </m:mcs>
                <m:ctrlPr>
                  <w:rPr>
                    <w:rFonts w:ascii="Cambria Math" w:hAnsi="Cambria Math" w:cs="Times New Roman"/>
                    <w:color w:val="auto"/>
                  </w:rPr>
                </m:ctrlPr>
              </m:mPr>
              <m:mr>
                <m:e>
                  <m:r>
                    <w:rPr>
                      <w:rFonts w:ascii="Cambria Math" w:hAnsi="Cambria Math" w:cs="Times New Roman"/>
                      <w:color w:val="auto"/>
                    </w:rPr>
                    <m:t>5</m:t>
                  </m:r>
                  <m:ctrlPr>
                    <w:rPr>
                      <w:rFonts w:ascii="Cambria Math" w:eastAsia="Cambria Math" w:hAnsi="Cambria Math" w:cs="Times New Roman"/>
                      <w:i/>
                      <w:color w:val="auto"/>
                    </w:rPr>
                  </m:ctrlPr>
                </m:e>
                <m:e>
                  <m:r>
                    <w:rPr>
                      <w:rFonts w:ascii="Cambria Math" w:eastAsia="Cambria Math" w:hAnsi="Cambria Math" w:cs="Times New Roman"/>
                      <w:color w:val="auto"/>
                    </w:rPr>
                    <m:t>5</m:t>
                  </m:r>
                  <m:ctrlPr>
                    <w:rPr>
                      <w:rFonts w:ascii="Cambria Math" w:eastAsia="Cambria Math" w:hAnsi="Cambria Math" w:cs="Times New Roman"/>
                      <w:i/>
                      <w:color w:val="auto"/>
                    </w:rPr>
                  </m:ctrlPr>
                </m:e>
                <m:e>
                  <m:r>
                    <w:rPr>
                      <w:rFonts w:ascii="Cambria Math" w:eastAsia="Cambria Math" w:hAnsi="Cambria Math" w:cs="Times New Roman"/>
                      <w:color w:val="auto"/>
                    </w:rPr>
                    <m:t>4</m:t>
                  </m:r>
                  <m:ctrlPr>
                    <w:rPr>
                      <w:rFonts w:ascii="Cambria Math" w:eastAsia="Cambria Math" w:hAnsi="Cambria Math" w:cs="Times New Roman"/>
                      <w:i/>
                      <w:color w:val="auto"/>
                    </w:rPr>
                  </m:ctrlPr>
                </m:e>
                <m:e>
                  <m:r>
                    <w:rPr>
                      <w:rFonts w:ascii="Cambria Math" w:eastAsia="Cambria Math" w:hAnsi="Cambria Math" w:cs="Times New Roman"/>
                      <w:color w:val="auto"/>
                    </w:rPr>
                    <m:t>2</m:t>
                  </m:r>
                  <m:ctrlPr>
                    <w:rPr>
                      <w:rFonts w:ascii="Cambria Math" w:eastAsia="Cambria Math" w:hAnsi="Cambria Math" w:cs="Times New Roman"/>
                      <w:i/>
                      <w:color w:val="auto"/>
                    </w:rPr>
                  </m:ctrlPr>
                </m:e>
              </m:mr>
              <m:mr>
                <m:e>
                  <m:r>
                    <w:rPr>
                      <w:rFonts w:ascii="Cambria Math" w:eastAsia="Cambria Math" w:hAnsi="Cambria Math" w:cs="Times New Roman"/>
                      <w:color w:val="auto"/>
                    </w:rPr>
                    <m:t>4</m:t>
                  </m:r>
                  <m:ctrlPr>
                    <w:rPr>
                      <w:rFonts w:ascii="Cambria Math" w:eastAsia="Cambria Math" w:hAnsi="Cambria Math" w:cs="Times New Roman"/>
                      <w:i/>
                      <w:color w:val="auto"/>
                    </w:rPr>
                  </m:ctrlPr>
                </m:e>
                <m:e>
                  <m:r>
                    <w:rPr>
                      <w:rFonts w:ascii="Cambria Math" w:eastAsia="Cambria Math" w:hAnsi="Cambria Math" w:cs="Times New Roman"/>
                      <w:color w:val="auto"/>
                    </w:rPr>
                    <m:t>4</m:t>
                  </m:r>
                  <m:ctrlPr>
                    <w:rPr>
                      <w:rFonts w:ascii="Cambria Math" w:eastAsia="Cambria Math" w:hAnsi="Cambria Math" w:cs="Times New Roman"/>
                      <w:i/>
                      <w:color w:val="auto"/>
                    </w:rPr>
                  </m:ctrlPr>
                </m:e>
                <m:e>
                  <m:r>
                    <w:rPr>
                      <w:rFonts w:ascii="Cambria Math" w:eastAsia="Cambria Math" w:hAnsi="Cambria Math" w:cs="Times New Roman"/>
                      <w:color w:val="auto"/>
                    </w:rPr>
                    <m:t>5</m:t>
                  </m:r>
                  <m:ctrlPr>
                    <w:rPr>
                      <w:rFonts w:ascii="Cambria Math" w:eastAsia="Cambria Math" w:hAnsi="Cambria Math" w:cs="Times New Roman"/>
                      <w:i/>
                      <w:color w:val="auto"/>
                    </w:rPr>
                  </m:ctrlPr>
                </m:e>
                <m:e>
                  <m:r>
                    <w:rPr>
                      <w:rFonts w:ascii="Cambria Math" w:eastAsia="Cambria Math" w:hAnsi="Cambria Math" w:cs="Times New Roman"/>
                      <w:color w:val="auto"/>
                    </w:rPr>
                    <m:t>3</m:t>
                  </m:r>
                  <m:ctrlPr>
                    <w:rPr>
                      <w:rFonts w:ascii="Cambria Math" w:eastAsia="Cambria Math" w:hAnsi="Cambria Math" w:cs="Times New Roman"/>
                      <w:i/>
                      <w:color w:val="auto"/>
                    </w:rPr>
                  </m:ctrlPr>
                </m:e>
              </m:mr>
              <m:mr>
                <m:e>
                  <m:r>
                    <w:rPr>
                      <w:rFonts w:ascii="Cambria Math" w:eastAsia="Cambria Math" w:hAnsi="Cambria Math" w:cs="Times New Roman"/>
                      <w:color w:val="auto"/>
                    </w:rPr>
                    <m:t>4</m:t>
                  </m:r>
                  <m:ctrlPr>
                    <w:rPr>
                      <w:rFonts w:ascii="Cambria Math" w:eastAsia="Cambria Math" w:hAnsi="Cambria Math" w:cs="Times New Roman"/>
                      <w:i/>
                      <w:color w:val="auto"/>
                    </w:rPr>
                  </m:ctrlPr>
                </m:e>
                <m:e>
                  <m:r>
                    <w:rPr>
                      <w:rFonts w:ascii="Cambria Math" w:eastAsia="Cambria Math" w:hAnsi="Cambria Math" w:cs="Times New Roman"/>
                      <w:color w:val="auto"/>
                    </w:rPr>
                    <m:t>3</m:t>
                  </m:r>
                  <m:ctrlPr>
                    <w:rPr>
                      <w:rFonts w:ascii="Cambria Math" w:eastAsia="Cambria Math" w:hAnsi="Cambria Math" w:cs="Times New Roman"/>
                      <w:i/>
                      <w:color w:val="auto"/>
                    </w:rPr>
                  </m:ctrlPr>
                </m:e>
                <m:e>
                  <m:r>
                    <w:rPr>
                      <w:rFonts w:ascii="Cambria Math" w:eastAsia="Cambria Math" w:hAnsi="Cambria Math" w:cs="Times New Roman"/>
                      <w:color w:val="auto"/>
                    </w:rPr>
                    <m:t>4</m:t>
                  </m:r>
                  <m:ctrlPr>
                    <w:rPr>
                      <w:rFonts w:ascii="Cambria Math" w:eastAsia="Cambria Math" w:hAnsi="Cambria Math" w:cs="Times New Roman"/>
                      <w:i/>
                      <w:color w:val="auto"/>
                    </w:rPr>
                  </m:ctrlPr>
                </m:e>
                <m:e>
                  <m:r>
                    <w:rPr>
                      <w:rFonts w:ascii="Cambria Math" w:eastAsia="Cambria Math" w:hAnsi="Cambria Math" w:cs="Times New Roman"/>
                      <w:color w:val="auto"/>
                    </w:rPr>
                    <m:t>4</m:t>
                  </m:r>
                  <m:ctrlPr>
                    <w:rPr>
                      <w:rFonts w:ascii="Cambria Math" w:eastAsia="Cambria Math" w:hAnsi="Cambria Math" w:cs="Times New Roman"/>
                      <w:i/>
                      <w:color w:val="auto"/>
                    </w:rPr>
                  </m:ctrlPr>
                </m:e>
              </m:mr>
              <m:mr>
                <m:e>
                  <m:r>
                    <w:rPr>
                      <w:rFonts w:ascii="Cambria Math" w:eastAsia="Cambria Math" w:hAnsi="Cambria Math" w:cs="Times New Roman"/>
                      <w:color w:val="auto"/>
                    </w:rPr>
                    <m:t>3</m:t>
                  </m:r>
                </m:e>
                <m:e>
                  <m:r>
                    <w:rPr>
                      <w:rFonts w:ascii="Cambria Math" w:hAnsi="Cambria Math" w:cs="Times New Roman"/>
                      <w:color w:val="auto"/>
                    </w:rPr>
                    <m:t>3</m:t>
                  </m:r>
                </m:e>
                <m:e>
                  <m:r>
                    <w:rPr>
                      <w:rFonts w:ascii="Cambria Math" w:hAnsi="Cambria Math" w:cs="Times New Roman"/>
                      <w:color w:val="auto"/>
                    </w:rPr>
                    <m:t>3</m:t>
                  </m:r>
                  <m:ctrlPr>
                    <w:rPr>
                      <w:rFonts w:ascii="Cambria Math" w:eastAsia="Cambria Math" w:hAnsi="Cambria Math" w:cs="Times New Roman"/>
                      <w:i/>
                      <w:color w:val="auto"/>
                    </w:rPr>
                  </m:ctrlPr>
                </m:e>
                <m:e>
                  <m:r>
                    <w:rPr>
                      <w:rFonts w:ascii="Cambria Math" w:eastAsia="Cambria Math" w:hAnsi="Cambria Math" w:cs="Times New Roman"/>
                      <w:color w:val="auto"/>
                    </w:rPr>
                    <m:t>3</m:t>
                  </m:r>
                  <m:ctrlPr>
                    <w:rPr>
                      <w:rFonts w:ascii="Cambria Math" w:eastAsia="Cambria Math" w:hAnsi="Cambria Math" w:cs="Times New Roman"/>
                      <w:i/>
                      <w:color w:val="auto"/>
                    </w:rPr>
                  </m:ctrlPr>
                </m:e>
              </m:mr>
              <m:mr>
                <m:e>
                  <m:r>
                    <w:rPr>
                      <w:rFonts w:ascii="Cambria Math" w:eastAsia="Cambria Math" w:hAnsi="Cambria Math" w:cs="Times New Roman"/>
                      <w:color w:val="auto"/>
                    </w:rPr>
                    <m:t>2</m:t>
                  </m:r>
                </m:e>
                <m:e>
                  <m:r>
                    <w:rPr>
                      <w:rFonts w:ascii="Cambria Math" w:hAnsi="Cambria Math" w:cs="Times New Roman"/>
                      <w:color w:val="auto"/>
                    </w:rPr>
                    <m:t>2</m:t>
                  </m:r>
                  <m:ctrlPr>
                    <w:rPr>
                      <w:rFonts w:ascii="Cambria Math" w:eastAsia="Cambria Math" w:hAnsi="Cambria Math" w:cs="Times New Roman"/>
                      <w:i/>
                      <w:color w:val="auto"/>
                    </w:rPr>
                  </m:ctrlPr>
                </m:e>
                <m:e>
                  <m:r>
                    <w:rPr>
                      <w:rFonts w:ascii="Cambria Math" w:eastAsia="Cambria Math" w:hAnsi="Cambria Math" w:cs="Times New Roman"/>
                      <w:color w:val="auto"/>
                    </w:rPr>
                    <m:t>2</m:t>
                  </m:r>
                  <m:ctrlPr>
                    <w:rPr>
                      <w:rFonts w:ascii="Cambria Math" w:eastAsia="Cambria Math" w:hAnsi="Cambria Math" w:cs="Times New Roman"/>
                      <w:i/>
                      <w:color w:val="auto"/>
                    </w:rPr>
                  </m:ctrlPr>
                </m:e>
                <m:e>
                  <m:r>
                    <w:rPr>
                      <w:rFonts w:ascii="Cambria Math" w:eastAsia="Cambria Math" w:hAnsi="Cambria Math" w:cs="Times New Roman"/>
                      <w:color w:val="auto"/>
                    </w:rPr>
                    <m:t>5</m:t>
                  </m:r>
                </m:e>
              </m:mr>
            </m:m>
          </m:e>
        </m:d>
      </m:oMath>
    </w:p>
    <w:p w14:paraId="2FD0ED48" w14:textId="77777777" w:rsidR="00645374" w:rsidRDefault="00000000">
      <w:pPr>
        <w:pStyle w:val="Style1"/>
        <w:rPr>
          <w:color w:val="auto"/>
        </w:rPr>
      </w:pPr>
      <w:r>
        <w:rPr>
          <w:color w:val="auto"/>
        </w:rPr>
        <w:tab/>
      </w:r>
      <w:r>
        <w:rPr>
          <w:color w:val="auto"/>
        </w:rPr>
        <w:tab/>
        <w:t xml:space="preserve">Trong đó: </w:t>
      </w:r>
    </w:p>
    <w:p w14:paraId="7D2BAE61" w14:textId="77777777" w:rsidR="00645374" w:rsidRDefault="00000000">
      <w:pPr>
        <w:pStyle w:val="Style1"/>
        <w:numPr>
          <w:ilvl w:val="0"/>
          <w:numId w:val="35"/>
        </w:numPr>
        <w:spacing w:before="0" w:after="200" w:line="276" w:lineRule="auto"/>
        <w:jc w:val="left"/>
        <w:rPr>
          <w:color w:val="auto"/>
        </w:rPr>
      </w:pPr>
      <w:r>
        <w:rPr>
          <w:color w:val="auto"/>
        </w:rPr>
        <w:t>Hàng = phương án (5 chiều similary)</w:t>
      </w:r>
    </w:p>
    <w:p w14:paraId="0FCDCD88" w14:textId="77777777" w:rsidR="00645374" w:rsidRDefault="00000000">
      <w:pPr>
        <w:pStyle w:val="Style1"/>
        <w:numPr>
          <w:ilvl w:val="0"/>
          <w:numId w:val="35"/>
        </w:numPr>
        <w:spacing w:before="0" w:after="200" w:line="276" w:lineRule="auto"/>
        <w:jc w:val="left"/>
        <w:rPr>
          <w:color w:val="auto"/>
        </w:rPr>
      </w:pPr>
      <w:r>
        <w:rPr>
          <w:color w:val="auto"/>
        </w:rPr>
        <w:t>Cột = tiêu chí đánh giá</w:t>
      </w:r>
    </w:p>
    <w:p w14:paraId="65528B7B" w14:textId="77777777" w:rsidR="00645374" w:rsidRDefault="00000000">
      <w:pPr>
        <w:numPr>
          <w:ilvl w:val="0"/>
          <w:numId w:val="32"/>
        </w:numPr>
        <w:spacing w:before="0" w:after="200" w:line="276" w:lineRule="auto"/>
        <w:jc w:val="left"/>
        <w:rPr>
          <w:b/>
          <w:bCs/>
          <w:color w:val="auto"/>
        </w:rPr>
      </w:pPr>
      <w:proofErr w:type="spellStart"/>
      <w:r>
        <w:rPr>
          <w:b/>
          <w:bCs/>
          <w:color w:val="auto"/>
        </w:rPr>
        <w:t>Chuẩn</w:t>
      </w:r>
      <w:proofErr w:type="spellEnd"/>
      <w:r>
        <w:rPr>
          <w:b/>
          <w:bCs/>
          <w:color w:val="auto"/>
        </w:rPr>
        <w:t xml:space="preserve"> </w:t>
      </w:r>
      <w:proofErr w:type="spellStart"/>
      <w:r>
        <w:rPr>
          <w:b/>
          <w:bCs/>
          <w:color w:val="auto"/>
        </w:rPr>
        <w:t>hóa</w:t>
      </w:r>
      <w:proofErr w:type="spellEnd"/>
      <w:r>
        <w:rPr>
          <w:b/>
          <w:bCs/>
          <w:color w:val="auto"/>
        </w:rPr>
        <w:t xml:space="preserve"> ma </w:t>
      </w:r>
      <w:proofErr w:type="spellStart"/>
      <w:r>
        <w:rPr>
          <w:b/>
          <w:bCs/>
          <w:color w:val="auto"/>
        </w:rPr>
        <w:t>trận</w:t>
      </w:r>
      <w:proofErr w:type="spellEnd"/>
    </w:p>
    <w:p w14:paraId="2ABDECEA" w14:textId="77777777" w:rsidR="00645374" w:rsidRDefault="00000000">
      <w:pPr>
        <w:pStyle w:val="Style1"/>
        <w:rPr>
          <w:color w:val="auto"/>
        </w:rPr>
      </w:pPr>
      <w:r>
        <w:rPr>
          <w:color w:val="auto"/>
        </w:rPr>
        <w:t>Công thức chuẩn hóa:</w:t>
      </w:r>
    </w:p>
    <w:p w14:paraId="533690D1" w14:textId="77777777" w:rsidR="00645374" w:rsidRDefault="00000000">
      <w:pPr>
        <w:pStyle w:val="Style1"/>
        <w:rPr>
          <w:color w:val="auto"/>
        </w:rPr>
      </w:pPr>
      <w:r>
        <w:rPr>
          <w:color w:val="auto"/>
        </w:rPr>
        <w:t>Với Benefit criteria:</w:t>
      </w:r>
    </w:p>
    <w:p w14:paraId="6F5E8A86" w14:textId="77777777" w:rsidR="00645374" w:rsidRDefault="00000000">
      <w:pPr>
        <w:pStyle w:val="Style1"/>
        <w:jc w:val="center"/>
        <w:rPr>
          <w:color w:val="auto"/>
        </w:rPr>
      </w:pPr>
      <m:oMathPara>
        <m:oMath>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ij</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ij</m:t>
                  </m:r>
                </m:sub>
              </m:sSub>
            </m:num>
            <m:den>
              <m:r>
                <m:rPr>
                  <m:sty m:val="p"/>
                </m:rPr>
                <w:rPr>
                  <w:rFonts w:ascii="Cambria Math" w:hAnsi="Cambria Math"/>
                  <w:color w:val="auto"/>
                </w:rPr>
                <m:t>max⁡</m:t>
              </m:r>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ij</m:t>
                  </m:r>
                </m:sub>
              </m:sSub>
              <m:r>
                <w:rPr>
                  <w:rFonts w:ascii="Cambria Math" w:hAnsi="Cambria Math"/>
                  <w:color w:val="auto"/>
                </w:rPr>
                <m:t>)</m:t>
              </m:r>
            </m:den>
          </m:f>
        </m:oMath>
      </m:oMathPara>
    </w:p>
    <w:p w14:paraId="18F52667" w14:textId="77777777" w:rsidR="00645374" w:rsidRDefault="00000000">
      <w:pPr>
        <w:pStyle w:val="Style1"/>
        <w:rPr>
          <w:color w:val="auto"/>
        </w:rPr>
      </w:pPr>
      <w:r>
        <w:rPr>
          <w:color w:val="auto"/>
        </w:rPr>
        <w:t>Với Cost criteria:</w:t>
      </w:r>
    </w:p>
    <w:p w14:paraId="0FCEEA4E" w14:textId="77777777" w:rsidR="00645374" w:rsidRDefault="00000000">
      <w:pPr>
        <w:pStyle w:val="Style1"/>
        <w:jc w:val="center"/>
        <w:rPr>
          <w:color w:val="auto"/>
        </w:rPr>
      </w:pPr>
      <m:oMathPara>
        <m:oMath>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ij</m:t>
              </m:r>
            </m:sub>
          </m:sSub>
          <m:r>
            <w:rPr>
              <w:rFonts w:ascii="Cambria Math" w:hAnsi="Cambria Math"/>
              <w:color w:val="auto"/>
            </w:rPr>
            <m:t>=</m:t>
          </m:r>
          <m:f>
            <m:fPr>
              <m:ctrlPr>
                <w:rPr>
                  <w:rFonts w:ascii="Cambria Math" w:hAnsi="Cambria Math"/>
                  <w:i/>
                  <w:color w:val="auto"/>
                </w:rPr>
              </m:ctrlPr>
            </m:fPr>
            <m:num>
              <m:r>
                <m:rPr>
                  <m:sty m:val="p"/>
                </m:rPr>
                <w:rPr>
                  <w:rFonts w:ascii="Cambria Math" w:hAnsi="Cambria Math"/>
                  <w:color w:val="auto"/>
                </w:rPr>
                <m:t>min⁡</m:t>
              </m:r>
              <m:r>
                <w:rPr>
                  <w:rFonts w:ascii="Cambria Math" w:hAnsi="Cambria Math"/>
                  <w:color w:val="auto"/>
                </w:rPr>
                <m:t>(</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ij</m:t>
                  </m:r>
                </m:sub>
              </m:sSub>
              <m:r>
                <w:rPr>
                  <w:rFonts w:ascii="Cambria Math" w:hAnsi="Cambria Math"/>
                  <w:color w:val="auto"/>
                </w:rPr>
                <m:t>)</m:t>
              </m:r>
            </m:num>
            <m:den>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ij</m:t>
                  </m:r>
                </m:sub>
              </m:sSub>
            </m:den>
          </m:f>
        </m:oMath>
      </m:oMathPara>
    </w:p>
    <w:p w14:paraId="0FFF5E3F" w14:textId="77777777" w:rsidR="00645374" w:rsidRDefault="00645374">
      <w:pPr>
        <w:pStyle w:val="Style1"/>
        <w:jc w:val="center"/>
        <w:rPr>
          <w:color w:val="auto"/>
        </w:rPr>
      </w:pPr>
    </w:p>
    <w:p w14:paraId="52CF5B4C" w14:textId="77777777" w:rsidR="00645374" w:rsidRDefault="00000000">
      <w:pPr>
        <w:pStyle w:val="Style1"/>
        <w:rPr>
          <w:color w:val="auto"/>
        </w:rPr>
      </w:pPr>
      <w:r>
        <w:rPr>
          <w:color w:val="auto"/>
        </w:rPr>
        <w:t xml:space="preserve">Ma trận sau khi chuẩn hóa </w:t>
      </w:r>
    </w:p>
    <w:p w14:paraId="77EE463A" w14:textId="77777777" w:rsidR="00645374" w:rsidRDefault="00000000">
      <w:pPr>
        <w:pStyle w:val="Style1"/>
        <w:jc w:val="center"/>
        <w:rPr>
          <w:rFonts w:cs="Times New Roman"/>
          <w:color w:val="auto"/>
        </w:rPr>
      </w:pPr>
      <w:r>
        <w:rPr>
          <w:rFonts w:cs="Times New Roman"/>
          <w:color w:val="auto"/>
        </w:rPr>
        <w:t>X=</w:t>
      </w:r>
      <m:oMath>
        <m:d>
          <m:dPr>
            <m:begChr m:val="["/>
            <m:endChr m:val="]"/>
            <m:ctrlPr>
              <w:rPr>
                <w:rFonts w:ascii="Cambria Math" w:hAnsi="Cambria Math" w:cs="Times New Roman"/>
                <w:color w:val="auto"/>
              </w:rPr>
            </m:ctrlPr>
          </m:dPr>
          <m:e>
            <m:m>
              <m:mPr>
                <m:mcs>
                  <m:mc>
                    <m:mcPr>
                      <m:count m:val="4"/>
                      <m:mcJc m:val="center"/>
                    </m:mcPr>
                  </m:mc>
                </m:mcs>
                <m:ctrlPr>
                  <w:rPr>
                    <w:rFonts w:ascii="Cambria Math" w:hAnsi="Cambria Math" w:cs="Times New Roman"/>
                    <w:color w:val="auto"/>
                  </w:rPr>
                </m:ctrlPr>
              </m:mPr>
              <m:mr>
                <m:e>
                  <m:r>
                    <w:rPr>
                      <w:rFonts w:ascii="Cambria Math" w:hAnsi="Cambria Math" w:cs="Times New Roman"/>
                      <w:color w:val="auto"/>
                    </w:rPr>
                    <m:t>1</m:t>
                  </m:r>
                  <m:ctrlPr>
                    <w:rPr>
                      <w:rFonts w:ascii="Cambria Math" w:eastAsia="Cambria Math" w:hAnsi="Cambria Math" w:cs="Times New Roman"/>
                      <w:i/>
                      <w:color w:val="auto"/>
                    </w:rPr>
                  </m:ctrlPr>
                </m:e>
                <m:e>
                  <m:r>
                    <w:rPr>
                      <w:rFonts w:ascii="Cambria Math" w:eastAsia="Cambria Math" w:hAnsi="Cambria Math" w:cs="Times New Roman"/>
                      <w:color w:val="auto"/>
                    </w:rPr>
                    <m:t>1</m:t>
                  </m:r>
                  <m:ctrlPr>
                    <w:rPr>
                      <w:rFonts w:ascii="Cambria Math" w:eastAsia="Cambria Math" w:hAnsi="Cambria Math" w:cs="Times New Roman"/>
                      <w:i/>
                      <w:color w:val="auto"/>
                    </w:rPr>
                  </m:ctrlPr>
                </m:e>
                <m:e>
                  <m:r>
                    <w:rPr>
                      <w:rFonts w:ascii="Cambria Math" w:eastAsia="Cambria Math" w:hAnsi="Cambria Math" w:cs="Times New Roman"/>
                      <w:color w:val="auto"/>
                    </w:rPr>
                    <m:t>0.8</m:t>
                  </m:r>
                  <m:ctrlPr>
                    <w:rPr>
                      <w:rFonts w:ascii="Cambria Math" w:eastAsia="Cambria Math" w:hAnsi="Cambria Math" w:cs="Times New Roman"/>
                      <w:i/>
                      <w:color w:val="auto"/>
                    </w:rPr>
                  </m:ctrlPr>
                </m:e>
                <m:e>
                  <m:r>
                    <w:rPr>
                      <w:rFonts w:ascii="Cambria Math" w:eastAsia="Cambria Math" w:hAnsi="Cambria Math" w:cs="Times New Roman"/>
                      <w:color w:val="auto"/>
                    </w:rPr>
                    <m:t>1</m:t>
                  </m:r>
                  <m:ctrlPr>
                    <w:rPr>
                      <w:rFonts w:ascii="Cambria Math" w:eastAsia="Cambria Math" w:hAnsi="Cambria Math" w:cs="Times New Roman"/>
                      <w:i/>
                      <w:color w:val="auto"/>
                    </w:rPr>
                  </m:ctrlPr>
                </m:e>
              </m:mr>
              <m:mr>
                <m:e>
                  <m:r>
                    <w:rPr>
                      <w:rFonts w:ascii="Cambria Math" w:eastAsia="Cambria Math" w:hAnsi="Cambria Math" w:cs="Times New Roman"/>
                      <w:color w:val="auto"/>
                    </w:rPr>
                    <m:t>0.8</m:t>
                  </m:r>
                  <m:ctrlPr>
                    <w:rPr>
                      <w:rFonts w:ascii="Cambria Math" w:eastAsia="Cambria Math" w:hAnsi="Cambria Math" w:cs="Times New Roman"/>
                      <w:i/>
                      <w:color w:val="auto"/>
                    </w:rPr>
                  </m:ctrlPr>
                </m:e>
                <m:e>
                  <m:r>
                    <w:rPr>
                      <w:rFonts w:ascii="Cambria Math" w:eastAsia="Cambria Math" w:hAnsi="Cambria Math" w:cs="Times New Roman"/>
                      <w:color w:val="auto"/>
                    </w:rPr>
                    <m:t>0.8</m:t>
                  </m:r>
                  <m:ctrlPr>
                    <w:rPr>
                      <w:rFonts w:ascii="Cambria Math" w:eastAsia="Cambria Math" w:hAnsi="Cambria Math" w:cs="Times New Roman"/>
                      <w:i/>
                      <w:color w:val="auto"/>
                    </w:rPr>
                  </m:ctrlPr>
                </m:e>
                <m:e>
                  <m:r>
                    <w:rPr>
                      <w:rFonts w:ascii="Cambria Math" w:eastAsia="Cambria Math" w:hAnsi="Cambria Math" w:cs="Times New Roman"/>
                      <w:color w:val="auto"/>
                    </w:rPr>
                    <m:t>1</m:t>
                  </m:r>
                  <m:ctrlPr>
                    <w:rPr>
                      <w:rFonts w:ascii="Cambria Math" w:eastAsia="Cambria Math" w:hAnsi="Cambria Math" w:cs="Times New Roman"/>
                      <w:i/>
                      <w:color w:val="auto"/>
                    </w:rPr>
                  </m:ctrlPr>
                </m:e>
                <m:e>
                  <m:r>
                    <w:rPr>
                      <w:rFonts w:ascii="Cambria Math" w:eastAsia="Cambria Math" w:hAnsi="Cambria Math" w:cs="Times New Roman"/>
                      <w:color w:val="auto"/>
                    </w:rPr>
                    <m:t>0.67</m:t>
                  </m:r>
                  <m:ctrlPr>
                    <w:rPr>
                      <w:rFonts w:ascii="Cambria Math" w:eastAsia="Cambria Math" w:hAnsi="Cambria Math" w:cs="Times New Roman"/>
                      <w:i/>
                      <w:color w:val="auto"/>
                    </w:rPr>
                  </m:ctrlPr>
                </m:e>
              </m:mr>
              <m:mr>
                <m:e>
                  <m:r>
                    <w:rPr>
                      <w:rFonts w:ascii="Cambria Math" w:eastAsia="Cambria Math" w:hAnsi="Cambria Math" w:cs="Times New Roman"/>
                      <w:color w:val="auto"/>
                    </w:rPr>
                    <m:t>0.8</m:t>
                  </m:r>
                  <m:ctrlPr>
                    <w:rPr>
                      <w:rFonts w:ascii="Cambria Math" w:eastAsia="Cambria Math" w:hAnsi="Cambria Math" w:cs="Times New Roman"/>
                      <w:i/>
                      <w:color w:val="auto"/>
                    </w:rPr>
                  </m:ctrlPr>
                </m:e>
                <m:e>
                  <m:r>
                    <w:rPr>
                      <w:rFonts w:ascii="Cambria Math" w:eastAsia="Cambria Math" w:hAnsi="Cambria Math" w:cs="Times New Roman"/>
                      <w:color w:val="auto"/>
                    </w:rPr>
                    <m:t>0.6</m:t>
                  </m:r>
                  <m:ctrlPr>
                    <w:rPr>
                      <w:rFonts w:ascii="Cambria Math" w:eastAsia="Cambria Math" w:hAnsi="Cambria Math" w:cs="Times New Roman"/>
                      <w:i/>
                      <w:color w:val="auto"/>
                    </w:rPr>
                  </m:ctrlPr>
                </m:e>
                <m:e>
                  <m:r>
                    <w:rPr>
                      <w:rFonts w:ascii="Cambria Math" w:eastAsia="Cambria Math" w:hAnsi="Cambria Math" w:cs="Times New Roman"/>
                      <w:color w:val="auto"/>
                    </w:rPr>
                    <m:t>0.8</m:t>
                  </m:r>
                  <m:ctrlPr>
                    <w:rPr>
                      <w:rFonts w:ascii="Cambria Math" w:eastAsia="Cambria Math" w:hAnsi="Cambria Math" w:cs="Times New Roman"/>
                      <w:i/>
                      <w:color w:val="auto"/>
                    </w:rPr>
                  </m:ctrlPr>
                </m:e>
                <m:e>
                  <m:r>
                    <w:rPr>
                      <w:rFonts w:ascii="Cambria Math" w:eastAsia="Cambria Math" w:hAnsi="Cambria Math" w:cs="Times New Roman"/>
                      <w:color w:val="auto"/>
                    </w:rPr>
                    <m:t>0.5</m:t>
                  </m:r>
                  <m:ctrlPr>
                    <w:rPr>
                      <w:rFonts w:ascii="Cambria Math" w:eastAsia="Cambria Math" w:hAnsi="Cambria Math" w:cs="Times New Roman"/>
                      <w:i/>
                      <w:color w:val="auto"/>
                    </w:rPr>
                  </m:ctrlPr>
                </m:e>
              </m:mr>
              <m:mr>
                <m:e>
                  <m:r>
                    <w:rPr>
                      <w:rFonts w:ascii="Cambria Math" w:eastAsia="Cambria Math" w:hAnsi="Cambria Math" w:cs="Times New Roman"/>
                      <w:color w:val="auto"/>
                    </w:rPr>
                    <m:t>0.6</m:t>
                  </m:r>
                </m:e>
                <m:e>
                  <m:r>
                    <w:rPr>
                      <w:rFonts w:ascii="Cambria Math" w:hAnsi="Cambria Math" w:cs="Times New Roman"/>
                      <w:color w:val="auto"/>
                    </w:rPr>
                    <m:t>0.6</m:t>
                  </m:r>
                </m:e>
                <m:e>
                  <m:r>
                    <w:rPr>
                      <w:rFonts w:ascii="Cambria Math" w:hAnsi="Cambria Math" w:cs="Times New Roman"/>
                      <w:color w:val="auto"/>
                    </w:rPr>
                    <m:t>0.6</m:t>
                  </m:r>
                  <m:ctrlPr>
                    <w:rPr>
                      <w:rFonts w:ascii="Cambria Math" w:eastAsia="Cambria Math" w:hAnsi="Cambria Math" w:cs="Times New Roman"/>
                      <w:i/>
                      <w:color w:val="auto"/>
                    </w:rPr>
                  </m:ctrlPr>
                </m:e>
                <m:e>
                  <m:r>
                    <w:rPr>
                      <w:rFonts w:ascii="Cambria Math" w:eastAsia="Cambria Math" w:hAnsi="Cambria Math" w:cs="Times New Roman"/>
                      <w:color w:val="auto"/>
                    </w:rPr>
                    <m:t>0.67</m:t>
                  </m:r>
                  <m:ctrlPr>
                    <w:rPr>
                      <w:rFonts w:ascii="Cambria Math" w:eastAsia="Cambria Math" w:hAnsi="Cambria Math" w:cs="Times New Roman"/>
                      <w:i/>
                      <w:color w:val="auto"/>
                    </w:rPr>
                  </m:ctrlPr>
                </m:e>
              </m:mr>
              <m:mr>
                <m:e>
                  <m:r>
                    <w:rPr>
                      <w:rFonts w:ascii="Cambria Math" w:eastAsia="Cambria Math" w:hAnsi="Cambria Math" w:cs="Times New Roman"/>
                      <w:color w:val="auto"/>
                    </w:rPr>
                    <m:t>0.4</m:t>
                  </m:r>
                </m:e>
                <m:e>
                  <m:r>
                    <w:rPr>
                      <w:rFonts w:ascii="Cambria Math" w:hAnsi="Cambria Math" w:cs="Times New Roman"/>
                      <w:color w:val="auto"/>
                    </w:rPr>
                    <m:t>0.4</m:t>
                  </m:r>
                  <m:ctrlPr>
                    <w:rPr>
                      <w:rFonts w:ascii="Cambria Math" w:eastAsia="Cambria Math" w:hAnsi="Cambria Math" w:cs="Times New Roman"/>
                      <w:i/>
                      <w:color w:val="auto"/>
                    </w:rPr>
                  </m:ctrlPr>
                </m:e>
                <m:e>
                  <m:r>
                    <w:rPr>
                      <w:rFonts w:ascii="Cambria Math" w:eastAsia="Cambria Math" w:hAnsi="Cambria Math" w:cs="Times New Roman"/>
                      <w:color w:val="auto"/>
                    </w:rPr>
                    <m:t>0.4</m:t>
                  </m:r>
                  <m:ctrlPr>
                    <w:rPr>
                      <w:rFonts w:ascii="Cambria Math" w:eastAsia="Cambria Math" w:hAnsi="Cambria Math" w:cs="Times New Roman"/>
                      <w:i/>
                      <w:color w:val="auto"/>
                    </w:rPr>
                  </m:ctrlPr>
                </m:e>
                <m:e>
                  <m:r>
                    <w:rPr>
                      <w:rFonts w:ascii="Cambria Math" w:eastAsia="Cambria Math" w:hAnsi="Cambria Math" w:cs="Times New Roman"/>
                      <w:color w:val="auto"/>
                    </w:rPr>
                    <m:t>0.4</m:t>
                  </m:r>
                </m:e>
              </m:mr>
            </m:m>
          </m:e>
        </m:d>
      </m:oMath>
    </w:p>
    <w:p w14:paraId="0B091430" w14:textId="77777777" w:rsidR="00645374" w:rsidRDefault="00645374">
      <w:pPr>
        <w:pStyle w:val="Style1"/>
        <w:jc w:val="center"/>
        <w:rPr>
          <w:rFonts w:cs="Times New Roman"/>
          <w:color w:val="auto"/>
        </w:rPr>
      </w:pPr>
    </w:p>
    <w:tbl>
      <w:tblPr>
        <w:tblStyle w:val="GridTable1Light1"/>
        <w:tblW w:w="0" w:type="auto"/>
        <w:tblLook w:val="04A0" w:firstRow="1" w:lastRow="0" w:firstColumn="1" w:lastColumn="0" w:noHBand="0" w:noVBand="1"/>
      </w:tblPr>
      <w:tblGrid>
        <w:gridCol w:w="2749"/>
        <w:gridCol w:w="1656"/>
        <w:gridCol w:w="1656"/>
        <w:gridCol w:w="1656"/>
        <w:gridCol w:w="1627"/>
      </w:tblGrid>
      <w:tr w:rsidR="00645374" w14:paraId="577DC288"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2" w:type="dxa"/>
            <w:shd w:val="clear" w:color="auto" w:fill="F2F2F2" w:themeFill="background1" w:themeFillShade="F2"/>
          </w:tcPr>
          <w:p w14:paraId="76582550"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Similarity Dimension</w:t>
            </w:r>
          </w:p>
        </w:tc>
        <w:tc>
          <w:tcPr>
            <w:tcW w:w="1701" w:type="dxa"/>
            <w:shd w:val="clear" w:color="auto" w:fill="F2F2F2" w:themeFill="background1" w:themeFillShade="F2"/>
          </w:tcPr>
          <w:p w14:paraId="2E9C70E4"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C1</w:t>
            </w:r>
          </w:p>
        </w:tc>
        <w:tc>
          <w:tcPr>
            <w:tcW w:w="1701" w:type="dxa"/>
            <w:shd w:val="clear" w:color="auto" w:fill="F2F2F2" w:themeFill="background1" w:themeFillShade="F2"/>
          </w:tcPr>
          <w:p w14:paraId="42A39400"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C2</w:t>
            </w:r>
          </w:p>
        </w:tc>
        <w:tc>
          <w:tcPr>
            <w:tcW w:w="1701" w:type="dxa"/>
            <w:shd w:val="clear" w:color="auto" w:fill="F2F2F2" w:themeFill="background1" w:themeFillShade="F2"/>
          </w:tcPr>
          <w:p w14:paraId="18718E2F"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C3</w:t>
            </w:r>
          </w:p>
        </w:tc>
        <w:tc>
          <w:tcPr>
            <w:tcW w:w="1665" w:type="dxa"/>
            <w:shd w:val="clear" w:color="auto" w:fill="F2F2F2" w:themeFill="background1" w:themeFillShade="F2"/>
          </w:tcPr>
          <w:p w14:paraId="57684DCE"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C4</w:t>
            </w:r>
          </w:p>
        </w:tc>
      </w:tr>
      <w:tr w:rsidR="00645374" w14:paraId="2F93D4E5"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0E9CCE6D" w14:textId="77777777" w:rsidR="00645374" w:rsidRDefault="00000000">
            <w:pPr>
              <w:pStyle w:val="Style1"/>
              <w:ind w:firstLine="0"/>
              <w:rPr>
                <w:rFonts w:eastAsiaTheme="minorEastAsia"/>
                <w:b w:val="0"/>
                <w:bCs w:val="0"/>
                <w:color w:val="auto"/>
                <w:szCs w:val="20"/>
              </w:rPr>
            </w:pPr>
            <w:r>
              <w:rPr>
                <w:rFonts w:eastAsiaTheme="minorEastAsia"/>
                <w:color w:val="auto"/>
                <w:szCs w:val="20"/>
              </w:rPr>
              <w:t>Attribute</w:t>
            </w:r>
          </w:p>
        </w:tc>
        <w:tc>
          <w:tcPr>
            <w:tcW w:w="1701" w:type="dxa"/>
          </w:tcPr>
          <w:p w14:paraId="30A7D81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701" w:type="dxa"/>
          </w:tcPr>
          <w:p w14:paraId="321A599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701" w:type="dxa"/>
          </w:tcPr>
          <w:p w14:paraId="37EC41F6"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0.8</w:t>
            </w:r>
          </w:p>
        </w:tc>
        <w:tc>
          <w:tcPr>
            <w:tcW w:w="1665" w:type="dxa"/>
          </w:tcPr>
          <w:p w14:paraId="7DAB4C1C"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r>
      <w:tr w:rsidR="00645374" w14:paraId="05AA02E0"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555B1F72" w14:textId="77777777" w:rsidR="00645374" w:rsidRDefault="00000000">
            <w:pPr>
              <w:pStyle w:val="Style1"/>
              <w:ind w:firstLine="0"/>
              <w:rPr>
                <w:rFonts w:eastAsiaTheme="minorEastAsia"/>
                <w:b w:val="0"/>
                <w:bCs w:val="0"/>
                <w:color w:val="auto"/>
                <w:szCs w:val="20"/>
              </w:rPr>
            </w:pPr>
            <w:r>
              <w:rPr>
                <w:rFonts w:eastAsiaTheme="minorEastAsia"/>
                <w:color w:val="auto"/>
                <w:szCs w:val="20"/>
              </w:rPr>
              <w:t>Semantic</w:t>
            </w:r>
          </w:p>
        </w:tc>
        <w:tc>
          <w:tcPr>
            <w:tcW w:w="1701" w:type="dxa"/>
          </w:tcPr>
          <w:p w14:paraId="23D2327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0.8</w:t>
            </w:r>
          </w:p>
        </w:tc>
        <w:tc>
          <w:tcPr>
            <w:tcW w:w="1701" w:type="dxa"/>
          </w:tcPr>
          <w:p w14:paraId="51E758E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0.8</w:t>
            </w:r>
          </w:p>
        </w:tc>
        <w:tc>
          <w:tcPr>
            <w:tcW w:w="1701" w:type="dxa"/>
          </w:tcPr>
          <w:p w14:paraId="334A3C9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665" w:type="dxa"/>
          </w:tcPr>
          <w:p w14:paraId="4202EF7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0.67</w:t>
            </w:r>
          </w:p>
        </w:tc>
      </w:tr>
      <w:tr w:rsidR="00645374" w14:paraId="56BFA597"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663CFFE6" w14:textId="77777777" w:rsidR="00645374" w:rsidRDefault="00000000">
            <w:pPr>
              <w:pStyle w:val="Style1"/>
              <w:ind w:firstLine="0"/>
              <w:rPr>
                <w:rFonts w:eastAsiaTheme="minorEastAsia"/>
                <w:b w:val="0"/>
                <w:bCs w:val="0"/>
                <w:color w:val="auto"/>
                <w:szCs w:val="20"/>
              </w:rPr>
            </w:pPr>
            <w:r>
              <w:rPr>
                <w:rFonts w:eastAsiaTheme="minorEastAsia"/>
                <w:color w:val="auto"/>
                <w:szCs w:val="20"/>
              </w:rPr>
              <w:t>Structue</w:t>
            </w:r>
          </w:p>
        </w:tc>
        <w:tc>
          <w:tcPr>
            <w:tcW w:w="1701" w:type="dxa"/>
          </w:tcPr>
          <w:p w14:paraId="4D32010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0.8</w:t>
            </w:r>
          </w:p>
        </w:tc>
        <w:tc>
          <w:tcPr>
            <w:tcW w:w="1701" w:type="dxa"/>
          </w:tcPr>
          <w:p w14:paraId="125F628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w:t>
            </w:r>
          </w:p>
        </w:tc>
        <w:tc>
          <w:tcPr>
            <w:tcW w:w="1701" w:type="dxa"/>
          </w:tcPr>
          <w:p w14:paraId="7052E8B2"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0.8</w:t>
            </w:r>
          </w:p>
        </w:tc>
        <w:tc>
          <w:tcPr>
            <w:tcW w:w="1665" w:type="dxa"/>
          </w:tcPr>
          <w:p w14:paraId="37B5DBD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0.5</w:t>
            </w:r>
          </w:p>
        </w:tc>
      </w:tr>
      <w:tr w:rsidR="00645374" w14:paraId="789BBD62"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11406D92" w14:textId="77777777" w:rsidR="00645374" w:rsidRDefault="00000000">
            <w:pPr>
              <w:pStyle w:val="Style1"/>
              <w:ind w:firstLine="0"/>
              <w:rPr>
                <w:rFonts w:eastAsiaTheme="minorEastAsia"/>
                <w:b w:val="0"/>
                <w:bCs w:val="0"/>
                <w:color w:val="auto"/>
                <w:szCs w:val="20"/>
              </w:rPr>
            </w:pPr>
            <w:r>
              <w:rPr>
                <w:rFonts w:eastAsiaTheme="minorEastAsia"/>
                <w:color w:val="auto"/>
                <w:szCs w:val="20"/>
              </w:rPr>
              <w:lastRenderedPageBreak/>
              <w:t>Context</w:t>
            </w:r>
          </w:p>
        </w:tc>
        <w:tc>
          <w:tcPr>
            <w:tcW w:w="1701" w:type="dxa"/>
          </w:tcPr>
          <w:p w14:paraId="6FB83A1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w:t>
            </w:r>
          </w:p>
        </w:tc>
        <w:tc>
          <w:tcPr>
            <w:tcW w:w="1701" w:type="dxa"/>
          </w:tcPr>
          <w:p w14:paraId="0999DCE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w:t>
            </w:r>
          </w:p>
        </w:tc>
        <w:tc>
          <w:tcPr>
            <w:tcW w:w="1701" w:type="dxa"/>
          </w:tcPr>
          <w:p w14:paraId="6EBC3B4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w:t>
            </w:r>
          </w:p>
        </w:tc>
        <w:tc>
          <w:tcPr>
            <w:tcW w:w="1665" w:type="dxa"/>
          </w:tcPr>
          <w:p w14:paraId="463BA0FC"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0.67</w:t>
            </w:r>
          </w:p>
        </w:tc>
      </w:tr>
      <w:tr w:rsidR="00645374" w14:paraId="5299A5A7" w14:textId="77777777" w:rsidTr="00645374">
        <w:tc>
          <w:tcPr>
            <w:cnfStyle w:val="001000000000" w:firstRow="0" w:lastRow="0" w:firstColumn="1" w:lastColumn="0" w:oddVBand="0" w:evenVBand="0" w:oddHBand="0" w:evenHBand="0" w:firstRowFirstColumn="0" w:firstRowLastColumn="0" w:lastRowFirstColumn="0" w:lastRowLastColumn="0"/>
            <w:tcW w:w="2802" w:type="dxa"/>
          </w:tcPr>
          <w:p w14:paraId="09BD50A4" w14:textId="5B723CEC" w:rsidR="00645374" w:rsidRDefault="00336911">
            <w:pPr>
              <w:pStyle w:val="Style1"/>
              <w:ind w:firstLine="0"/>
              <w:rPr>
                <w:rFonts w:eastAsiaTheme="minorEastAsia"/>
                <w:b w:val="0"/>
                <w:bCs w:val="0"/>
                <w:color w:val="auto"/>
                <w:szCs w:val="20"/>
              </w:rPr>
            </w:pPr>
            <w:r>
              <w:rPr>
                <w:rFonts w:eastAsiaTheme="minorEastAsia"/>
                <w:color w:val="auto"/>
                <w:szCs w:val="20"/>
              </w:rPr>
              <w:t>Vis</w:t>
            </w:r>
            <w:r w:rsidR="00000000">
              <w:rPr>
                <w:rFonts w:eastAsiaTheme="minorEastAsia"/>
                <w:color w:val="auto"/>
                <w:szCs w:val="20"/>
              </w:rPr>
              <w:t>ual</w:t>
            </w:r>
          </w:p>
        </w:tc>
        <w:tc>
          <w:tcPr>
            <w:tcW w:w="1701" w:type="dxa"/>
          </w:tcPr>
          <w:p w14:paraId="3ECB56C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w:t>
            </w:r>
          </w:p>
        </w:tc>
        <w:tc>
          <w:tcPr>
            <w:tcW w:w="1701" w:type="dxa"/>
          </w:tcPr>
          <w:p w14:paraId="19CC064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w:t>
            </w:r>
          </w:p>
        </w:tc>
        <w:tc>
          <w:tcPr>
            <w:tcW w:w="1701" w:type="dxa"/>
          </w:tcPr>
          <w:p w14:paraId="4319954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w:t>
            </w:r>
          </w:p>
        </w:tc>
        <w:tc>
          <w:tcPr>
            <w:tcW w:w="1665" w:type="dxa"/>
          </w:tcPr>
          <w:p w14:paraId="47819E10"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w:t>
            </w:r>
          </w:p>
        </w:tc>
      </w:tr>
    </w:tbl>
    <w:p w14:paraId="6B74C956" w14:textId="7E00ED74" w:rsidR="00645374" w:rsidRDefault="00000000">
      <w:pPr>
        <w:pStyle w:val="Caption"/>
        <w:rPr>
          <w:rFonts w:cs="Times New Roman"/>
          <w:color w:val="auto"/>
        </w:rPr>
      </w:pPr>
      <w:bookmarkStart w:id="44" w:name="_Toc231647290"/>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10</w:t>
      </w:r>
      <w:r>
        <w:rPr>
          <w:color w:val="auto"/>
        </w:rPr>
        <w:fldChar w:fldCharType="end"/>
      </w:r>
      <w:r>
        <w:rPr>
          <w:color w:val="auto"/>
        </w:rPr>
        <w:t xml:space="preserve"> Hệ số sau khi chuẩn hóa của các chiều</w:t>
      </w:r>
      <w:bookmarkEnd w:id="44"/>
    </w:p>
    <w:p w14:paraId="7A5CE7FE" w14:textId="77777777" w:rsidR="00645374" w:rsidRDefault="00000000">
      <w:pPr>
        <w:pStyle w:val="Style1"/>
        <w:numPr>
          <w:ilvl w:val="0"/>
          <w:numId w:val="32"/>
        </w:numPr>
        <w:spacing w:before="0" w:after="200" w:line="276" w:lineRule="auto"/>
        <w:jc w:val="left"/>
        <w:rPr>
          <w:b/>
          <w:bCs/>
          <w:color w:val="auto"/>
        </w:rPr>
      </w:pPr>
      <w:r>
        <w:rPr>
          <w:b/>
          <w:bCs/>
          <w:color w:val="auto"/>
        </w:rPr>
        <w:t>Tính giá trị cuối cùng</w:t>
      </w:r>
    </w:p>
    <w:p w14:paraId="593CEFF0" w14:textId="2D46E1BC" w:rsidR="00645374" w:rsidRDefault="00000000">
      <w:pPr>
        <w:pStyle w:val="Style1"/>
        <w:rPr>
          <w:color w:val="auto"/>
        </w:rPr>
      </w:pPr>
      <w:r>
        <w:rPr>
          <w:color w:val="auto"/>
        </w:rPr>
        <w:t>Áp dụng phương pháp AHP (Analytic Hierarchy Process)_quy trình phân cấp phân tích để xác định trọng số tiêu chí</w:t>
      </w:r>
      <w:r w:rsidR="00DF13C1">
        <w:rPr>
          <w:color w:val="auto"/>
        </w:rPr>
        <w:t xml:space="preserve"> [7]</w:t>
      </w:r>
      <w:r>
        <w:rPr>
          <w:color w:val="auto"/>
        </w:rPr>
        <w:t>.</w:t>
      </w:r>
    </w:p>
    <w:p w14:paraId="11CD9CFD" w14:textId="77777777" w:rsidR="00645374" w:rsidRDefault="00000000">
      <w:pPr>
        <w:pStyle w:val="Style1"/>
        <w:rPr>
          <w:color w:val="auto"/>
        </w:rPr>
      </w:pPr>
      <w:r>
        <w:rPr>
          <w:color w:val="auto"/>
        </w:rPr>
        <w:t xml:space="preserve">B1: Lập ma trận so sánh cặp </w:t>
      </w:r>
    </w:p>
    <w:p w14:paraId="180C3E60" w14:textId="77777777" w:rsidR="00645374" w:rsidRDefault="00000000">
      <w:pPr>
        <w:pStyle w:val="Style1"/>
        <w:rPr>
          <w:color w:val="auto"/>
        </w:rPr>
      </w:pPr>
      <w:r>
        <w:rPr>
          <w:color w:val="auto"/>
        </w:rPr>
        <w:t>Dựa trên đánh giá chuyên gia trong hệ thống self-healing:</w:t>
      </w:r>
    </w:p>
    <w:p w14:paraId="28C19FA6" w14:textId="77777777" w:rsidR="00645374" w:rsidRDefault="00000000">
      <w:pPr>
        <w:pStyle w:val="Style1"/>
        <w:numPr>
          <w:ilvl w:val="0"/>
          <w:numId w:val="36"/>
        </w:numPr>
        <w:spacing w:before="0" w:after="200" w:line="276" w:lineRule="auto"/>
        <w:jc w:val="left"/>
        <w:rPr>
          <w:color w:val="auto"/>
        </w:rPr>
      </w:pPr>
      <w:r>
        <w:rPr>
          <w:color w:val="auto"/>
        </w:rPr>
        <w:t>Stability quan trọng ngang Accuracy</w:t>
      </w:r>
    </w:p>
    <w:p w14:paraId="271674AE" w14:textId="77777777" w:rsidR="00645374" w:rsidRDefault="00000000">
      <w:pPr>
        <w:pStyle w:val="Style1"/>
        <w:numPr>
          <w:ilvl w:val="0"/>
          <w:numId w:val="36"/>
        </w:numPr>
        <w:spacing w:before="0" w:after="200" w:line="276" w:lineRule="auto"/>
        <w:jc w:val="left"/>
        <w:rPr>
          <w:color w:val="auto"/>
        </w:rPr>
      </w:pPr>
      <w:r>
        <w:rPr>
          <w:color w:val="auto"/>
        </w:rPr>
        <w:t>Stability quan trọng hơn Mutation Resistance</w:t>
      </w:r>
    </w:p>
    <w:p w14:paraId="2386F4BB" w14:textId="77777777" w:rsidR="00645374" w:rsidRDefault="00000000">
      <w:pPr>
        <w:pStyle w:val="Style1"/>
        <w:numPr>
          <w:ilvl w:val="0"/>
          <w:numId w:val="36"/>
        </w:numPr>
        <w:spacing w:before="0" w:after="200" w:line="276" w:lineRule="auto"/>
        <w:jc w:val="left"/>
        <w:rPr>
          <w:color w:val="auto"/>
        </w:rPr>
      </w:pPr>
      <w:r>
        <w:rPr>
          <w:color w:val="auto"/>
        </w:rPr>
        <w:t>Stability quan trọng hơn nhiều so với Cost</w:t>
      </w:r>
    </w:p>
    <w:p w14:paraId="0B676249" w14:textId="77777777" w:rsidR="00645374" w:rsidRDefault="00000000">
      <w:pPr>
        <w:pStyle w:val="Style1"/>
        <w:numPr>
          <w:ilvl w:val="0"/>
          <w:numId w:val="36"/>
        </w:numPr>
        <w:spacing w:before="0" w:after="200" w:line="276" w:lineRule="auto"/>
        <w:jc w:val="left"/>
        <w:rPr>
          <w:color w:val="auto"/>
        </w:rPr>
      </w:pPr>
      <w:r>
        <w:rPr>
          <w:color w:val="auto"/>
        </w:rPr>
        <w:t>Accuracy quan trọng hơn Mutation Resistance</w:t>
      </w:r>
    </w:p>
    <w:p w14:paraId="18322E6A" w14:textId="77777777" w:rsidR="00645374" w:rsidRDefault="00000000">
      <w:pPr>
        <w:pStyle w:val="Style1"/>
        <w:numPr>
          <w:ilvl w:val="0"/>
          <w:numId w:val="36"/>
        </w:numPr>
        <w:spacing w:before="0" w:after="200" w:line="276" w:lineRule="auto"/>
        <w:jc w:val="left"/>
        <w:rPr>
          <w:color w:val="auto"/>
        </w:rPr>
      </w:pPr>
      <w:r>
        <w:rPr>
          <w:color w:val="auto"/>
        </w:rPr>
        <w:t>Accuracy quan trọng hơn nhiều so với Cost</w:t>
      </w:r>
    </w:p>
    <w:p w14:paraId="582B4C35" w14:textId="77777777" w:rsidR="00645374" w:rsidRDefault="00000000">
      <w:pPr>
        <w:pStyle w:val="Style1"/>
        <w:numPr>
          <w:ilvl w:val="0"/>
          <w:numId w:val="36"/>
        </w:numPr>
        <w:spacing w:before="0" w:after="200" w:line="276" w:lineRule="auto"/>
        <w:jc w:val="left"/>
        <w:rPr>
          <w:color w:val="auto"/>
        </w:rPr>
      </w:pPr>
      <w:r>
        <w:rPr>
          <w:color w:val="auto"/>
        </w:rPr>
        <w:t xml:space="preserve">Mutation Resistance quan trọng hơn Cost </w:t>
      </w:r>
    </w:p>
    <w:p w14:paraId="101773D6" w14:textId="77777777" w:rsidR="00645374" w:rsidRDefault="00000000">
      <w:pPr>
        <w:pStyle w:val="Style1"/>
        <w:rPr>
          <w:color w:val="auto"/>
        </w:rPr>
      </w:pPr>
      <w:r>
        <w:rPr>
          <w:color w:val="auto"/>
        </w:rPr>
        <w:t>Sử dụng thang Saaty:</w:t>
      </w:r>
    </w:p>
    <w:tbl>
      <w:tblPr>
        <w:tblStyle w:val="GridTable1Light1"/>
        <w:tblW w:w="0" w:type="auto"/>
        <w:tblLook w:val="04A0" w:firstRow="1" w:lastRow="0" w:firstColumn="1" w:lastColumn="0" w:noHBand="0" w:noVBand="1"/>
      </w:tblPr>
      <w:tblGrid>
        <w:gridCol w:w="4669"/>
        <w:gridCol w:w="4675"/>
      </w:tblGrid>
      <w:tr w:rsidR="00645374" w14:paraId="38A2419D"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shd w:val="clear" w:color="auto" w:fill="F2F2F2" w:themeFill="background1" w:themeFillShade="F2"/>
          </w:tcPr>
          <w:p w14:paraId="6EC37F67"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Giá trị</w:t>
            </w:r>
          </w:p>
        </w:tc>
        <w:tc>
          <w:tcPr>
            <w:tcW w:w="4785" w:type="dxa"/>
            <w:shd w:val="clear" w:color="auto" w:fill="F2F2F2" w:themeFill="background1" w:themeFillShade="F2"/>
          </w:tcPr>
          <w:p w14:paraId="5CFB8821"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Ý nghĩa</w:t>
            </w:r>
          </w:p>
        </w:tc>
      </w:tr>
      <w:tr w:rsidR="00645374" w14:paraId="306B840D"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43BC05E4" w14:textId="77777777" w:rsidR="00645374" w:rsidRDefault="00000000">
            <w:pPr>
              <w:pStyle w:val="Style1"/>
              <w:ind w:firstLine="0"/>
              <w:jc w:val="center"/>
              <w:rPr>
                <w:rFonts w:eastAsiaTheme="minorEastAsia"/>
                <w:color w:val="auto"/>
                <w:szCs w:val="20"/>
              </w:rPr>
            </w:pPr>
            <w:r>
              <w:rPr>
                <w:rFonts w:eastAsiaTheme="minorEastAsia"/>
                <w:b w:val="0"/>
                <w:bCs w:val="0"/>
                <w:color w:val="auto"/>
                <w:szCs w:val="20"/>
              </w:rPr>
              <w:t>1</w:t>
            </w:r>
          </w:p>
        </w:tc>
        <w:tc>
          <w:tcPr>
            <w:tcW w:w="4785" w:type="dxa"/>
          </w:tcPr>
          <w:p w14:paraId="1F3ADE36"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Quan trọng như nhau</w:t>
            </w:r>
          </w:p>
        </w:tc>
      </w:tr>
      <w:tr w:rsidR="00645374" w14:paraId="51D4745E"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27B5B6AC" w14:textId="77777777" w:rsidR="00645374" w:rsidRDefault="00000000">
            <w:pPr>
              <w:pStyle w:val="Style1"/>
              <w:ind w:firstLine="0"/>
              <w:jc w:val="center"/>
              <w:rPr>
                <w:rFonts w:eastAsiaTheme="minorEastAsia"/>
                <w:color w:val="auto"/>
                <w:szCs w:val="20"/>
              </w:rPr>
            </w:pPr>
            <w:r>
              <w:rPr>
                <w:rFonts w:eastAsiaTheme="minorEastAsia"/>
                <w:b w:val="0"/>
                <w:bCs w:val="0"/>
                <w:color w:val="auto"/>
                <w:szCs w:val="20"/>
              </w:rPr>
              <w:t>3</w:t>
            </w:r>
          </w:p>
        </w:tc>
        <w:tc>
          <w:tcPr>
            <w:tcW w:w="4785" w:type="dxa"/>
          </w:tcPr>
          <w:p w14:paraId="012DB70F"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Hơi quan trọng hơn</w:t>
            </w:r>
          </w:p>
        </w:tc>
      </w:tr>
      <w:tr w:rsidR="00645374" w14:paraId="38E646E1"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5E8123A6" w14:textId="77777777" w:rsidR="00645374" w:rsidRDefault="00000000">
            <w:pPr>
              <w:pStyle w:val="Style1"/>
              <w:ind w:firstLine="0"/>
              <w:jc w:val="center"/>
              <w:rPr>
                <w:rFonts w:eastAsiaTheme="minorEastAsia"/>
                <w:color w:val="auto"/>
                <w:szCs w:val="20"/>
              </w:rPr>
            </w:pPr>
            <w:r>
              <w:rPr>
                <w:rFonts w:eastAsiaTheme="minorEastAsia"/>
                <w:b w:val="0"/>
                <w:bCs w:val="0"/>
                <w:color w:val="auto"/>
                <w:szCs w:val="20"/>
              </w:rPr>
              <w:t>5</w:t>
            </w:r>
          </w:p>
        </w:tc>
        <w:tc>
          <w:tcPr>
            <w:tcW w:w="4785" w:type="dxa"/>
          </w:tcPr>
          <w:p w14:paraId="1B41730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Quan trọng hơn</w:t>
            </w:r>
          </w:p>
        </w:tc>
      </w:tr>
      <w:tr w:rsidR="00645374" w14:paraId="0A1C9935"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753A0B30" w14:textId="77777777" w:rsidR="00645374" w:rsidRDefault="00000000">
            <w:pPr>
              <w:pStyle w:val="Style1"/>
              <w:ind w:firstLine="0"/>
              <w:jc w:val="center"/>
              <w:rPr>
                <w:rFonts w:eastAsiaTheme="minorEastAsia"/>
                <w:color w:val="auto"/>
                <w:szCs w:val="20"/>
              </w:rPr>
            </w:pPr>
            <w:r>
              <w:rPr>
                <w:rFonts w:eastAsiaTheme="minorEastAsia"/>
                <w:b w:val="0"/>
                <w:bCs w:val="0"/>
                <w:color w:val="auto"/>
                <w:szCs w:val="20"/>
              </w:rPr>
              <w:t>7</w:t>
            </w:r>
          </w:p>
        </w:tc>
        <w:tc>
          <w:tcPr>
            <w:tcW w:w="4785" w:type="dxa"/>
          </w:tcPr>
          <w:p w14:paraId="4ECC2E64"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Rất mạnh</w:t>
            </w:r>
          </w:p>
        </w:tc>
      </w:tr>
      <w:tr w:rsidR="00645374" w14:paraId="1F8D13B9" w14:textId="77777777" w:rsidTr="00645374">
        <w:tc>
          <w:tcPr>
            <w:cnfStyle w:val="001000000000" w:firstRow="0" w:lastRow="0" w:firstColumn="1" w:lastColumn="0" w:oddVBand="0" w:evenVBand="0" w:oddHBand="0" w:evenHBand="0" w:firstRowFirstColumn="0" w:firstRowLastColumn="0" w:lastRowFirstColumn="0" w:lastRowLastColumn="0"/>
            <w:tcW w:w="4785" w:type="dxa"/>
          </w:tcPr>
          <w:p w14:paraId="062E48CB" w14:textId="77777777" w:rsidR="00645374" w:rsidRDefault="00000000">
            <w:pPr>
              <w:pStyle w:val="Style1"/>
              <w:ind w:firstLine="0"/>
              <w:jc w:val="center"/>
              <w:rPr>
                <w:rFonts w:eastAsiaTheme="minorEastAsia"/>
                <w:color w:val="auto"/>
                <w:szCs w:val="20"/>
              </w:rPr>
            </w:pPr>
            <w:r>
              <w:rPr>
                <w:rFonts w:eastAsiaTheme="minorEastAsia"/>
                <w:b w:val="0"/>
                <w:bCs w:val="0"/>
                <w:color w:val="auto"/>
                <w:szCs w:val="20"/>
              </w:rPr>
              <w:t>9</w:t>
            </w:r>
          </w:p>
        </w:tc>
        <w:tc>
          <w:tcPr>
            <w:tcW w:w="4785" w:type="dxa"/>
          </w:tcPr>
          <w:p w14:paraId="38AB529D"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Tuyệt đối</w:t>
            </w:r>
          </w:p>
        </w:tc>
      </w:tr>
    </w:tbl>
    <w:p w14:paraId="023A6D03" w14:textId="39BD3F4A" w:rsidR="00645374" w:rsidRDefault="00000000">
      <w:pPr>
        <w:pStyle w:val="Caption"/>
        <w:rPr>
          <w:color w:val="auto"/>
        </w:rPr>
      </w:pPr>
      <w:bookmarkStart w:id="45" w:name="_Toc231647291"/>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11</w:t>
      </w:r>
      <w:r>
        <w:rPr>
          <w:color w:val="auto"/>
        </w:rPr>
        <w:fldChar w:fldCharType="end"/>
      </w:r>
      <w:r>
        <w:rPr>
          <w:color w:val="auto"/>
        </w:rPr>
        <w:t xml:space="preserve"> Thang điểm Saaty</w:t>
      </w:r>
      <w:bookmarkEnd w:id="45"/>
    </w:p>
    <w:p w14:paraId="1674C689" w14:textId="77777777" w:rsidR="00645374" w:rsidRDefault="00000000">
      <w:pPr>
        <w:pStyle w:val="Style1"/>
        <w:rPr>
          <w:color w:val="auto"/>
        </w:rPr>
      </w:pPr>
      <w:r>
        <w:rPr>
          <w:color w:val="auto"/>
        </w:rPr>
        <w:t>Bảng so sánh các tiêu chí theo thang điểm saaty:</w:t>
      </w:r>
    </w:p>
    <w:tbl>
      <w:tblPr>
        <w:tblStyle w:val="GridTable1Light1"/>
        <w:tblW w:w="0" w:type="auto"/>
        <w:tblLook w:val="04A0" w:firstRow="1" w:lastRow="0" w:firstColumn="1" w:lastColumn="0" w:noHBand="0" w:noVBand="1"/>
      </w:tblPr>
      <w:tblGrid>
        <w:gridCol w:w="1868"/>
        <w:gridCol w:w="1869"/>
        <w:gridCol w:w="1869"/>
        <w:gridCol w:w="1869"/>
        <w:gridCol w:w="1869"/>
      </w:tblGrid>
      <w:tr w:rsidR="00645374" w14:paraId="74A0A20D"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18F14353" w14:textId="77777777" w:rsidR="00645374" w:rsidRDefault="00645374">
            <w:pPr>
              <w:pStyle w:val="Style1"/>
              <w:ind w:firstLine="0"/>
              <w:jc w:val="center"/>
              <w:rPr>
                <w:rFonts w:eastAsiaTheme="minorEastAsia"/>
                <w:b w:val="0"/>
                <w:bCs w:val="0"/>
                <w:color w:val="auto"/>
                <w:szCs w:val="20"/>
              </w:rPr>
            </w:pPr>
          </w:p>
        </w:tc>
        <w:tc>
          <w:tcPr>
            <w:tcW w:w="1914" w:type="dxa"/>
            <w:shd w:val="clear" w:color="auto" w:fill="F2F2F2" w:themeFill="background1" w:themeFillShade="F2"/>
          </w:tcPr>
          <w:p w14:paraId="7AB0918E"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C1</w:t>
            </w:r>
          </w:p>
        </w:tc>
        <w:tc>
          <w:tcPr>
            <w:tcW w:w="1914" w:type="dxa"/>
            <w:shd w:val="clear" w:color="auto" w:fill="F2F2F2" w:themeFill="background1" w:themeFillShade="F2"/>
          </w:tcPr>
          <w:p w14:paraId="62CCDC96"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C2</w:t>
            </w:r>
          </w:p>
        </w:tc>
        <w:tc>
          <w:tcPr>
            <w:tcW w:w="1914" w:type="dxa"/>
            <w:shd w:val="clear" w:color="auto" w:fill="F2F2F2" w:themeFill="background1" w:themeFillShade="F2"/>
          </w:tcPr>
          <w:p w14:paraId="683744D3"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C3</w:t>
            </w:r>
          </w:p>
        </w:tc>
        <w:tc>
          <w:tcPr>
            <w:tcW w:w="1914" w:type="dxa"/>
            <w:shd w:val="clear" w:color="auto" w:fill="F2F2F2" w:themeFill="background1" w:themeFillShade="F2"/>
          </w:tcPr>
          <w:p w14:paraId="2B5846CB"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C4</w:t>
            </w:r>
          </w:p>
        </w:tc>
      </w:tr>
      <w:tr w:rsidR="00645374" w14:paraId="7564CDC0"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5175B16D"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C1</w:t>
            </w:r>
          </w:p>
        </w:tc>
        <w:tc>
          <w:tcPr>
            <w:tcW w:w="1914" w:type="dxa"/>
          </w:tcPr>
          <w:p w14:paraId="2B24813C"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914" w:type="dxa"/>
          </w:tcPr>
          <w:p w14:paraId="327E9E1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914" w:type="dxa"/>
          </w:tcPr>
          <w:p w14:paraId="3E8369D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914" w:type="dxa"/>
          </w:tcPr>
          <w:p w14:paraId="527F36C4"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r>
      <w:tr w:rsidR="00645374" w14:paraId="7D5093E7"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373622B5"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C2</w:t>
            </w:r>
          </w:p>
        </w:tc>
        <w:tc>
          <w:tcPr>
            <w:tcW w:w="1914" w:type="dxa"/>
          </w:tcPr>
          <w:p w14:paraId="32DE3938"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914" w:type="dxa"/>
          </w:tcPr>
          <w:p w14:paraId="1245ED6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914" w:type="dxa"/>
          </w:tcPr>
          <w:p w14:paraId="1FB1CDB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c>
          <w:tcPr>
            <w:tcW w:w="1914" w:type="dxa"/>
          </w:tcPr>
          <w:p w14:paraId="032D563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5</w:t>
            </w:r>
          </w:p>
        </w:tc>
      </w:tr>
      <w:tr w:rsidR="00645374" w14:paraId="205597AC"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1746F9A9"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C3</w:t>
            </w:r>
          </w:p>
        </w:tc>
        <w:tc>
          <w:tcPr>
            <w:tcW w:w="1914" w:type="dxa"/>
          </w:tcPr>
          <w:p w14:paraId="18E492C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1/3</w:t>
            </w:r>
          </w:p>
        </w:tc>
        <w:tc>
          <w:tcPr>
            <w:tcW w:w="1914" w:type="dxa"/>
          </w:tcPr>
          <w:p w14:paraId="13E0841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1/3</w:t>
            </w:r>
          </w:p>
        </w:tc>
        <w:tc>
          <w:tcPr>
            <w:tcW w:w="1914" w:type="dxa"/>
          </w:tcPr>
          <w:p w14:paraId="27390482"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c>
          <w:tcPr>
            <w:tcW w:w="1914" w:type="dxa"/>
          </w:tcPr>
          <w:p w14:paraId="516EBD00"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3</w:t>
            </w:r>
          </w:p>
        </w:tc>
      </w:tr>
      <w:tr w:rsidR="00645374" w14:paraId="2143FDF7"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0EA85FD4"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C4</w:t>
            </w:r>
          </w:p>
        </w:tc>
        <w:tc>
          <w:tcPr>
            <w:tcW w:w="1914" w:type="dxa"/>
          </w:tcPr>
          <w:p w14:paraId="6C710049"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1/5</w:t>
            </w:r>
          </w:p>
        </w:tc>
        <w:tc>
          <w:tcPr>
            <w:tcW w:w="1914" w:type="dxa"/>
          </w:tcPr>
          <w:p w14:paraId="4624DA2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1/5</w:t>
            </w:r>
          </w:p>
        </w:tc>
        <w:tc>
          <w:tcPr>
            <w:tcW w:w="1914" w:type="dxa"/>
          </w:tcPr>
          <w:p w14:paraId="0ED281F6"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1/3</w:t>
            </w:r>
          </w:p>
        </w:tc>
        <w:tc>
          <w:tcPr>
            <w:tcW w:w="1914" w:type="dxa"/>
          </w:tcPr>
          <w:p w14:paraId="3CD061C8"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1</w:t>
            </w:r>
          </w:p>
        </w:tc>
      </w:tr>
    </w:tbl>
    <w:p w14:paraId="4872AB12" w14:textId="437339C2" w:rsidR="00645374" w:rsidRDefault="00000000">
      <w:pPr>
        <w:pStyle w:val="Caption"/>
        <w:rPr>
          <w:color w:val="auto"/>
        </w:rPr>
      </w:pPr>
      <w:bookmarkStart w:id="46" w:name="_Toc231647292"/>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12</w:t>
      </w:r>
      <w:r>
        <w:rPr>
          <w:color w:val="auto"/>
        </w:rPr>
        <w:fldChar w:fldCharType="end"/>
      </w:r>
      <w:r>
        <w:rPr>
          <w:color w:val="auto"/>
        </w:rPr>
        <w:t xml:space="preserve"> So sánh các tiêu chí theo thang điểm Saaty</w:t>
      </w:r>
      <w:bookmarkEnd w:id="46"/>
    </w:p>
    <w:p w14:paraId="7219B02C" w14:textId="77777777" w:rsidR="00645374" w:rsidRDefault="00000000">
      <w:pPr>
        <w:pStyle w:val="Style1"/>
        <w:rPr>
          <w:color w:val="auto"/>
        </w:rPr>
      </w:pPr>
      <w:r>
        <w:rPr>
          <w:color w:val="auto"/>
        </w:rPr>
        <w:t>Ma trận AHP:</w:t>
      </w:r>
    </w:p>
    <w:p w14:paraId="5E8871A2" w14:textId="77777777" w:rsidR="00645374" w:rsidRDefault="00000000">
      <w:pPr>
        <w:pStyle w:val="Style1"/>
        <w:jc w:val="center"/>
        <w:rPr>
          <w:color w:val="auto"/>
        </w:rPr>
      </w:pPr>
      <w:r>
        <w:rPr>
          <w:color w:val="auto"/>
        </w:rPr>
        <w:t>A=</w:t>
      </w:r>
      <m:oMath>
        <m:d>
          <m:dPr>
            <m:begChr m:val="["/>
            <m:endChr m:val="]"/>
            <m:ctrlPr>
              <w:rPr>
                <w:rFonts w:ascii="Cambria Math" w:hAnsi="Cambria Math"/>
                <w:color w:val="auto"/>
              </w:rPr>
            </m:ctrlPr>
          </m:dPr>
          <m:e>
            <m:m>
              <m:mPr>
                <m:mcs>
                  <m:mc>
                    <m:mcPr>
                      <m:count m:val="4"/>
                      <m:mcJc m:val="center"/>
                    </m:mcPr>
                  </m:mc>
                </m:mcs>
                <m:ctrlPr>
                  <w:rPr>
                    <w:rFonts w:ascii="Cambria Math" w:hAnsi="Cambria Math"/>
                    <w:color w:val="auto"/>
                  </w:rPr>
                </m:ctrlPr>
              </m:mPr>
              <m:mr>
                <m:e>
                  <m:r>
                    <w:rPr>
                      <w:rFonts w:ascii="Cambria Math" w:hAnsi="Cambria Math"/>
                      <w:color w:val="auto"/>
                    </w:rPr>
                    <m:t>1</m:t>
                  </m:r>
                  <m:ctrlPr>
                    <w:rPr>
                      <w:rFonts w:ascii="Cambria Math" w:eastAsia="Cambria Math" w:hAnsi="Cambria Math" w:cs="Cambria Math"/>
                      <w:i/>
                      <w:color w:val="auto"/>
                    </w:rPr>
                  </m:ctrlPr>
                </m:e>
                <m:e>
                  <m:r>
                    <w:rPr>
                      <w:rFonts w:ascii="Cambria Math" w:eastAsia="Cambria Math" w:hAnsi="Cambria Math" w:cs="Cambria Math"/>
                      <w:color w:val="auto"/>
                    </w:rPr>
                    <m:t>1</m:t>
                  </m:r>
                  <m:ctrlPr>
                    <w:rPr>
                      <w:rFonts w:ascii="Cambria Math" w:eastAsia="Cambria Math" w:hAnsi="Cambria Math" w:cs="Cambria Math"/>
                      <w:i/>
                      <w:color w:val="auto"/>
                    </w:rPr>
                  </m:ctrlPr>
                </m:e>
                <m:e>
                  <m:r>
                    <w:rPr>
                      <w:rFonts w:ascii="Cambria Math" w:eastAsia="Cambria Math" w:hAnsi="Cambria Math" w:cs="Cambria Math"/>
                      <w:color w:val="auto"/>
                    </w:rPr>
                    <m:t>3</m:t>
                  </m:r>
                  <m:ctrlPr>
                    <w:rPr>
                      <w:rFonts w:ascii="Cambria Math" w:eastAsia="Cambria Math" w:hAnsi="Cambria Math" w:cs="Cambria Math"/>
                      <w:i/>
                      <w:color w:val="auto"/>
                    </w:rPr>
                  </m:ctrlPr>
                </m:e>
                <m:e>
                  <m:r>
                    <w:rPr>
                      <w:rFonts w:ascii="Cambria Math" w:eastAsia="Cambria Math" w:hAnsi="Cambria Math" w:cs="Cambria Math"/>
                      <w:color w:val="auto"/>
                    </w:rPr>
                    <m:t>5</m:t>
                  </m:r>
                  <m:ctrlPr>
                    <w:rPr>
                      <w:rFonts w:ascii="Cambria Math" w:eastAsia="Cambria Math" w:hAnsi="Cambria Math" w:cs="Cambria Math"/>
                      <w:i/>
                      <w:color w:val="auto"/>
                    </w:rPr>
                  </m:ctrlPr>
                </m:e>
              </m:mr>
              <m:mr>
                <m:e>
                  <m:r>
                    <w:rPr>
                      <w:rFonts w:ascii="Cambria Math" w:eastAsia="Cambria Math" w:hAnsi="Cambria Math" w:cs="Cambria Math"/>
                      <w:color w:val="auto"/>
                    </w:rPr>
                    <m:t>1</m:t>
                  </m:r>
                  <m:ctrlPr>
                    <w:rPr>
                      <w:rFonts w:ascii="Cambria Math" w:eastAsia="Cambria Math" w:hAnsi="Cambria Math" w:cs="Cambria Math"/>
                      <w:i/>
                      <w:color w:val="auto"/>
                    </w:rPr>
                  </m:ctrlPr>
                </m:e>
                <m:e>
                  <m:r>
                    <w:rPr>
                      <w:rFonts w:ascii="Cambria Math" w:eastAsia="Cambria Math" w:hAnsi="Cambria Math" w:cs="Cambria Math"/>
                      <w:color w:val="auto"/>
                    </w:rPr>
                    <m:t>1</m:t>
                  </m:r>
                  <m:ctrlPr>
                    <w:rPr>
                      <w:rFonts w:ascii="Cambria Math" w:eastAsia="Cambria Math" w:hAnsi="Cambria Math" w:cs="Cambria Math"/>
                      <w:i/>
                      <w:color w:val="auto"/>
                    </w:rPr>
                  </m:ctrlPr>
                </m:e>
                <m:e>
                  <m:r>
                    <w:rPr>
                      <w:rFonts w:ascii="Cambria Math" w:eastAsia="Cambria Math" w:hAnsi="Cambria Math" w:cs="Cambria Math"/>
                      <w:color w:val="auto"/>
                    </w:rPr>
                    <m:t>3</m:t>
                  </m:r>
                  <m:ctrlPr>
                    <w:rPr>
                      <w:rFonts w:ascii="Cambria Math" w:eastAsia="Cambria Math" w:hAnsi="Cambria Math" w:cs="Cambria Math"/>
                      <w:i/>
                      <w:color w:val="auto"/>
                    </w:rPr>
                  </m:ctrlPr>
                </m:e>
                <m:e>
                  <m:r>
                    <w:rPr>
                      <w:rFonts w:ascii="Cambria Math" w:eastAsia="Cambria Math" w:hAnsi="Cambria Math" w:cs="Cambria Math"/>
                      <w:color w:val="auto"/>
                    </w:rPr>
                    <m:t>5</m:t>
                  </m:r>
                  <m:ctrlPr>
                    <w:rPr>
                      <w:rFonts w:ascii="Cambria Math" w:eastAsia="Cambria Math" w:hAnsi="Cambria Math" w:cs="Cambria Math"/>
                      <w:i/>
                      <w:color w:val="auto"/>
                    </w:rPr>
                  </m:ctrlPr>
                </m:e>
              </m:mr>
              <m:mr>
                <m:e>
                  <m:r>
                    <w:rPr>
                      <w:rFonts w:ascii="Cambria Math" w:eastAsia="Cambria Math" w:hAnsi="Cambria Math" w:cs="Cambria Math"/>
                      <w:color w:val="auto"/>
                    </w:rPr>
                    <m:t>1/3</m:t>
                  </m:r>
                </m:e>
                <m:e>
                  <m:r>
                    <w:rPr>
                      <w:rFonts w:ascii="Cambria Math" w:hAnsi="Cambria Math"/>
                      <w:color w:val="auto"/>
                    </w:rPr>
                    <m:t>1/3</m:t>
                  </m:r>
                </m:e>
                <m:e>
                  <m:r>
                    <w:rPr>
                      <w:rFonts w:ascii="Cambria Math" w:hAnsi="Cambria Math"/>
                      <w:color w:val="auto"/>
                    </w:rPr>
                    <m:t>1</m:t>
                  </m:r>
                  <m:ctrlPr>
                    <w:rPr>
                      <w:rFonts w:ascii="Cambria Math" w:eastAsia="Cambria Math" w:hAnsi="Cambria Math" w:cs="Cambria Math"/>
                      <w:i/>
                      <w:color w:val="auto"/>
                    </w:rPr>
                  </m:ctrlPr>
                </m:e>
                <m:e>
                  <m:r>
                    <w:rPr>
                      <w:rFonts w:ascii="Cambria Math" w:eastAsia="Cambria Math" w:hAnsi="Cambria Math" w:cs="Cambria Math"/>
                      <w:color w:val="auto"/>
                    </w:rPr>
                    <m:t>3</m:t>
                  </m:r>
                  <m:ctrlPr>
                    <w:rPr>
                      <w:rFonts w:ascii="Cambria Math" w:eastAsia="Cambria Math" w:hAnsi="Cambria Math" w:cs="Cambria Math"/>
                      <w:i/>
                      <w:color w:val="auto"/>
                    </w:rPr>
                  </m:ctrlPr>
                </m:e>
              </m:mr>
              <m:mr>
                <m:e>
                  <m:r>
                    <w:rPr>
                      <w:rFonts w:ascii="Cambria Math" w:eastAsia="Cambria Math" w:hAnsi="Cambria Math" w:cs="Cambria Math"/>
                      <w:color w:val="auto"/>
                    </w:rPr>
                    <m:t>1/5</m:t>
                  </m:r>
                </m:e>
                <m:e>
                  <m:r>
                    <w:rPr>
                      <w:rFonts w:ascii="Cambria Math" w:hAnsi="Cambria Math"/>
                      <w:color w:val="auto"/>
                    </w:rPr>
                    <m:t>1/5</m:t>
                  </m:r>
                  <m:ctrlPr>
                    <w:rPr>
                      <w:rFonts w:ascii="Cambria Math" w:eastAsia="Cambria Math" w:hAnsi="Cambria Math" w:cs="Cambria Math"/>
                      <w:i/>
                      <w:color w:val="auto"/>
                    </w:rPr>
                  </m:ctrlPr>
                </m:e>
                <m:e>
                  <m:r>
                    <w:rPr>
                      <w:rFonts w:ascii="Cambria Math" w:eastAsia="Cambria Math" w:hAnsi="Cambria Math" w:cs="Cambria Math"/>
                      <w:color w:val="auto"/>
                    </w:rPr>
                    <m:t>1/3</m:t>
                  </m:r>
                  <m:ctrlPr>
                    <w:rPr>
                      <w:rFonts w:ascii="Cambria Math" w:eastAsia="Cambria Math" w:hAnsi="Cambria Math" w:cs="Cambria Math"/>
                      <w:i/>
                      <w:color w:val="auto"/>
                    </w:rPr>
                  </m:ctrlPr>
                </m:e>
                <m:e>
                  <m:r>
                    <w:rPr>
                      <w:rFonts w:ascii="Cambria Math" w:eastAsia="Cambria Math" w:hAnsi="Cambria Math" w:cs="Cambria Math"/>
                      <w:color w:val="auto"/>
                    </w:rPr>
                    <m:t>1</m:t>
                  </m:r>
                </m:e>
              </m:mr>
            </m:m>
          </m:e>
        </m:d>
      </m:oMath>
    </w:p>
    <w:p w14:paraId="337C3230" w14:textId="77777777" w:rsidR="00645374" w:rsidRDefault="00000000">
      <w:pPr>
        <w:pStyle w:val="Style1"/>
        <w:rPr>
          <w:color w:val="auto"/>
        </w:rPr>
      </w:pPr>
      <w:r>
        <w:rPr>
          <w:color w:val="auto"/>
        </w:rPr>
        <w:t xml:space="preserve">B2: Tính tổng từng cột </w:t>
      </w:r>
    </w:p>
    <w:p w14:paraId="3E9E2937" w14:textId="77777777" w:rsidR="00645374" w:rsidRDefault="00000000">
      <w:pPr>
        <w:pStyle w:val="Style1"/>
        <w:ind w:firstLine="0"/>
        <w:rPr>
          <w:color w:val="auto"/>
        </w:rPr>
      </w:pPr>
      <w:r>
        <w:rPr>
          <w:color w:val="auto"/>
        </w:rPr>
        <w:tab/>
        <w:t>Cột 1 = 1+1+1/3+1/3 = 2.533</w:t>
      </w:r>
    </w:p>
    <w:p w14:paraId="549FEB49" w14:textId="77777777" w:rsidR="00645374" w:rsidRDefault="00000000">
      <w:pPr>
        <w:pStyle w:val="Style1"/>
        <w:ind w:firstLine="0"/>
        <w:rPr>
          <w:color w:val="auto"/>
        </w:rPr>
      </w:pPr>
      <w:r>
        <w:rPr>
          <w:color w:val="auto"/>
        </w:rPr>
        <w:tab/>
        <w:t>Cột 2 = 1+1+1/3+1/3 = 2.533</w:t>
      </w:r>
    </w:p>
    <w:p w14:paraId="1612343A" w14:textId="77777777" w:rsidR="00645374" w:rsidRDefault="00000000">
      <w:pPr>
        <w:pStyle w:val="Style1"/>
        <w:ind w:firstLine="0"/>
        <w:rPr>
          <w:color w:val="auto"/>
        </w:rPr>
      </w:pPr>
      <w:r>
        <w:rPr>
          <w:color w:val="auto"/>
        </w:rPr>
        <w:tab/>
        <w:t>Cột 3 = 3+3+1+1/3 = 7.333</w:t>
      </w:r>
    </w:p>
    <w:p w14:paraId="536A4D57" w14:textId="77777777" w:rsidR="00645374" w:rsidRDefault="00000000">
      <w:pPr>
        <w:pStyle w:val="Style1"/>
        <w:ind w:firstLine="0"/>
        <w:rPr>
          <w:color w:val="auto"/>
        </w:rPr>
      </w:pPr>
      <w:r>
        <w:rPr>
          <w:color w:val="auto"/>
        </w:rPr>
        <w:tab/>
        <w:t>Cột 4 = 5+5+3+1 = 14</w:t>
      </w:r>
    </w:p>
    <w:p w14:paraId="3025EC41" w14:textId="77777777" w:rsidR="00645374" w:rsidRDefault="00000000">
      <w:pPr>
        <w:pStyle w:val="Style1"/>
        <w:rPr>
          <w:color w:val="auto"/>
        </w:rPr>
      </w:pPr>
      <w:r>
        <w:rPr>
          <w:color w:val="auto"/>
        </w:rPr>
        <w:t xml:space="preserve">B3: Chuẩn hóa ma trận </w:t>
      </w:r>
    </w:p>
    <w:p w14:paraId="39E557CD" w14:textId="77777777" w:rsidR="00645374" w:rsidRDefault="00000000">
      <w:pPr>
        <w:pStyle w:val="Style1"/>
        <w:rPr>
          <w:color w:val="auto"/>
        </w:rPr>
      </w:pPr>
      <w:r>
        <w:rPr>
          <w:color w:val="auto"/>
        </w:rPr>
        <w:t>Công thức:</w:t>
      </w:r>
    </w:p>
    <w:p w14:paraId="2E661350" w14:textId="77777777" w:rsidR="00645374" w:rsidRDefault="00000000">
      <w:pPr>
        <w:pStyle w:val="Style1"/>
        <w:rPr>
          <w:color w:val="auto"/>
        </w:rPr>
      </w:pPr>
      <m:oMathPara>
        <m:oMath>
          <m:sSubSup>
            <m:sSubSupPr>
              <m:ctrlPr>
                <w:rPr>
                  <w:rFonts w:ascii="Cambria Math" w:hAnsi="Cambria Math"/>
                  <w:i/>
                  <w:color w:val="auto"/>
                </w:rPr>
              </m:ctrlPr>
            </m:sSubSupPr>
            <m:e>
              <m:r>
                <w:rPr>
                  <w:rFonts w:ascii="Cambria Math" w:hAnsi="Cambria Math"/>
                  <w:color w:val="auto"/>
                </w:rPr>
                <m:t>a</m:t>
              </m:r>
            </m:e>
            <m:sub>
              <m:r>
                <w:rPr>
                  <w:rFonts w:ascii="Cambria Math" w:hAnsi="Cambria Math"/>
                  <w:color w:val="auto"/>
                </w:rPr>
                <m:t>ij</m:t>
              </m:r>
            </m:sub>
            <m:sup>
              <m:r>
                <w:rPr>
                  <w:rFonts w:ascii="Cambria Math" w:hAnsi="Cambria Math"/>
                  <w:color w:val="auto"/>
                </w:rPr>
                <m:t>norm</m:t>
              </m:r>
            </m:sup>
          </m:sSubSup>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ij</m:t>
                  </m:r>
                </m:sub>
              </m:sSub>
            </m:num>
            <m:den>
              <m:nary>
                <m:naryPr>
                  <m:chr m:val="∑"/>
                  <m:limLoc m:val="undOvr"/>
                  <m:subHide m:val="1"/>
                  <m:supHide m:val="1"/>
                  <m:ctrlPr>
                    <w:rPr>
                      <w:rFonts w:ascii="Cambria Math" w:hAnsi="Cambria Math"/>
                      <w:i/>
                      <w:color w:val="auto"/>
                    </w:rPr>
                  </m:ctrlPr>
                </m:naryPr>
                <m:sub/>
                <m:sup/>
                <m:e>
                  <m:sSub>
                    <m:sSubPr>
                      <m:ctrlPr>
                        <w:rPr>
                          <w:rFonts w:ascii="Cambria Math" w:hAnsi="Cambria Math"/>
                          <w:i/>
                          <w:color w:val="auto"/>
                        </w:rPr>
                      </m:ctrlPr>
                    </m:sSubPr>
                    <m:e>
                      <m:r>
                        <w:rPr>
                          <w:rFonts w:ascii="Cambria Math" w:hAnsi="Cambria Math"/>
                          <w:color w:val="auto"/>
                        </w:rPr>
                        <m:t>column</m:t>
                      </m:r>
                    </m:e>
                    <m:sub>
                      <m:r>
                        <w:rPr>
                          <w:rFonts w:ascii="Cambria Math" w:hAnsi="Cambria Math"/>
                          <w:color w:val="auto"/>
                        </w:rPr>
                        <m:t>j</m:t>
                      </m:r>
                    </m:sub>
                  </m:sSub>
                </m:e>
              </m:nary>
            </m:den>
          </m:f>
        </m:oMath>
      </m:oMathPara>
    </w:p>
    <w:p w14:paraId="1CFFB49D" w14:textId="77777777" w:rsidR="00645374" w:rsidRDefault="00000000">
      <w:pPr>
        <w:pStyle w:val="Style1"/>
        <w:rPr>
          <w:color w:val="auto"/>
        </w:rPr>
      </w:pPr>
      <w:r>
        <w:rPr>
          <w:color w:val="auto"/>
        </w:rPr>
        <w:t>Ma trận sau khi chuẩn hóa</w:t>
      </w:r>
    </w:p>
    <w:p w14:paraId="18C0A8A1" w14:textId="77777777" w:rsidR="00645374" w:rsidRDefault="00000000">
      <w:pPr>
        <w:pStyle w:val="Style1"/>
        <w:jc w:val="center"/>
        <w:rPr>
          <w:color w:val="auto"/>
        </w:rPr>
      </w:pPr>
      <w:r>
        <w:rPr>
          <w:color w:val="auto"/>
        </w:rPr>
        <w:tab/>
        <w:t>A=</w:t>
      </w:r>
      <m:oMath>
        <m:d>
          <m:dPr>
            <m:begChr m:val="["/>
            <m:endChr m:val="]"/>
            <m:ctrlPr>
              <w:rPr>
                <w:rFonts w:ascii="Cambria Math" w:hAnsi="Cambria Math"/>
                <w:color w:val="auto"/>
              </w:rPr>
            </m:ctrlPr>
          </m:dPr>
          <m:e>
            <m:m>
              <m:mPr>
                <m:mcs>
                  <m:mc>
                    <m:mcPr>
                      <m:count m:val="4"/>
                      <m:mcJc m:val="center"/>
                    </m:mcPr>
                  </m:mc>
                </m:mcs>
                <m:ctrlPr>
                  <w:rPr>
                    <w:rFonts w:ascii="Cambria Math" w:hAnsi="Cambria Math"/>
                    <w:color w:val="auto"/>
                  </w:rPr>
                </m:ctrlPr>
              </m:mPr>
              <m:mr>
                <m:e>
                  <m:r>
                    <w:rPr>
                      <w:rFonts w:ascii="Cambria Math" w:hAnsi="Cambria Math"/>
                      <w:color w:val="auto"/>
                    </w:rPr>
                    <m:t>0.395</m:t>
                  </m:r>
                  <m:ctrlPr>
                    <w:rPr>
                      <w:rFonts w:ascii="Cambria Math" w:eastAsia="Cambria Math" w:hAnsi="Cambria Math" w:cs="Cambria Math"/>
                      <w:i/>
                      <w:color w:val="auto"/>
                    </w:rPr>
                  </m:ctrlPr>
                </m:e>
                <m:e>
                  <m:r>
                    <w:rPr>
                      <w:rFonts w:ascii="Cambria Math" w:eastAsia="Cambria Math" w:hAnsi="Cambria Math" w:cs="Cambria Math"/>
                      <w:color w:val="auto"/>
                    </w:rPr>
                    <m:t>0.395</m:t>
                  </m:r>
                  <m:ctrlPr>
                    <w:rPr>
                      <w:rFonts w:ascii="Cambria Math" w:eastAsia="Cambria Math" w:hAnsi="Cambria Math" w:cs="Cambria Math"/>
                      <w:i/>
                      <w:color w:val="auto"/>
                    </w:rPr>
                  </m:ctrlPr>
                </m:e>
                <m:e>
                  <m:r>
                    <w:rPr>
                      <w:rFonts w:ascii="Cambria Math" w:eastAsia="Cambria Math" w:hAnsi="Cambria Math" w:cs="Cambria Math"/>
                      <w:color w:val="auto"/>
                    </w:rPr>
                    <m:t>0.409</m:t>
                  </m:r>
                  <m:ctrlPr>
                    <w:rPr>
                      <w:rFonts w:ascii="Cambria Math" w:eastAsia="Cambria Math" w:hAnsi="Cambria Math" w:cs="Cambria Math"/>
                      <w:i/>
                      <w:color w:val="auto"/>
                    </w:rPr>
                  </m:ctrlPr>
                </m:e>
                <m:e>
                  <m:r>
                    <w:rPr>
                      <w:rFonts w:ascii="Cambria Math" w:eastAsia="Cambria Math" w:hAnsi="Cambria Math" w:cs="Cambria Math"/>
                      <w:color w:val="auto"/>
                    </w:rPr>
                    <m:t>0.357</m:t>
                  </m:r>
                  <m:ctrlPr>
                    <w:rPr>
                      <w:rFonts w:ascii="Cambria Math" w:eastAsia="Cambria Math" w:hAnsi="Cambria Math" w:cs="Cambria Math"/>
                      <w:i/>
                      <w:color w:val="auto"/>
                    </w:rPr>
                  </m:ctrlPr>
                </m:e>
              </m:mr>
              <m:mr>
                <m:e>
                  <m:r>
                    <w:rPr>
                      <w:rFonts w:ascii="Cambria Math" w:eastAsia="Cambria Math" w:hAnsi="Cambria Math" w:cs="Cambria Math"/>
                      <w:color w:val="auto"/>
                    </w:rPr>
                    <m:t>0.396</m:t>
                  </m:r>
                  <m:ctrlPr>
                    <w:rPr>
                      <w:rFonts w:ascii="Cambria Math" w:eastAsia="Cambria Math" w:hAnsi="Cambria Math" w:cs="Cambria Math"/>
                      <w:i/>
                      <w:color w:val="auto"/>
                    </w:rPr>
                  </m:ctrlPr>
                </m:e>
                <m:e>
                  <m:r>
                    <w:rPr>
                      <w:rFonts w:ascii="Cambria Math" w:eastAsia="Cambria Math" w:hAnsi="Cambria Math" w:cs="Cambria Math"/>
                      <w:color w:val="auto"/>
                    </w:rPr>
                    <m:t>0.395</m:t>
                  </m:r>
                  <m:ctrlPr>
                    <w:rPr>
                      <w:rFonts w:ascii="Cambria Math" w:eastAsia="Cambria Math" w:hAnsi="Cambria Math" w:cs="Cambria Math"/>
                      <w:i/>
                      <w:color w:val="auto"/>
                    </w:rPr>
                  </m:ctrlPr>
                </m:e>
                <m:e>
                  <m:r>
                    <w:rPr>
                      <w:rFonts w:ascii="Cambria Math" w:eastAsia="Cambria Math" w:hAnsi="Cambria Math" w:cs="Cambria Math"/>
                      <w:color w:val="auto"/>
                    </w:rPr>
                    <m:t>0.409</m:t>
                  </m:r>
                  <m:ctrlPr>
                    <w:rPr>
                      <w:rFonts w:ascii="Cambria Math" w:eastAsia="Cambria Math" w:hAnsi="Cambria Math" w:cs="Cambria Math"/>
                      <w:i/>
                      <w:color w:val="auto"/>
                    </w:rPr>
                  </m:ctrlPr>
                </m:e>
                <m:e>
                  <m:r>
                    <w:rPr>
                      <w:rFonts w:ascii="Cambria Math" w:eastAsia="Cambria Math" w:hAnsi="Cambria Math" w:cs="Cambria Math"/>
                      <w:color w:val="auto"/>
                    </w:rPr>
                    <m:t>0.357</m:t>
                  </m:r>
                  <m:ctrlPr>
                    <w:rPr>
                      <w:rFonts w:ascii="Cambria Math" w:eastAsia="Cambria Math" w:hAnsi="Cambria Math" w:cs="Cambria Math"/>
                      <w:i/>
                      <w:color w:val="auto"/>
                    </w:rPr>
                  </m:ctrlPr>
                </m:e>
              </m:mr>
              <m:mr>
                <m:e>
                  <m:r>
                    <w:rPr>
                      <w:rFonts w:ascii="Cambria Math" w:eastAsia="Cambria Math" w:hAnsi="Cambria Math" w:cs="Cambria Math"/>
                      <w:color w:val="auto"/>
                    </w:rPr>
                    <m:t>0.132</m:t>
                  </m:r>
                </m:e>
                <m:e>
                  <m:r>
                    <w:rPr>
                      <w:rFonts w:ascii="Cambria Math" w:hAnsi="Cambria Math"/>
                      <w:color w:val="auto"/>
                    </w:rPr>
                    <m:t>0.132</m:t>
                  </m:r>
                </m:e>
                <m:e>
                  <m:r>
                    <w:rPr>
                      <w:rFonts w:ascii="Cambria Math" w:hAnsi="Cambria Math"/>
                      <w:color w:val="auto"/>
                    </w:rPr>
                    <m:t>0.136</m:t>
                  </m:r>
                  <m:ctrlPr>
                    <w:rPr>
                      <w:rFonts w:ascii="Cambria Math" w:eastAsia="Cambria Math" w:hAnsi="Cambria Math" w:cs="Cambria Math"/>
                      <w:i/>
                      <w:color w:val="auto"/>
                    </w:rPr>
                  </m:ctrlPr>
                </m:e>
                <m:e>
                  <m:r>
                    <w:rPr>
                      <w:rFonts w:ascii="Cambria Math" w:eastAsia="Cambria Math" w:hAnsi="Cambria Math" w:cs="Cambria Math"/>
                      <w:color w:val="auto"/>
                    </w:rPr>
                    <m:t>0.214</m:t>
                  </m:r>
                  <m:ctrlPr>
                    <w:rPr>
                      <w:rFonts w:ascii="Cambria Math" w:eastAsia="Cambria Math" w:hAnsi="Cambria Math" w:cs="Cambria Math"/>
                      <w:i/>
                      <w:color w:val="auto"/>
                    </w:rPr>
                  </m:ctrlPr>
                </m:e>
              </m:mr>
              <m:mr>
                <m:e>
                  <m:r>
                    <w:rPr>
                      <w:rFonts w:ascii="Cambria Math" w:eastAsia="Cambria Math" w:hAnsi="Cambria Math" w:cs="Cambria Math"/>
                      <w:color w:val="auto"/>
                    </w:rPr>
                    <m:t>0.079</m:t>
                  </m:r>
                </m:e>
                <m:e>
                  <m:r>
                    <w:rPr>
                      <w:rFonts w:ascii="Cambria Math" w:hAnsi="Cambria Math"/>
                      <w:color w:val="auto"/>
                    </w:rPr>
                    <m:t>0.079</m:t>
                  </m:r>
                  <m:ctrlPr>
                    <w:rPr>
                      <w:rFonts w:ascii="Cambria Math" w:eastAsia="Cambria Math" w:hAnsi="Cambria Math" w:cs="Cambria Math"/>
                      <w:i/>
                      <w:color w:val="auto"/>
                    </w:rPr>
                  </m:ctrlPr>
                </m:e>
                <m:e>
                  <m:r>
                    <w:rPr>
                      <w:rFonts w:ascii="Cambria Math" w:eastAsia="Cambria Math" w:hAnsi="Cambria Math" w:cs="Cambria Math"/>
                      <w:color w:val="auto"/>
                    </w:rPr>
                    <m:t>0.045</m:t>
                  </m:r>
                  <m:ctrlPr>
                    <w:rPr>
                      <w:rFonts w:ascii="Cambria Math" w:eastAsia="Cambria Math" w:hAnsi="Cambria Math" w:cs="Cambria Math"/>
                      <w:i/>
                      <w:color w:val="auto"/>
                    </w:rPr>
                  </m:ctrlPr>
                </m:e>
                <m:e>
                  <m:r>
                    <w:rPr>
                      <w:rFonts w:ascii="Cambria Math" w:eastAsia="Cambria Math" w:hAnsi="Cambria Math" w:cs="Cambria Math"/>
                      <w:color w:val="auto"/>
                    </w:rPr>
                    <m:t>0.071</m:t>
                  </m:r>
                </m:e>
              </m:mr>
            </m:m>
          </m:e>
        </m:d>
      </m:oMath>
    </w:p>
    <w:p w14:paraId="3211E7CE" w14:textId="77777777" w:rsidR="00645374" w:rsidRDefault="00000000">
      <w:pPr>
        <w:pStyle w:val="Style1"/>
        <w:rPr>
          <w:color w:val="auto"/>
        </w:rPr>
      </w:pPr>
      <w:r>
        <w:rPr>
          <w:color w:val="auto"/>
        </w:rPr>
        <w:t>Bảng so sánh tiêu chí sau khi chuẩn hóa:</w:t>
      </w:r>
    </w:p>
    <w:tbl>
      <w:tblPr>
        <w:tblStyle w:val="GridTable1Light1"/>
        <w:tblW w:w="0" w:type="auto"/>
        <w:tblLook w:val="04A0" w:firstRow="1" w:lastRow="0" w:firstColumn="1" w:lastColumn="0" w:noHBand="0" w:noVBand="1"/>
      </w:tblPr>
      <w:tblGrid>
        <w:gridCol w:w="1860"/>
        <w:gridCol w:w="1871"/>
        <w:gridCol w:w="1871"/>
        <w:gridCol w:w="1871"/>
        <w:gridCol w:w="1871"/>
      </w:tblGrid>
      <w:tr w:rsidR="00645374" w14:paraId="27B81BFA"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73F68FF7" w14:textId="77777777" w:rsidR="00645374" w:rsidRDefault="00645374">
            <w:pPr>
              <w:pStyle w:val="Style1"/>
              <w:ind w:firstLine="0"/>
              <w:jc w:val="center"/>
              <w:rPr>
                <w:rFonts w:eastAsiaTheme="minorEastAsia"/>
                <w:b w:val="0"/>
                <w:bCs w:val="0"/>
                <w:color w:val="auto"/>
                <w:szCs w:val="20"/>
              </w:rPr>
            </w:pPr>
          </w:p>
        </w:tc>
        <w:tc>
          <w:tcPr>
            <w:tcW w:w="1914" w:type="dxa"/>
            <w:shd w:val="clear" w:color="auto" w:fill="F2F2F2" w:themeFill="background1" w:themeFillShade="F2"/>
          </w:tcPr>
          <w:p w14:paraId="54FDF788"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C1</w:t>
            </w:r>
          </w:p>
        </w:tc>
        <w:tc>
          <w:tcPr>
            <w:tcW w:w="1914" w:type="dxa"/>
            <w:shd w:val="clear" w:color="auto" w:fill="F2F2F2" w:themeFill="background1" w:themeFillShade="F2"/>
          </w:tcPr>
          <w:p w14:paraId="2E0DFF8A"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C2</w:t>
            </w:r>
          </w:p>
        </w:tc>
        <w:tc>
          <w:tcPr>
            <w:tcW w:w="1914" w:type="dxa"/>
            <w:shd w:val="clear" w:color="auto" w:fill="F2F2F2" w:themeFill="background1" w:themeFillShade="F2"/>
          </w:tcPr>
          <w:p w14:paraId="6A111085"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C3</w:t>
            </w:r>
          </w:p>
        </w:tc>
        <w:tc>
          <w:tcPr>
            <w:tcW w:w="1914" w:type="dxa"/>
            <w:shd w:val="clear" w:color="auto" w:fill="F2F2F2" w:themeFill="background1" w:themeFillShade="F2"/>
          </w:tcPr>
          <w:p w14:paraId="2BB3B1C8"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rPr>
            </w:pPr>
            <w:r>
              <w:rPr>
                <w:rFonts w:eastAsiaTheme="minorEastAsia"/>
                <w:color w:val="auto"/>
                <w:szCs w:val="20"/>
              </w:rPr>
              <w:t>C4</w:t>
            </w:r>
          </w:p>
        </w:tc>
      </w:tr>
      <w:tr w:rsidR="00645374" w14:paraId="1E910465"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5D1602E3"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C1</w:t>
            </w:r>
          </w:p>
        </w:tc>
        <w:tc>
          <w:tcPr>
            <w:tcW w:w="1914" w:type="dxa"/>
          </w:tcPr>
          <w:p w14:paraId="307999B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0.395</w:t>
            </w:r>
          </w:p>
        </w:tc>
        <w:tc>
          <w:tcPr>
            <w:tcW w:w="1914" w:type="dxa"/>
          </w:tcPr>
          <w:p w14:paraId="440B578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0.395</w:t>
            </w:r>
          </w:p>
        </w:tc>
        <w:tc>
          <w:tcPr>
            <w:tcW w:w="1914" w:type="dxa"/>
          </w:tcPr>
          <w:p w14:paraId="022A940B"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0.409</w:t>
            </w:r>
          </w:p>
        </w:tc>
        <w:tc>
          <w:tcPr>
            <w:tcW w:w="1914" w:type="dxa"/>
          </w:tcPr>
          <w:p w14:paraId="367E18FA"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0.357</w:t>
            </w:r>
          </w:p>
        </w:tc>
      </w:tr>
      <w:tr w:rsidR="00645374" w14:paraId="15D6A43A"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3C624B71"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C2</w:t>
            </w:r>
          </w:p>
        </w:tc>
        <w:tc>
          <w:tcPr>
            <w:tcW w:w="1914" w:type="dxa"/>
          </w:tcPr>
          <w:p w14:paraId="21F50319"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0.395</w:t>
            </w:r>
          </w:p>
        </w:tc>
        <w:tc>
          <w:tcPr>
            <w:tcW w:w="1914" w:type="dxa"/>
          </w:tcPr>
          <w:p w14:paraId="4F848FC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0.395</w:t>
            </w:r>
          </w:p>
        </w:tc>
        <w:tc>
          <w:tcPr>
            <w:tcW w:w="1914" w:type="dxa"/>
          </w:tcPr>
          <w:p w14:paraId="2B8C99E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0.409</w:t>
            </w:r>
          </w:p>
        </w:tc>
        <w:tc>
          <w:tcPr>
            <w:tcW w:w="1914" w:type="dxa"/>
          </w:tcPr>
          <w:p w14:paraId="4BF87613"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0.357</w:t>
            </w:r>
          </w:p>
        </w:tc>
      </w:tr>
      <w:tr w:rsidR="00645374" w14:paraId="3F2D92D5"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6666F912"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lastRenderedPageBreak/>
              <w:t>C3</w:t>
            </w:r>
          </w:p>
        </w:tc>
        <w:tc>
          <w:tcPr>
            <w:tcW w:w="1914" w:type="dxa"/>
          </w:tcPr>
          <w:p w14:paraId="176E03A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0.132</w:t>
            </w:r>
          </w:p>
        </w:tc>
        <w:tc>
          <w:tcPr>
            <w:tcW w:w="1914" w:type="dxa"/>
          </w:tcPr>
          <w:p w14:paraId="728DF40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0.132</w:t>
            </w:r>
          </w:p>
        </w:tc>
        <w:tc>
          <w:tcPr>
            <w:tcW w:w="1914" w:type="dxa"/>
          </w:tcPr>
          <w:p w14:paraId="4AD7A7C1"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0.136</w:t>
            </w:r>
          </w:p>
        </w:tc>
        <w:tc>
          <w:tcPr>
            <w:tcW w:w="1914" w:type="dxa"/>
          </w:tcPr>
          <w:p w14:paraId="4E4B70A7"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0.214</w:t>
            </w:r>
          </w:p>
        </w:tc>
      </w:tr>
      <w:tr w:rsidR="00645374" w14:paraId="6FBD09BA" w14:textId="77777777" w:rsidTr="00645374">
        <w:tc>
          <w:tcPr>
            <w:cnfStyle w:val="001000000000" w:firstRow="0" w:lastRow="0" w:firstColumn="1" w:lastColumn="0" w:oddVBand="0" w:evenVBand="0" w:oddHBand="0" w:evenHBand="0" w:firstRowFirstColumn="0" w:firstRowLastColumn="0" w:lastRowFirstColumn="0" w:lastRowLastColumn="0"/>
            <w:tcW w:w="1914" w:type="dxa"/>
            <w:shd w:val="clear" w:color="auto" w:fill="F2F2F2" w:themeFill="background1" w:themeFillShade="F2"/>
          </w:tcPr>
          <w:p w14:paraId="5266B8E3" w14:textId="77777777" w:rsidR="00645374" w:rsidRDefault="00000000">
            <w:pPr>
              <w:pStyle w:val="Style1"/>
              <w:ind w:firstLine="0"/>
              <w:jc w:val="center"/>
              <w:rPr>
                <w:rFonts w:eastAsiaTheme="minorEastAsia"/>
                <w:b w:val="0"/>
                <w:bCs w:val="0"/>
                <w:color w:val="auto"/>
                <w:szCs w:val="20"/>
              </w:rPr>
            </w:pPr>
            <w:r>
              <w:rPr>
                <w:rFonts w:eastAsiaTheme="minorEastAsia"/>
                <w:color w:val="auto"/>
                <w:szCs w:val="20"/>
              </w:rPr>
              <w:t>C4</w:t>
            </w:r>
          </w:p>
        </w:tc>
        <w:tc>
          <w:tcPr>
            <w:tcW w:w="1914" w:type="dxa"/>
          </w:tcPr>
          <w:p w14:paraId="49CFCF8E"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0.079</w:t>
            </w:r>
          </w:p>
        </w:tc>
        <w:tc>
          <w:tcPr>
            <w:tcW w:w="1914" w:type="dxa"/>
          </w:tcPr>
          <w:p w14:paraId="445A546D"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0.079</w:t>
            </w:r>
          </w:p>
        </w:tc>
        <w:tc>
          <w:tcPr>
            <w:tcW w:w="1914" w:type="dxa"/>
          </w:tcPr>
          <w:p w14:paraId="5865AB45" w14:textId="77777777" w:rsidR="00645374" w:rsidRDefault="00000000">
            <w:pPr>
              <w:pStyle w:val="Style1"/>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0.045</w:t>
            </w:r>
          </w:p>
        </w:tc>
        <w:tc>
          <w:tcPr>
            <w:tcW w:w="1914" w:type="dxa"/>
          </w:tcPr>
          <w:p w14:paraId="4F684F75" w14:textId="77777777" w:rsidR="00645374" w:rsidRDefault="00000000">
            <w:pPr>
              <w:pStyle w:val="Style1"/>
              <w:keepNext/>
              <w:ind w:firstLine="0"/>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0"/>
              </w:rPr>
            </w:pPr>
            <w:r>
              <w:rPr>
                <w:rFonts w:eastAsiaTheme="minorEastAsia"/>
                <w:color w:val="auto"/>
                <w:szCs w:val="20"/>
              </w:rPr>
              <w:t>0.071</w:t>
            </w:r>
          </w:p>
        </w:tc>
      </w:tr>
    </w:tbl>
    <w:p w14:paraId="422B16B0" w14:textId="1FF4605D" w:rsidR="00645374" w:rsidRDefault="00000000">
      <w:pPr>
        <w:pStyle w:val="Caption"/>
        <w:rPr>
          <w:color w:val="auto"/>
        </w:rPr>
      </w:pPr>
      <w:bookmarkStart w:id="47" w:name="_Toc231647293"/>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13</w:t>
      </w:r>
      <w:r>
        <w:rPr>
          <w:color w:val="auto"/>
        </w:rPr>
        <w:fldChar w:fldCharType="end"/>
      </w:r>
      <w:r>
        <w:rPr>
          <w:color w:val="auto"/>
        </w:rPr>
        <w:t xml:space="preserve"> So sánh các tiêu chí sau khi chuẩn hóa</w:t>
      </w:r>
      <w:bookmarkEnd w:id="47"/>
    </w:p>
    <w:p w14:paraId="0A1229FE" w14:textId="77777777" w:rsidR="00645374" w:rsidRDefault="00000000">
      <w:pPr>
        <w:pStyle w:val="Style1"/>
        <w:rPr>
          <w:color w:val="auto"/>
        </w:rPr>
      </w:pPr>
      <w:r>
        <w:rPr>
          <w:color w:val="auto"/>
        </w:rPr>
        <w:t>B4: Tính vector trọng số</w:t>
      </w:r>
    </w:p>
    <w:p w14:paraId="75E1B6C2" w14:textId="48981448" w:rsidR="00645374" w:rsidRDefault="00000000">
      <w:pPr>
        <w:pStyle w:val="Style1"/>
        <w:rPr>
          <w:color w:val="auto"/>
        </w:rPr>
      </w:pPr>
      <w:r>
        <w:rPr>
          <w:color w:val="auto"/>
        </w:rPr>
        <w:t>Lấy trung bình từng hàng:</w:t>
      </w:r>
    </w:p>
    <w:p w14:paraId="6F2D273C" w14:textId="77777777" w:rsidR="00645374" w:rsidRDefault="00000000">
      <w:pPr>
        <w:pStyle w:val="Style1"/>
        <w:numPr>
          <w:ilvl w:val="0"/>
          <w:numId w:val="37"/>
        </w:numPr>
        <w:spacing w:before="0" w:after="200" w:line="276" w:lineRule="auto"/>
        <w:jc w:val="left"/>
        <w:rPr>
          <w:color w:val="auto"/>
        </w:rPr>
      </w:pPr>
      <w:r>
        <w:rPr>
          <w:color w:val="auto"/>
        </w:rPr>
        <w:t xml:space="preserve">Stability: </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1</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0.394+0.395+0.409+0.409</m:t>
            </m:r>
          </m:num>
          <m:den>
            <m:r>
              <w:rPr>
                <w:rFonts w:ascii="Cambria Math" w:hAnsi="Cambria Math"/>
                <w:color w:val="auto"/>
              </w:rPr>
              <m:t>4</m:t>
            </m:r>
          </m:den>
        </m:f>
        <m:r>
          <w:rPr>
            <w:rFonts w:ascii="Cambria Math" w:hAnsi="Cambria Math"/>
            <w:color w:val="auto"/>
          </w:rPr>
          <m:t>=0.389</m:t>
        </m:r>
      </m:oMath>
      <w:r>
        <w:rPr>
          <w:color w:val="auto"/>
        </w:rPr>
        <w:t xml:space="preserve"> </w:t>
      </w:r>
      <m:oMath>
        <m:r>
          <w:rPr>
            <w:rFonts w:ascii="Cambria Math" w:hAnsi="Cambria Math"/>
            <w:color w:val="auto"/>
          </w:rPr>
          <m:t>≈0.39</m:t>
        </m:r>
      </m:oMath>
    </w:p>
    <w:p w14:paraId="32472541" w14:textId="77777777" w:rsidR="00645374" w:rsidRDefault="00000000">
      <w:pPr>
        <w:pStyle w:val="Style1"/>
        <w:numPr>
          <w:ilvl w:val="0"/>
          <w:numId w:val="37"/>
        </w:numPr>
        <w:spacing w:before="0" w:after="200" w:line="276" w:lineRule="auto"/>
        <w:jc w:val="left"/>
        <w:rPr>
          <w:color w:val="auto"/>
        </w:rPr>
      </w:pPr>
      <w:r>
        <w:rPr>
          <w:color w:val="auto"/>
        </w:rPr>
        <w:t xml:space="preserve">Accuracy: </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2</m:t>
            </m:r>
          </m:sub>
        </m:sSub>
        <m:r>
          <w:rPr>
            <w:rFonts w:ascii="Cambria Math" w:hAnsi="Cambria Math"/>
            <w:color w:val="auto"/>
          </w:rPr>
          <m:t>=0.389</m:t>
        </m:r>
      </m:oMath>
      <w:r>
        <w:rPr>
          <w:color w:val="auto"/>
        </w:rPr>
        <w:t xml:space="preserve"> </w:t>
      </w:r>
      <m:oMath>
        <m:r>
          <w:rPr>
            <w:rFonts w:ascii="Cambria Math" w:hAnsi="Cambria Math"/>
            <w:color w:val="auto"/>
          </w:rPr>
          <m:t>≈0.39</m:t>
        </m:r>
      </m:oMath>
    </w:p>
    <w:p w14:paraId="6E6CFD36" w14:textId="77777777" w:rsidR="00645374" w:rsidRDefault="00000000">
      <w:pPr>
        <w:pStyle w:val="Style1"/>
        <w:numPr>
          <w:ilvl w:val="0"/>
          <w:numId w:val="37"/>
        </w:numPr>
        <w:spacing w:before="0" w:after="200" w:line="276" w:lineRule="auto"/>
        <w:jc w:val="left"/>
        <w:rPr>
          <w:color w:val="auto"/>
        </w:rPr>
      </w:pPr>
      <w:r>
        <w:rPr>
          <w:color w:val="auto"/>
        </w:rPr>
        <w:t xml:space="preserve">Mutation Resistance: </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3</m:t>
            </m:r>
          </m:sub>
        </m:sSub>
        <m:r>
          <w:rPr>
            <w:rFonts w:ascii="Cambria Math" w:hAnsi="Cambria Math"/>
            <w:color w:val="auto"/>
          </w:rPr>
          <m:t>=0.154</m:t>
        </m:r>
      </m:oMath>
      <w:r>
        <w:rPr>
          <w:color w:val="auto"/>
        </w:rPr>
        <w:t xml:space="preserve"> </w:t>
      </w:r>
      <m:oMath>
        <m:r>
          <w:rPr>
            <w:rFonts w:ascii="Cambria Math" w:hAnsi="Cambria Math"/>
            <w:color w:val="auto"/>
          </w:rPr>
          <m:t>≈0.15</m:t>
        </m:r>
      </m:oMath>
    </w:p>
    <w:p w14:paraId="663AEF36" w14:textId="77777777" w:rsidR="00645374" w:rsidRDefault="00000000">
      <w:pPr>
        <w:pStyle w:val="Style1"/>
        <w:numPr>
          <w:ilvl w:val="0"/>
          <w:numId w:val="37"/>
        </w:numPr>
        <w:spacing w:before="0" w:after="200" w:line="276" w:lineRule="auto"/>
        <w:jc w:val="left"/>
        <w:rPr>
          <w:color w:val="auto"/>
        </w:rPr>
      </w:pPr>
      <w:r>
        <w:rPr>
          <w:color w:val="auto"/>
        </w:rPr>
        <w:t xml:space="preserve">Cost: </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4</m:t>
            </m:r>
          </m:sub>
        </m:sSub>
        <m:r>
          <w:rPr>
            <w:rFonts w:ascii="Cambria Math" w:hAnsi="Cambria Math"/>
            <w:color w:val="auto"/>
          </w:rPr>
          <m:t>=0.069</m:t>
        </m:r>
      </m:oMath>
      <w:r>
        <w:rPr>
          <w:color w:val="auto"/>
        </w:rPr>
        <w:t xml:space="preserve"> </w:t>
      </w:r>
      <m:oMath>
        <m:r>
          <w:rPr>
            <w:rFonts w:ascii="Cambria Math" w:hAnsi="Cambria Math"/>
            <w:color w:val="auto"/>
          </w:rPr>
          <m:t>≈0.07</m:t>
        </m:r>
      </m:oMath>
    </w:p>
    <w:p w14:paraId="7DF7C859" w14:textId="77777777" w:rsidR="00645374" w:rsidRDefault="00000000">
      <w:pPr>
        <w:pStyle w:val="Style1"/>
        <w:rPr>
          <w:color w:val="auto"/>
        </w:rPr>
      </w:pPr>
      <w:r>
        <w:rPr>
          <w:color w:val="auto"/>
        </w:rPr>
        <w:t>Tính SAW:</w:t>
      </w:r>
    </w:p>
    <w:p w14:paraId="25CE0774" w14:textId="77777777" w:rsidR="00645374" w:rsidRDefault="00000000">
      <w:pPr>
        <w:pStyle w:val="Style1"/>
        <w:rPr>
          <w:color w:val="auto"/>
        </w:rPr>
      </w:pPr>
      <w:r>
        <w:rPr>
          <w:color w:val="auto"/>
        </w:rPr>
        <w:t>Công thức:</w:t>
      </w:r>
    </w:p>
    <w:p w14:paraId="6C00B033" w14:textId="77777777" w:rsidR="00645374" w:rsidRDefault="00000000">
      <w:pPr>
        <w:pStyle w:val="Style1"/>
        <w:rPr>
          <w:color w:val="auto"/>
        </w:rPr>
      </w:pPr>
      <m:oMathPara>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i</m:t>
              </m:r>
            </m:sub>
          </m:sSub>
          <m:r>
            <w:rPr>
              <w:rFonts w:ascii="Cambria Math" w:hAnsi="Cambria Math"/>
              <w:color w:val="auto"/>
            </w:rPr>
            <m:t>=</m:t>
          </m:r>
          <m:nary>
            <m:naryPr>
              <m:chr m:val="∑"/>
              <m:limLoc m:val="undOvr"/>
              <m:ctrlPr>
                <w:rPr>
                  <w:rFonts w:ascii="Cambria Math" w:hAnsi="Cambria Math"/>
                  <w:i/>
                  <w:color w:val="auto"/>
                </w:rPr>
              </m:ctrlPr>
            </m:naryPr>
            <m:sub>
              <m:r>
                <w:rPr>
                  <w:rFonts w:ascii="Cambria Math" w:hAnsi="Cambria Math"/>
                  <w:color w:val="auto"/>
                </w:rPr>
                <m:t>j=1</m:t>
              </m:r>
            </m:sub>
            <m:sup>
              <m:r>
                <w:rPr>
                  <w:rFonts w:ascii="Cambria Math" w:hAnsi="Cambria Math"/>
                  <w:color w:val="auto"/>
                </w:rPr>
                <m:t>n</m:t>
              </m:r>
            </m:sup>
            <m:e>
              <m:sSub>
                <m:sSubPr>
                  <m:ctrlPr>
                    <w:rPr>
                      <w:rFonts w:ascii="Cambria Math" w:hAnsi="Cambria Math"/>
                      <w:i/>
                      <w:color w:val="auto"/>
                    </w:rPr>
                  </m:ctrlPr>
                </m:sSubPr>
                <m:e>
                  <m:r>
                    <w:rPr>
                      <w:rFonts w:ascii="Cambria Math" w:hAnsi="Cambria Math"/>
                      <w:color w:val="auto"/>
                    </w:rPr>
                    <m:t>r</m:t>
                  </m:r>
                </m:e>
                <m:sub>
                  <m:r>
                    <w:rPr>
                      <w:rFonts w:ascii="Cambria Math" w:hAnsi="Cambria Math"/>
                      <w:color w:val="auto"/>
                    </w:rPr>
                    <m:t>ij</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j</m:t>
                  </m:r>
                </m:sub>
              </m:sSub>
            </m:e>
          </m:nary>
        </m:oMath>
      </m:oMathPara>
    </w:p>
    <w:p w14:paraId="7174842B" w14:textId="77777777" w:rsidR="00645374" w:rsidRDefault="00000000">
      <w:pPr>
        <w:pStyle w:val="Style1"/>
        <w:rPr>
          <w:color w:val="auto"/>
        </w:rPr>
      </w:pPr>
      <w:r>
        <w:rPr>
          <w:color w:val="auto"/>
        </w:rPr>
        <w:t>Tính cho từng chiều:</w:t>
      </w:r>
    </w:p>
    <w:p w14:paraId="1DFF5857" w14:textId="77777777" w:rsidR="00645374" w:rsidRDefault="00000000">
      <w:pPr>
        <w:pStyle w:val="Style1"/>
        <w:numPr>
          <w:ilvl w:val="0"/>
          <w:numId w:val="38"/>
        </w:numPr>
        <w:spacing w:before="0" w:after="200" w:line="276" w:lineRule="auto"/>
        <w:jc w:val="left"/>
        <w:rPr>
          <w:color w:val="auto"/>
        </w:rPr>
      </w:pPr>
      <w:r>
        <w:rPr>
          <w:color w:val="auto"/>
        </w:rPr>
        <w:t xml:space="preserve">Attribute: </w:t>
      </w:r>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1</m:t>
            </m:r>
          </m:sub>
        </m:sSub>
        <m:r>
          <w:rPr>
            <w:rFonts w:ascii="Cambria Math" w:hAnsi="Cambria Math"/>
            <w:color w:val="auto"/>
          </w:rPr>
          <m:t>=1</m:t>
        </m:r>
        <m:d>
          <m:dPr>
            <m:ctrlPr>
              <w:rPr>
                <w:rFonts w:ascii="Cambria Math" w:hAnsi="Cambria Math"/>
                <w:i/>
                <w:color w:val="auto"/>
              </w:rPr>
            </m:ctrlPr>
          </m:dPr>
          <m:e>
            <m:r>
              <w:rPr>
                <w:rFonts w:ascii="Cambria Math" w:hAnsi="Cambria Math"/>
                <w:color w:val="auto"/>
              </w:rPr>
              <m:t>0.39</m:t>
            </m:r>
          </m:e>
        </m:d>
        <m:r>
          <w:rPr>
            <w:rFonts w:ascii="Cambria Math" w:hAnsi="Cambria Math"/>
            <w:color w:val="auto"/>
          </w:rPr>
          <m:t>+1</m:t>
        </m:r>
        <m:d>
          <m:dPr>
            <m:ctrlPr>
              <w:rPr>
                <w:rFonts w:ascii="Cambria Math" w:hAnsi="Cambria Math"/>
                <w:i/>
                <w:color w:val="auto"/>
              </w:rPr>
            </m:ctrlPr>
          </m:dPr>
          <m:e>
            <m:r>
              <w:rPr>
                <w:rFonts w:ascii="Cambria Math" w:hAnsi="Cambria Math"/>
                <w:color w:val="auto"/>
              </w:rPr>
              <m:t>0.39</m:t>
            </m:r>
          </m:e>
        </m:d>
        <m:r>
          <w:rPr>
            <w:rFonts w:ascii="Cambria Math" w:hAnsi="Cambria Math"/>
            <w:color w:val="auto"/>
          </w:rPr>
          <m:t>+0.8</m:t>
        </m:r>
        <m:d>
          <m:dPr>
            <m:ctrlPr>
              <w:rPr>
                <w:rFonts w:ascii="Cambria Math" w:hAnsi="Cambria Math"/>
                <w:i/>
                <w:color w:val="auto"/>
              </w:rPr>
            </m:ctrlPr>
          </m:dPr>
          <m:e>
            <m:r>
              <w:rPr>
                <w:rFonts w:ascii="Cambria Math" w:hAnsi="Cambria Math"/>
                <w:color w:val="auto"/>
              </w:rPr>
              <m:t>0.15</m:t>
            </m:r>
          </m:e>
        </m:d>
        <m:r>
          <w:rPr>
            <w:rFonts w:ascii="Cambria Math" w:hAnsi="Cambria Math"/>
            <w:color w:val="auto"/>
          </w:rPr>
          <m:t>+1</m:t>
        </m:r>
        <m:d>
          <m:dPr>
            <m:ctrlPr>
              <w:rPr>
                <w:rFonts w:ascii="Cambria Math" w:hAnsi="Cambria Math"/>
                <w:i/>
                <w:color w:val="auto"/>
              </w:rPr>
            </m:ctrlPr>
          </m:dPr>
          <m:e>
            <m:r>
              <w:rPr>
                <w:rFonts w:ascii="Cambria Math" w:hAnsi="Cambria Math"/>
                <w:color w:val="auto"/>
              </w:rPr>
              <m:t>0.07</m:t>
            </m:r>
          </m:e>
        </m:d>
        <m:r>
          <w:rPr>
            <w:rFonts w:ascii="Cambria Math" w:hAnsi="Cambria Math"/>
            <w:color w:val="auto"/>
          </w:rPr>
          <m:t>=0.97</m:t>
        </m:r>
      </m:oMath>
    </w:p>
    <w:p w14:paraId="67ECB8AD" w14:textId="77777777" w:rsidR="00645374" w:rsidRDefault="00000000">
      <w:pPr>
        <w:pStyle w:val="Style1"/>
        <w:numPr>
          <w:ilvl w:val="0"/>
          <w:numId w:val="38"/>
        </w:numPr>
        <w:spacing w:before="0" w:after="200" w:line="276" w:lineRule="auto"/>
        <w:jc w:val="left"/>
        <w:rPr>
          <w:color w:val="auto"/>
        </w:rPr>
      </w:pPr>
      <w:r>
        <w:rPr>
          <w:color w:val="auto"/>
        </w:rPr>
        <w:t xml:space="preserve">Semantic: </w:t>
      </w:r>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2</m:t>
            </m:r>
          </m:sub>
        </m:sSub>
        <m:r>
          <w:rPr>
            <w:rFonts w:ascii="Cambria Math" w:hAnsi="Cambria Math"/>
            <w:color w:val="auto"/>
          </w:rPr>
          <m:t>=0.8209</m:t>
        </m:r>
      </m:oMath>
    </w:p>
    <w:p w14:paraId="7F75B217" w14:textId="77777777" w:rsidR="00645374" w:rsidRDefault="00000000">
      <w:pPr>
        <w:pStyle w:val="Style1"/>
        <w:numPr>
          <w:ilvl w:val="0"/>
          <w:numId w:val="38"/>
        </w:numPr>
        <w:spacing w:before="0" w:after="200" w:line="276" w:lineRule="auto"/>
        <w:jc w:val="left"/>
        <w:rPr>
          <w:color w:val="auto"/>
        </w:rPr>
      </w:pPr>
      <w:r>
        <w:rPr>
          <w:color w:val="auto"/>
        </w:rPr>
        <w:t xml:space="preserve">Structure: </w:t>
      </w:r>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3</m:t>
            </m:r>
          </m:sub>
        </m:sSub>
        <m:r>
          <w:rPr>
            <w:rFonts w:ascii="Cambria Math" w:hAnsi="Cambria Math"/>
            <w:color w:val="auto"/>
          </w:rPr>
          <m:t>=0.701</m:t>
        </m:r>
      </m:oMath>
    </w:p>
    <w:p w14:paraId="613E161D" w14:textId="77777777" w:rsidR="00645374" w:rsidRDefault="00000000">
      <w:pPr>
        <w:pStyle w:val="Style1"/>
        <w:numPr>
          <w:ilvl w:val="0"/>
          <w:numId w:val="38"/>
        </w:numPr>
        <w:spacing w:before="0" w:after="200" w:line="276" w:lineRule="auto"/>
        <w:jc w:val="left"/>
        <w:rPr>
          <w:color w:val="auto"/>
        </w:rPr>
      </w:pPr>
      <w:r>
        <w:rPr>
          <w:color w:val="auto"/>
        </w:rPr>
        <w:t xml:space="preserve">Context: </w:t>
      </w:r>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4</m:t>
            </m:r>
          </m:sub>
        </m:sSub>
        <m:r>
          <w:rPr>
            <w:rFonts w:ascii="Cambria Math" w:hAnsi="Cambria Math"/>
            <w:color w:val="auto"/>
          </w:rPr>
          <m:t>=0.6049</m:t>
        </m:r>
      </m:oMath>
    </w:p>
    <w:p w14:paraId="25E336D2" w14:textId="77777777" w:rsidR="00645374" w:rsidRDefault="00000000">
      <w:pPr>
        <w:pStyle w:val="Style1"/>
        <w:numPr>
          <w:ilvl w:val="0"/>
          <w:numId w:val="38"/>
        </w:numPr>
        <w:spacing w:before="0" w:after="200" w:line="276" w:lineRule="auto"/>
        <w:jc w:val="left"/>
        <w:rPr>
          <w:color w:val="auto"/>
        </w:rPr>
      </w:pPr>
      <w:r>
        <w:rPr>
          <w:color w:val="auto"/>
        </w:rPr>
        <w:t xml:space="preserve">Visual; </w:t>
      </w:r>
      <m:oMath>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5</m:t>
            </m:r>
          </m:sub>
        </m:sSub>
        <m:r>
          <w:rPr>
            <w:rFonts w:ascii="Cambria Math" w:hAnsi="Cambria Math"/>
            <w:color w:val="auto"/>
          </w:rPr>
          <m:t>=0.4</m:t>
        </m:r>
      </m:oMath>
    </w:p>
    <w:p w14:paraId="18BAD96D" w14:textId="77777777" w:rsidR="00645374" w:rsidRDefault="00000000">
      <w:pPr>
        <w:pStyle w:val="Style1"/>
        <w:rPr>
          <w:color w:val="auto"/>
        </w:rPr>
      </w:pPr>
      <m:oMathPara>
        <m:oMath>
          <m:nary>
            <m:naryPr>
              <m:chr m:val="∑"/>
              <m:limLoc m:val="subSup"/>
              <m:supHide m:val="1"/>
              <m:ctrlPr>
                <w:rPr>
                  <w:rFonts w:ascii="Cambria Math" w:hAnsi="Cambria Math"/>
                  <w:i/>
                  <w:color w:val="auto"/>
                </w:rPr>
              </m:ctrlPr>
            </m:naryPr>
            <m:sub>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i</m:t>
                  </m:r>
                </m:sub>
              </m:sSub>
            </m:sub>
            <m:sup/>
            <m:e>
              <m:r>
                <w:rPr>
                  <w:rFonts w:ascii="Cambria Math" w:hAnsi="Cambria Math"/>
                  <w:color w:val="auto"/>
                </w:rPr>
                <m:t>=3.4968</m:t>
              </m:r>
            </m:e>
          </m:nary>
        </m:oMath>
      </m:oMathPara>
    </w:p>
    <w:p w14:paraId="5333FAD8" w14:textId="77777777" w:rsidR="00645374" w:rsidRDefault="00000000">
      <w:pPr>
        <w:pStyle w:val="Style1"/>
        <w:rPr>
          <w:color w:val="auto"/>
        </w:rPr>
      </w:pPr>
      <w:r>
        <w:rPr>
          <w:color w:val="auto"/>
        </w:rPr>
        <w:t>Chuẩn hóa về tổng =1:</w:t>
      </w:r>
    </w:p>
    <w:p w14:paraId="0C2B1EEB" w14:textId="77777777" w:rsidR="00645374" w:rsidRDefault="00000000">
      <w:pPr>
        <w:pStyle w:val="Style1"/>
        <w:rPr>
          <w:color w:val="auto"/>
        </w:rPr>
      </w:pPr>
      <w:r>
        <w:rPr>
          <w:color w:val="auto"/>
        </w:rPr>
        <w:t xml:space="preserve">Công thức: </w:t>
      </w:r>
    </w:p>
    <w:p w14:paraId="6D4DC6CE" w14:textId="77777777" w:rsidR="00645374" w:rsidRDefault="00000000">
      <w:pPr>
        <w:pStyle w:val="Style1"/>
        <w:rPr>
          <w:color w:val="auto"/>
        </w:rPr>
      </w:pPr>
      <m:oMathPara>
        <m:oMath>
          <m:r>
            <w:rPr>
              <w:rFonts w:ascii="Cambria Math" w:hAnsi="Cambria Math"/>
              <w:color w:val="auto"/>
            </w:rPr>
            <m:t>W=</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i</m:t>
                  </m:r>
                </m:sub>
              </m:sSub>
            </m:num>
            <m:den>
              <m:nary>
                <m:naryPr>
                  <m:chr m:val="∑"/>
                  <m:limLoc m:val="undOvr"/>
                  <m:subHide m:val="1"/>
                  <m:supHide m:val="1"/>
                  <m:ctrlPr>
                    <w:rPr>
                      <w:rFonts w:ascii="Cambria Math" w:hAnsi="Cambria Math"/>
                      <w:i/>
                      <w:color w:val="auto"/>
                    </w:rPr>
                  </m:ctrlPr>
                </m:naryPr>
                <m:sub/>
                <m:sup/>
                <m:e>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i</m:t>
                      </m:r>
                    </m:sub>
                  </m:sSub>
                </m:e>
              </m:nary>
            </m:den>
          </m:f>
        </m:oMath>
      </m:oMathPara>
    </w:p>
    <w:p w14:paraId="5BD0B7D5" w14:textId="77777777" w:rsidR="00645374" w:rsidRDefault="00000000">
      <w:pPr>
        <w:pStyle w:val="Style1"/>
        <w:numPr>
          <w:ilvl w:val="0"/>
          <w:numId w:val="39"/>
        </w:numPr>
        <w:spacing w:before="0" w:after="200" w:line="276" w:lineRule="auto"/>
        <w:jc w:val="left"/>
        <w:rPr>
          <w:color w:val="auto"/>
        </w:rPr>
      </w:pPr>
      <w:r>
        <w:rPr>
          <w:color w:val="auto"/>
        </w:rPr>
        <w:t>w_attr = 0.27</w:t>
      </w:r>
    </w:p>
    <w:p w14:paraId="71294EE7" w14:textId="77777777" w:rsidR="00645374" w:rsidRDefault="00000000">
      <w:pPr>
        <w:pStyle w:val="Style1"/>
        <w:numPr>
          <w:ilvl w:val="0"/>
          <w:numId w:val="39"/>
        </w:numPr>
        <w:spacing w:before="0" w:after="200" w:line="276" w:lineRule="auto"/>
        <w:jc w:val="left"/>
        <w:rPr>
          <w:color w:val="auto"/>
        </w:rPr>
      </w:pPr>
      <w:r>
        <w:rPr>
          <w:color w:val="auto"/>
        </w:rPr>
        <w:t xml:space="preserve"> w_sem = 0.24</w:t>
      </w:r>
    </w:p>
    <w:p w14:paraId="58C4DCAB" w14:textId="77777777" w:rsidR="00645374" w:rsidRDefault="00000000">
      <w:pPr>
        <w:pStyle w:val="Style1"/>
        <w:numPr>
          <w:ilvl w:val="0"/>
          <w:numId w:val="39"/>
        </w:numPr>
        <w:spacing w:before="0" w:after="200" w:line="276" w:lineRule="auto"/>
        <w:jc w:val="left"/>
        <w:rPr>
          <w:color w:val="auto"/>
        </w:rPr>
      </w:pPr>
      <w:r>
        <w:rPr>
          <w:color w:val="auto"/>
        </w:rPr>
        <w:lastRenderedPageBreak/>
        <w:t xml:space="preserve"> w_struct = 0.2</w:t>
      </w:r>
    </w:p>
    <w:p w14:paraId="13526391" w14:textId="10DB87E9" w:rsidR="00645374" w:rsidRDefault="00000000">
      <w:pPr>
        <w:pStyle w:val="Style1"/>
        <w:numPr>
          <w:ilvl w:val="0"/>
          <w:numId w:val="39"/>
        </w:numPr>
        <w:spacing w:before="0" w:after="200" w:line="276" w:lineRule="auto"/>
        <w:jc w:val="left"/>
        <w:rPr>
          <w:color w:val="auto"/>
        </w:rPr>
      </w:pPr>
      <w:r>
        <w:rPr>
          <w:color w:val="auto"/>
        </w:rPr>
        <w:t xml:space="preserve"> w_vis = 0.</w:t>
      </w:r>
      <w:r w:rsidR="00B61443">
        <w:rPr>
          <w:color w:val="auto"/>
        </w:rPr>
        <w:t>17</w:t>
      </w:r>
    </w:p>
    <w:p w14:paraId="5AC2642D" w14:textId="26B7D322" w:rsidR="00645374" w:rsidRDefault="00000000">
      <w:pPr>
        <w:pStyle w:val="Style1"/>
        <w:numPr>
          <w:ilvl w:val="0"/>
          <w:numId w:val="39"/>
        </w:numPr>
        <w:spacing w:before="0" w:after="200" w:line="276" w:lineRule="auto"/>
        <w:jc w:val="left"/>
        <w:rPr>
          <w:color w:val="auto"/>
        </w:rPr>
      </w:pPr>
      <w:r>
        <w:rPr>
          <w:color w:val="auto"/>
        </w:rPr>
        <w:t xml:space="preserve"> w_ctx = 0.</w:t>
      </w:r>
      <w:r w:rsidR="00B61443">
        <w:rPr>
          <w:color w:val="auto"/>
        </w:rPr>
        <w:t>12</w:t>
      </w:r>
    </w:p>
    <w:p w14:paraId="6E89FC85" w14:textId="77777777" w:rsidR="00645374" w:rsidRDefault="00000000">
      <w:pPr>
        <w:pStyle w:val="Style1"/>
        <w:ind w:firstLine="0"/>
        <w:rPr>
          <w:color w:val="auto"/>
        </w:rPr>
      </w:pPr>
      <w:r>
        <w:rPr>
          <w:color w:val="auto"/>
        </w:rPr>
        <w:t>Những bước này đều áp dụng cho các trọng số của từng thành phần trong mỗi feature.</w:t>
      </w:r>
    </w:p>
    <w:p w14:paraId="3EA962EB" w14:textId="77777777" w:rsidR="00645374" w:rsidRDefault="00000000">
      <w:pPr>
        <w:pStyle w:val="Heading2"/>
        <w:rPr>
          <w:color w:val="auto"/>
        </w:rPr>
      </w:pPr>
      <w:bookmarkStart w:id="48" w:name="_Toc231647439"/>
      <w:r>
        <w:rPr>
          <w:color w:val="auto"/>
        </w:rPr>
        <w:t>Module 4 – Candidate Ranker</w:t>
      </w:r>
      <w:bookmarkEnd w:id="48"/>
    </w:p>
    <w:p w14:paraId="03449ABB" w14:textId="77777777" w:rsidR="00645374" w:rsidRDefault="00000000">
      <w:pPr>
        <w:pStyle w:val="Style1"/>
        <w:rPr>
          <w:color w:val="auto"/>
          <w:szCs w:val="26"/>
        </w:rPr>
      </w:pPr>
      <w:r>
        <w:rPr>
          <w:color w:val="auto"/>
        </w:rPr>
        <w:t>Sau khi Similarity Engine tính điểm cho tất cả các candidate trong DOM hiện tại, Candidate Ranker xếp hạng và đưa ra quyết định dựa trên ngưỡng điểm:</w:t>
      </w:r>
    </w:p>
    <w:tbl>
      <w:tblPr>
        <w:tblStyle w:val="GridTable1Light1"/>
        <w:tblW w:w="9026" w:type="dxa"/>
        <w:tblLook w:val="04A0" w:firstRow="1" w:lastRow="0" w:firstColumn="1" w:lastColumn="0" w:noHBand="0" w:noVBand="1"/>
      </w:tblPr>
      <w:tblGrid>
        <w:gridCol w:w="2000"/>
        <w:gridCol w:w="1500"/>
        <w:gridCol w:w="5526"/>
      </w:tblGrid>
      <w:tr w:rsidR="00645374" w14:paraId="4F4032E7"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shd w:val="clear" w:color="auto" w:fill="F2F2F2" w:themeFill="background1" w:themeFillShade="F2"/>
          </w:tcPr>
          <w:p w14:paraId="79F0A4BD" w14:textId="77777777" w:rsidR="00645374" w:rsidRDefault="00000000">
            <w:pPr>
              <w:jc w:val="center"/>
              <w:rPr>
                <w:rFonts w:eastAsiaTheme="minorEastAsia"/>
                <w:b w:val="0"/>
                <w:bCs w:val="0"/>
                <w:color w:val="auto"/>
                <w:szCs w:val="26"/>
                <w:lang w:val="en-US"/>
              </w:rPr>
            </w:pPr>
            <w:proofErr w:type="spellStart"/>
            <w:r>
              <w:rPr>
                <w:rFonts w:eastAsiaTheme="minorEastAsia"/>
                <w:color w:val="auto"/>
                <w:szCs w:val="26"/>
                <w:lang w:val="en-US"/>
              </w:rPr>
              <w:t>Điều</w:t>
            </w:r>
            <w:proofErr w:type="spellEnd"/>
            <w:r>
              <w:rPr>
                <w:rFonts w:eastAsiaTheme="minorEastAsia"/>
                <w:color w:val="auto"/>
                <w:szCs w:val="26"/>
                <w:lang w:val="en-US"/>
              </w:rPr>
              <w:t xml:space="preserve"> </w:t>
            </w:r>
            <w:proofErr w:type="spellStart"/>
            <w:r>
              <w:rPr>
                <w:rFonts w:eastAsiaTheme="minorEastAsia"/>
                <w:color w:val="auto"/>
                <w:szCs w:val="26"/>
                <w:lang w:val="en-US"/>
              </w:rPr>
              <w:t>kiện</w:t>
            </w:r>
            <w:proofErr w:type="spellEnd"/>
          </w:p>
        </w:tc>
        <w:tc>
          <w:tcPr>
            <w:tcW w:w="1500" w:type="dxa"/>
            <w:shd w:val="clear" w:color="auto" w:fill="F2F2F2" w:themeFill="background1" w:themeFillShade="F2"/>
          </w:tcPr>
          <w:p w14:paraId="1FECD855"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Quyết</w:t>
            </w:r>
            <w:proofErr w:type="spellEnd"/>
            <w:r>
              <w:rPr>
                <w:rFonts w:eastAsiaTheme="minorEastAsia"/>
                <w:color w:val="auto"/>
                <w:szCs w:val="26"/>
                <w:lang w:val="en-US"/>
              </w:rPr>
              <w:t xml:space="preserve"> </w:t>
            </w:r>
            <w:proofErr w:type="spellStart"/>
            <w:r>
              <w:rPr>
                <w:rFonts w:eastAsiaTheme="minorEastAsia"/>
                <w:color w:val="auto"/>
                <w:szCs w:val="26"/>
                <w:lang w:val="en-US"/>
              </w:rPr>
              <w:t>định</w:t>
            </w:r>
            <w:proofErr w:type="spellEnd"/>
          </w:p>
        </w:tc>
        <w:tc>
          <w:tcPr>
            <w:tcW w:w="5526" w:type="dxa"/>
            <w:shd w:val="clear" w:color="auto" w:fill="F2F2F2" w:themeFill="background1" w:themeFillShade="F2"/>
          </w:tcPr>
          <w:p w14:paraId="5C33EE0C"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Hành</w:t>
            </w:r>
            <w:proofErr w:type="spellEnd"/>
            <w:r>
              <w:rPr>
                <w:rFonts w:eastAsiaTheme="minorEastAsia"/>
                <w:color w:val="auto"/>
                <w:szCs w:val="26"/>
                <w:lang w:val="en-US"/>
              </w:rPr>
              <w:t xml:space="preserve"> </w:t>
            </w:r>
            <w:proofErr w:type="spellStart"/>
            <w:r>
              <w:rPr>
                <w:rFonts w:eastAsiaTheme="minorEastAsia"/>
                <w:color w:val="auto"/>
                <w:szCs w:val="26"/>
                <w:lang w:val="en-US"/>
              </w:rPr>
              <w:t>động</w:t>
            </w:r>
            <w:proofErr w:type="spellEnd"/>
          </w:p>
        </w:tc>
      </w:tr>
      <w:tr w:rsidR="00645374" w14:paraId="5F42C237" w14:textId="77777777" w:rsidTr="00645374">
        <w:tc>
          <w:tcPr>
            <w:cnfStyle w:val="001000000000" w:firstRow="0" w:lastRow="0" w:firstColumn="1" w:lastColumn="0" w:oddVBand="0" w:evenVBand="0" w:oddHBand="0" w:evenHBand="0" w:firstRowFirstColumn="0" w:firstRowLastColumn="0" w:lastRowFirstColumn="0" w:lastRowLastColumn="0"/>
            <w:tcW w:w="2000" w:type="dxa"/>
          </w:tcPr>
          <w:p w14:paraId="6CED9B03" w14:textId="752B9691" w:rsidR="00645374" w:rsidRPr="00B61443" w:rsidRDefault="00000000">
            <w:pPr>
              <w:rPr>
                <w:rFonts w:eastAsiaTheme="minorEastAsia"/>
                <w:color w:val="auto"/>
                <w:szCs w:val="26"/>
                <w:lang w:val="vi-VN"/>
              </w:rPr>
            </w:pPr>
            <w:r>
              <w:rPr>
                <w:rFonts w:eastAsiaTheme="minorEastAsia"/>
                <w:b w:val="0"/>
                <w:bCs w:val="0"/>
                <w:color w:val="auto"/>
                <w:szCs w:val="26"/>
                <w:lang w:val="en-US"/>
              </w:rPr>
              <w:t>score ≥ 0.7</w:t>
            </w:r>
          </w:p>
        </w:tc>
        <w:tc>
          <w:tcPr>
            <w:tcW w:w="1500" w:type="dxa"/>
          </w:tcPr>
          <w:p w14:paraId="7260ACC9"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AUTO_FIX</w:t>
            </w:r>
          </w:p>
        </w:tc>
        <w:tc>
          <w:tcPr>
            <w:tcW w:w="5526" w:type="dxa"/>
          </w:tcPr>
          <w:p w14:paraId="01D18E0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Tự</w:t>
            </w:r>
            <w:proofErr w:type="spellEnd"/>
            <w:r>
              <w:rPr>
                <w:rFonts w:eastAsiaTheme="minorEastAsia"/>
                <w:color w:val="auto"/>
                <w:szCs w:val="26"/>
                <w:lang w:val="en-US"/>
              </w:rPr>
              <w:t xml:space="preserve"> </w:t>
            </w:r>
            <w:proofErr w:type="spellStart"/>
            <w:r>
              <w:rPr>
                <w:rFonts w:eastAsiaTheme="minorEastAsia"/>
                <w:color w:val="auto"/>
                <w:szCs w:val="26"/>
                <w:lang w:val="en-US"/>
              </w:rPr>
              <w:t>động</w:t>
            </w:r>
            <w:proofErr w:type="spellEnd"/>
            <w:r>
              <w:rPr>
                <w:rFonts w:eastAsiaTheme="minorEastAsia"/>
                <w:color w:val="auto"/>
                <w:szCs w:val="26"/>
                <w:lang w:val="en-US"/>
              </w:rPr>
              <w:t xml:space="preserve"> </w:t>
            </w:r>
            <w:proofErr w:type="spellStart"/>
            <w:r>
              <w:rPr>
                <w:rFonts w:eastAsiaTheme="minorEastAsia"/>
                <w:color w:val="auto"/>
                <w:szCs w:val="26"/>
                <w:lang w:val="en-US"/>
              </w:rPr>
              <w:t>dùng</w:t>
            </w:r>
            <w:proofErr w:type="spellEnd"/>
            <w:r>
              <w:rPr>
                <w:rFonts w:eastAsiaTheme="minorEastAsia"/>
                <w:color w:val="auto"/>
                <w:szCs w:val="26"/>
                <w:lang w:val="en-US"/>
              </w:rPr>
              <w:t xml:space="preserve"> candidate </w:t>
            </w:r>
            <w:proofErr w:type="spellStart"/>
            <w:r>
              <w:rPr>
                <w:rFonts w:eastAsiaTheme="minorEastAsia"/>
                <w:color w:val="auto"/>
                <w:szCs w:val="26"/>
                <w:lang w:val="en-US"/>
              </w:rPr>
              <w:t>này</w:t>
            </w:r>
            <w:proofErr w:type="spellEnd"/>
            <w:r>
              <w:rPr>
                <w:rFonts w:eastAsiaTheme="minorEastAsia"/>
                <w:color w:val="auto"/>
                <w:szCs w:val="26"/>
                <w:lang w:val="en-US"/>
              </w:rPr>
              <w:t xml:space="preserve">, </w:t>
            </w:r>
            <w:proofErr w:type="spellStart"/>
            <w:r>
              <w:rPr>
                <w:rFonts w:eastAsiaTheme="minorEastAsia"/>
                <w:color w:val="auto"/>
                <w:szCs w:val="26"/>
                <w:lang w:val="en-US"/>
              </w:rPr>
              <w:t>tiếp</w:t>
            </w:r>
            <w:proofErr w:type="spellEnd"/>
            <w:r>
              <w:rPr>
                <w:rFonts w:eastAsiaTheme="minorEastAsia"/>
                <w:color w:val="auto"/>
                <w:szCs w:val="26"/>
                <w:lang w:val="en-US"/>
              </w:rPr>
              <w:t xml:space="preserve"> </w:t>
            </w:r>
            <w:proofErr w:type="spellStart"/>
            <w:r>
              <w:rPr>
                <w:rFonts w:eastAsiaTheme="minorEastAsia"/>
                <w:color w:val="auto"/>
                <w:szCs w:val="26"/>
                <w:lang w:val="en-US"/>
              </w:rPr>
              <w:t>tục</w:t>
            </w:r>
            <w:proofErr w:type="spellEnd"/>
            <w:r>
              <w:rPr>
                <w:rFonts w:eastAsiaTheme="minorEastAsia"/>
                <w:color w:val="auto"/>
                <w:szCs w:val="26"/>
                <w:lang w:val="en-US"/>
              </w:rPr>
              <w:t xml:space="preserve"> </w:t>
            </w:r>
            <w:proofErr w:type="spellStart"/>
            <w:r>
              <w:rPr>
                <w:rFonts w:eastAsiaTheme="minorEastAsia"/>
                <w:color w:val="auto"/>
                <w:szCs w:val="26"/>
                <w:lang w:val="en-US"/>
              </w:rPr>
              <w:t>chạy</w:t>
            </w:r>
            <w:proofErr w:type="spellEnd"/>
            <w:r>
              <w:rPr>
                <w:rFonts w:eastAsiaTheme="minorEastAsia"/>
                <w:color w:val="auto"/>
                <w:szCs w:val="26"/>
                <w:lang w:val="en-US"/>
              </w:rPr>
              <w:t xml:space="preserve"> test</w:t>
            </w:r>
          </w:p>
        </w:tc>
      </w:tr>
      <w:tr w:rsidR="00645374" w14:paraId="72E8590A" w14:textId="77777777" w:rsidTr="00645374">
        <w:tc>
          <w:tcPr>
            <w:cnfStyle w:val="001000000000" w:firstRow="0" w:lastRow="0" w:firstColumn="1" w:lastColumn="0" w:oddVBand="0" w:evenVBand="0" w:oddHBand="0" w:evenHBand="0" w:firstRowFirstColumn="0" w:firstRowLastColumn="0" w:lastRowFirstColumn="0" w:lastRowLastColumn="0"/>
            <w:tcW w:w="2000" w:type="dxa"/>
          </w:tcPr>
          <w:p w14:paraId="1F2194BF" w14:textId="243C2300" w:rsidR="00645374" w:rsidRPr="00B61443" w:rsidRDefault="00000000">
            <w:pPr>
              <w:rPr>
                <w:rFonts w:eastAsiaTheme="minorEastAsia"/>
                <w:color w:val="auto"/>
                <w:szCs w:val="26"/>
                <w:lang w:val="vi-VN"/>
              </w:rPr>
            </w:pPr>
            <w:r>
              <w:rPr>
                <w:rFonts w:eastAsiaTheme="minorEastAsia"/>
                <w:b w:val="0"/>
                <w:bCs w:val="0"/>
                <w:color w:val="auto"/>
                <w:szCs w:val="26"/>
                <w:lang w:val="en-US"/>
              </w:rPr>
              <w:t>0.50 ≤ score &lt; 0.7</w:t>
            </w:r>
          </w:p>
        </w:tc>
        <w:tc>
          <w:tcPr>
            <w:tcW w:w="1500" w:type="dxa"/>
          </w:tcPr>
          <w:p w14:paraId="665428EB"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SUGGEST</w:t>
            </w:r>
          </w:p>
        </w:tc>
        <w:tc>
          <w:tcPr>
            <w:tcW w:w="5526" w:type="dxa"/>
          </w:tcPr>
          <w:p w14:paraId="45B2AECA"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Đề</w:t>
            </w:r>
            <w:proofErr w:type="spellEnd"/>
            <w:r>
              <w:rPr>
                <w:rFonts w:eastAsiaTheme="minorEastAsia"/>
                <w:color w:val="auto"/>
                <w:szCs w:val="26"/>
                <w:lang w:val="en-US"/>
              </w:rPr>
              <w:t xml:space="preserve"> </w:t>
            </w:r>
            <w:proofErr w:type="spellStart"/>
            <w:r>
              <w:rPr>
                <w:rFonts w:eastAsiaTheme="minorEastAsia"/>
                <w:color w:val="auto"/>
                <w:szCs w:val="26"/>
                <w:lang w:val="en-US"/>
              </w:rPr>
              <w:t>xuất</w:t>
            </w:r>
            <w:proofErr w:type="spellEnd"/>
            <w:r>
              <w:rPr>
                <w:rFonts w:eastAsiaTheme="minorEastAsia"/>
                <w:color w:val="auto"/>
                <w:szCs w:val="26"/>
                <w:lang w:val="en-US"/>
              </w:rPr>
              <w:t xml:space="preserve"> candidate </w:t>
            </w:r>
            <w:proofErr w:type="spellStart"/>
            <w:r>
              <w:rPr>
                <w:rFonts w:eastAsiaTheme="minorEastAsia"/>
                <w:color w:val="auto"/>
                <w:szCs w:val="26"/>
                <w:lang w:val="en-US"/>
              </w:rPr>
              <w:t>nhưng</w:t>
            </w:r>
            <w:proofErr w:type="spellEnd"/>
            <w:r>
              <w:rPr>
                <w:rFonts w:eastAsiaTheme="minorEastAsia"/>
                <w:color w:val="auto"/>
                <w:szCs w:val="26"/>
                <w:lang w:val="en-US"/>
              </w:rPr>
              <w:t xml:space="preserve"> </w:t>
            </w:r>
            <w:proofErr w:type="spellStart"/>
            <w:r>
              <w:rPr>
                <w:rFonts w:eastAsiaTheme="minorEastAsia"/>
                <w:color w:val="auto"/>
                <w:szCs w:val="26"/>
                <w:lang w:val="en-US"/>
              </w:rPr>
              <w:t>cần</w:t>
            </w:r>
            <w:proofErr w:type="spellEnd"/>
            <w:r>
              <w:rPr>
                <w:rFonts w:eastAsiaTheme="minorEastAsia"/>
                <w:color w:val="auto"/>
                <w:szCs w:val="26"/>
                <w:lang w:val="en-US"/>
              </w:rPr>
              <w:t xml:space="preserve"> </w:t>
            </w:r>
            <w:proofErr w:type="spellStart"/>
            <w:r>
              <w:rPr>
                <w:rFonts w:eastAsiaTheme="minorEastAsia"/>
                <w:color w:val="auto"/>
                <w:szCs w:val="26"/>
                <w:lang w:val="en-US"/>
              </w:rPr>
              <w:t>xác</w:t>
            </w:r>
            <w:proofErr w:type="spellEnd"/>
            <w:r>
              <w:rPr>
                <w:rFonts w:eastAsiaTheme="minorEastAsia"/>
                <w:color w:val="auto"/>
                <w:szCs w:val="26"/>
                <w:lang w:val="en-US"/>
              </w:rPr>
              <w:t xml:space="preserve"> </w:t>
            </w:r>
            <w:proofErr w:type="spellStart"/>
            <w:r>
              <w:rPr>
                <w:rFonts w:eastAsiaTheme="minorEastAsia"/>
                <w:color w:val="auto"/>
                <w:szCs w:val="26"/>
                <w:lang w:val="en-US"/>
              </w:rPr>
              <w:t>nhận</w:t>
            </w:r>
            <w:proofErr w:type="spellEnd"/>
            <w:r>
              <w:rPr>
                <w:rFonts w:eastAsiaTheme="minorEastAsia"/>
                <w:color w:val="auto"/>
                <w:szCs w:val="26"/>
                <w:lang w:val="en-US"/>
              </w:rPr>
              <w:t xml:space="preserve"> </w:t>
            </w:r>
            <w:proofErr w:type="spellStart"/>
            <w:r>
              <w:rPr>
                <w:rFonts w:eastAsiaTheme="minorEastAsia"/>
                <w:color w:val="auto"/>
                <w:szCs w:val="26"/>
                <w:lang w:val="en-US"/>
              </w:rPr>
              <w:t>thủ</w:t>
            </w:r>
            <w:proofErr w:type="spellEnd"/>
            <w:r>
              <w:rPr>
                <w:rFonts w:eastAsiaTheme="minorEastAsia"/>
                <w:color w:val="auto"/>
                <w:szCs w:val="26"/>
                <w:lang w:val="en-US"/>
              </w:rPr>
              <w:t xml:space="preserve"> </w:t>
            </w:r>
            <w:proofErr w:type="spellStart"/>
            <w:r>
              <w:rPr>
                <w:rFonts w:eastAsiaTheme="minorEastAsia"/>
                <w:color w:val="auto"/>
                <w:szCs w:val="26"/>
                <w:lang w:val="en-US"/>
              </w:rPr>
              <w:t>công</w:t>
            </w:r>
            <w:proofErr w:type="spellEnd"/>
          </w:p>
        </w:tc>
      </w:tr>
      <w:tr w:rsidR="00645374" w14:paraId="463D22F1" w14:textId="77777777" w:rsidTr="00645374">
        <w:tc>
          <w:tcPr>
            <w:cnfStyle w:val="001000000000" w:firstRow="0" w:lastRow="0" w:firstColumn="1" w:lastColumn="0" w:oddVBand="0" w:evenVBand="0" w:oddHBand="0" w:evenHBand="0" w:firstRowFirstColumn="0" w:firstRowLastColumn="0" w:lastRowFirstColumn="0" w:lastRowLastColumn="0"/>
            <w:tcW w:w="2000" w:type="dxa"/>
          </w:tcPr>
          <w:p w14:paraId="56ACD6C8" w14:textId="77777777" w:rsidR="00645374" w:rsidRDefault="00000000">
            <w:pPr>
              <w:rPr>
                <w:rFonts w:eastAsiaTheme="minorEastAsia"/>
                <w:color w:val="auto"/>
                <w:szCs w:val="26"/>
                <w:lang w:val="en-US"/>
              </w:rPr>
            </w:pPr>
            <w:r>
              <w:rPr>
                <w:rFonts w:eastAsiaTheme="minorEastAsia"/>
                <w:b w:val="0"/>
                <w:bCs w:val="0"/>
                <w:color w:val="auto"/>
                <w:szCs w:val="26"/>
                <w:lang w:val="en-US"/>
              </w:rPr>
              <w:t xml:space="preserve">score &lt; 0.50 </w:t>
            </w:r>
            <w:proofErr w:type="spellStart"/>
            <w:r>
              <w:rPr>
                <w:rFonts w:eastAsiaTheme="minorEastAsia"/>
                <w:b w:val="0"/>
                <w:bCs w:val="0"/>
                <w:color w:val="auto"/>
                <w:szCs w:val="26"/>
                <w:lang w:val="en-US"/>
              </w:rPr>
              <w:t>hoặc</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không</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có</w:t>
            </w:r>
            <w:proofErr w:type="spellEnd"/>
            <w:r>
              <w:rPr>
                <w:rFonts w:eastAsiaTheme="minorEastAsia"/>
                <w:b w:val="0"/>
                <w:bCs w:val="0"/>
                <w:color w:val="auto"/>
                <w:szCs w:val="26"/>
                <w:lang w:val="en-US"/>
              </w:rPr>
              <w:t xml:space="preserve"> candidate</w:t>
            </w:r>
          </w:p>
        </w:tc>
        <w:tc>
          <w:tcPr>
            <w:tcW w:w="1500" w:type="dxa"/>
          </w:tcPr>
          <w:p w14:paraId="3FB8A420"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FAILED</w:t>
            </w:r>
          </w:p>
        </w:tc>
        <w:tc>
          <w:tcPr>
            <w:tcW w:w="5526" w:type="dxa"/>
          </w:tcPr>
          <w:p w14:paraId="297D47ED"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Không</w:t>
            </w:r>
            <w:proofErr w:type="spellEnd"/>
            <w:r>
              <w:rPr>
                <w:rFonts w:eastAsiaTheme="minorEastAsia"/>
                <w:color w:val="auto"/>
                <w:szCs w:val="26"/>
                <w:lang w:val="en-US"/>
              </w:rPr>
              <w:t xml:space="preserve"> </w:t>
            </w:r>
            <w:proofErr w:type="spellStart"/>
            <w:r>
              <w:rPr>
                <w:rFonts w:eastAsiaTheme="minorEastAsia"/>
                <w:color w:val="auto"/>
                <w:szCs w:val="26"/>
                <w:lang w:val="en-US"/>
              </w:rPr>
              <w:t>tìm</w:t>
            </w:r>
            <w:proofErr w:type="spellEnd"/>
            <w:r>
              <w:rPr>
                <w:rFonts w:eastAsiaTheme="minorEastAsia"/>
                <w:color w:val="auto"/>
                <w:szCs w:val="26"/>
                <w:lang w:val="en-US"/>
              </w:rPr>
              <w:t xml:space="preserve"> </w:t>
            </w:r>
            <w:proofErr w:type="spellStart"/>
            <w:r>
              <w:rPr>
                <w:rFonts w:eastAsiaTheme="minorEastAsia"/>
                <w:color w:val="auto"/>
                <w:szCs w:val="26"/>
                <w:lang w:val="en-US"/>
              </w:rPr>
              <w:t>được</w:t>
            </w:r>
            <w:proofErr w:type="spellEnd"/>
            <w:r>
              <w:rPr>
                <w:rFonts w:eastAsiaTheme="minorEastAsia"/>
                <w:color w:val="auto"/>
                <w:szCs w:val="26"/>
                <w:lang w:val="en-US"/>
              </w:rPr>
              <w:t xml:space="preserve"> </w:t>
            </w:r>
            <w:proofErr w:type="spellStart"/>
            <w:r>
              <w:rPr>
                <w:rFonts w:eastAsiaTheme="minorEastAsia"/>
                <w:color w:val="auto"/>
                <w:szCs w:val="26"/>
                <w:lang w:val="en-US"/>
              </w:rPr>
              <w:t>phần</w:t>
            </w:r>
            <w:proofErr w:type="spellEnd"/>
            <w:r>
              <w:rPr>
                <w:rFonts w:eastAsiaTheme="minorEastAsia"/>
                <w:color w:val="auto"/>
                <w:szCs w:val="26"/>
                <w:lang w:val="en-US"/>
              </w:rPr>
              <w:t xml:space="preserve"> </w:t>
            </w:r>
            <w:proofErr w:type="spellStart"/>
            <w:r>
              <w:rPr>
                <w:rFonts w:eastAsiaTheme="minorEastAsia"/>
                <w:color w:val="auto"/>
                <w:szCs w:val="26"/>
                <w:lang w:val="en-US"/>
              </w:rPr>
              <w:t>tử</w:t>
            </w:r>
            <w:proofErr w:type="spellEnd"/>
            <w:r>
              <w:rPr>
                <w:rFonts w:eastAsiaTheme="minorEastAsia"/>
                <w:color w:val="auto"/>
                <w:szCs w:val="26"/>
                <w:lang w:val="en-US"/>
              </w:rPr>
              <w:t xml:space="preserve"> </w:t>
            </w:r>
            <w:proofErr w:type="spellStart"/>
            <w:r>
              <w:rPr>
                <w:rFonts w:eastAsiaTheme="minorEastAsia"/>
                <w:color w:val="auto"/>
                <w:szCs w:val="26"/>
                <w:lang w:val="en-US"/>
              </w:rPr>
              <w:t>phù</w:t>
            </w:r>
            <w:proofErr w:type="spellEnd"/>
            <w:r>
              <w:rPr>
                <w:rFonts w:eastAsiaTheme="minorEastAsia"/>
                <w:color w:val="auto"/>
                <w:szCs w:val="26"/>
                <w:lang w:val="en-US"/>
              </w:rPr>
              <w:t xml:space="preserve"> </w:t>
            </w:r>
            <w:proofErr w:type="spellStart"/>
            <w:r>
              <w:rPr>
                <w:rFonts w:eastAsiaTheme="minorEastAsia"/>
                <w:color w:val="auto"/>
                <w:szCs w:val="26"/>
                <w:lang w:val="en-US"/>
              </w:rPr>
              <w:t>hợp</w:t>
            </w:r>
            <w:proofErr w:type="spellEnd"/>
            <w:r>
              <w:rPr>
                <w:rFonts w:eastAsiaTheme="minorEastAsia"/>
                <w:color w:val="auto"/>
                <w:szCs w:val="26"/>
                <w:lang w:val="en-US"/>
              </w:rPr>
              <w:t xml:space="preserve">, </w:t>
            </w:r>
            <w:proofErr w:type="spellStart"/>
            <w:r>
              <w:rPr>
                <w:rFonts w:eastAsiaTheme="minorEastAsia"/>
                <w:color w:val="auto"/>
                <w:szCs w:val="26"/>
                <w:lang w:val="en-US"/>
              </w:rPr>
              <w:t>báo</w:t>
            </w:r>
            <w:proofErr w:type="spellEnd"/>
            <w:r>
              <w:rPr>
                <w:rFonts w:eastAsiaTheme="minorEastAsia"/>
                <w:color w:val="auto"/>
                <w:szCs w:val="26"/>
                <w:lang w:val="en-US"/>
              </w:rPr>
              <w:t xml:space="preserve"> </w:t>
            </w:r>
            <w:proofErr w:type="spellStart"/>
            <w:r>
              <w:rPr>
                <w:rFonts w:eastAsiaTheme="minorEastAsia"/>
                <w:color w:val="auto"/>
                <w:szCs w:val="26"/>
                <w:lang w:val="en-US"/>
              </w:rPr>
              <w:t>lỗi</w:t>
            </w:r>
            <w:proofErr w:type="spellEnd"/>
          </w:p>
        </w:tc>
      </w:tr>
    </w:tbl>
    <w:p w14:paraId="32725B35" w14:textId="336C6761" w:rsidR="00645374" w:rsidRDefault="00000000">
      <w:pPr>
        <w:pStyle w:val="Caption"/>
        <w:rPr>
          <w:color w:val="auto"/>
          <w:szCs w:val="26"/>
        </w:rPr>
      </w:pPr>
      <w:bookmarkStart w:id="49" w:name="_Toc231647294"/>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14</w:t>
      </w:r>
      <w:r>
        <w:rPr>
          <w:color w:val="auto"/>
        </w:rPr>
        <w:fldChar w:fldCharType="end"/>
      </w:r>
      <w:r>
        <w:rPr>
          <w:color w:val="auto"/>
        </w:rPr>
        <w:t xml:space="preserve"> Ngưỡng điểm quyết định</w:t>
      </w:r>
      <w:bookmarkEnd w:id="49"/>
    </w:p>
    <w:p w14:paraId="6821CA0E" w14:textId="77777777" w:rsidR="00645374" w:rsidRDefault="00000000">
      <w:pPr>
        <w:pStyle w:val="Style1"/>
        <w:rPr>
          <w:color w:val="auto"/>
        </w:rPr>
      </w:pPr>
      <w:r>
        <w:rPr>
          <w:color w:val="auto"/>
        </w:rPr>
        <w:t>Khi AUTO_FIX được kích hoạt, hệ thống còn chọn locator bền vững nhất cho lần sau theo thứ tự ưu tiên: data-testid &gt; aria-label &gt; name &gt; placeholder &gt; id &gt; text (cho button/link). Locator này được lưu vào Knowledge Base.</w:t>
      </w:r>
    </w:p>
    <w:p w14:paraId="73517810" w14:textId="77777777" w:rsidR="00645374" w:rsidRDefault="00000000">
      <w:pPr>
        <w:pStyle w:val="Heading2"/>
        <w:rPr>
          <w:color w:val="auto"/>
        </w:rPr>
      </w:pPr>
      <w:bookmarkStart w:id="50" w:name="_Toc231647440"/>
      <w:r>
        <w:rPr>
          <w:color w:val="auto"/>
        </w:rPr>
        <w:t>Module 5 – Knowledge Base</w:t>
      </w:r>
      <w:bookmarkEnd w:id="50"/>
    </w:p>
    <w:p w14:paraId="1777FD1E" w14:textId="77777777" w:rsidR="00645374" w:rsidRDefault="00000000">
      <w:pPr>
        <w:pStyle w:val="Style1"/>
        <w:rPr>
          <w:color w:val="auto"/>
        </w:rPr>
      </w:pPr>
      <w:r>
        <w:rPr>
          <w:color w:val="auto"/>
        </w:rPr>
        <w:t>Knowledge Base là cơ chế cache kết quả healing để tăng tốc các lần test tiếp theo. Sau mỗi lần healing thành công, hệ thống lưu:</w:t>
      </w:r>
    </w:p>
    <w:p w14:paraId="713632C0" w14:textId="77777777" w:rsidR="00645374" w:rsidRDefault="00000000">
      <w:pPr>
        <w:numPr>
          <w:ilvl w:val="0"/>
          <w:numId w:val="40"/>
        </w:numPr>
        <w:spacing w:before="0" w:after="200" w:line="276" w:lineRule="auto"/>
        <w:jc w:val="left"/>
        <w:rPr>
          <w:color w:val="auto"/>
        </w:rPr>
      </w:pPr>
      <w:proofErr w:type="spellStart"/>
      <w:r>
        <w:rPr>
          <w:color w:val="auto"/>
        </w:rPr>
        <w:t>step_name</w:t>
      </w:r>
      <w:proofErr w:type="spellEnd"/>
      <w:r>
        <w:rPr>
          <w:color w:val="auto"/>
        </w:rPr>
        <w:t xml:space="preserve">: </w:t>
      </w:r>
      <w:proofErr w:type="spellStart"/>
      <w:r>
        <w:rPr>
          <w:color w:val="auto"/>
        </w:rPr>
        <w:t>tên</w:t>
      </w:r>
      <w:proofErr w:type="spellEnd"/>
      <w:r>
        <w:rPr>
          <w:color w:val="auto"/>
        </w:rPr>
        <w:t xml:space="preserve"> </w:t>
      </w:r>
      <w:proofErr w:type="spellStart"/>
      <w:r>
        <w:rPr>
          <w:color w:val="auto"/>
        </w:rPr>
        <w:t>bước</w:t>
      </w:r>
      <w:proofErr w:type="spellEnd"/>
      <w:r>
        <w:rPr>
          <w:color w:val="auto"/>
        </w:rPr>
        <w:t xml:space="preserve"> test (</w:t>
      </w:r>
      <w:proofErr w:type="spellStart"/>
      <w:r>
        <w:rPr>
          <w:color w:val="auto"/>
        </w:rPr>
        <w:t>dùng</w:t>
      </w:r>
      <w:proofErr w:type="spellEnd"/>
      <w:r>
        <w:rPr>
          <w:color w:val="auto"/>
        </w:rPr>
        <w:t xml:space="preserve"> </w:t>
      </w:r>
      <w:proofErr w:type="spellStart"/>
      <w:r>
        <w:rPr>
          <w:color w:val="auto"/>
        </w:rPr>
        <w:t>làm</w:t>
      </w:r>
      <w:proofErr w:type="spellEnd"/>
      <w:r>
        <w:rPr>
          <w:color w:val="auto"/>
        </w:rPr>
        <w:t xml:space="preserve"> </w:t>
      </w:r>
      <w:proofErr w:type="spellStart"/>
      <w:r>
        <w:rPr>
          <w:color w:val="auto"/>
        </w:rPr>
        <w:t>khóa</w:t>
      </w:r>
      <w:proofErr w:type="spellEnd"/>
      <w:r>
        <w:rPr>
          <w:color w:val="auto"/>
        </w:rPr>
        <w:t xml:space="preserve"> </w:t>
      </w:r>
      <w:proofErr w:type="spellStart"/>
      <w:r>
        <w:rPr>
          <w:color w:val="auto"/>
        </w:rPr>
        <w:t>tra</w:t>
      </w:r>
      <w:proofErr w:type="spellEnd"/>
      <w:r>
        <w:rPr>
          <w:color w:val="auto"/>
        </w:rPr>
        <w:t xml:space="preserve"> </w:t>
      </w:r>
      <w:proofErr w:type="spellStart"/>
      <w:r>
        <w:rPr>
          <w:color w:val="auto"/>
        </w:rPr>
        <w:t>cứu</w:t>
      </w:r>
      <w:proofErr w:type="spellEnd"/>
      <w:r>
        <w:rPr>
          <w:color w:val="auto"/>
        </w:rPr>
        <w:t>)</w:t>
      </w:r>
    </w:p>
    <w:p w14:paraId="4745DB32" w14:textId="77777777" w:rsidR="00645374" w:rsidRDefault="00000000">
      <w:pPr>
        <w:numPr>
          <w:ilvl w:val="0"/>
          <w:numId w:val="40"/>
        </w:numPr>
        <w:spacing w:before="0" w:after="200" w:line="276" w:lineRule="auto"/>
        <w:jc w:val="left"/>
        <w:rPr>
          <w:color w:val="auto"/>
        </w:rPr>
      </w:pPr>
      <w:proofErr w:type="spellStart"/>
      <w:r>
        <w:rPr>
          <w:color w:val="auto"/>
        </w:rPr>
        <w:t>old_locator</w:t>
      </w:r>
      <w:proofErr w:type="spellEnd"/>
      <w:r>
        <w:rPr>
          <w:color w:val="auto"/>
        </w:rPr>
        <w:t xml:space="preserve">: locator </w:t>
      </w:r>
      <w:proofErr w:type="spellStart"/>
      <w:r>
        <w:rPr>
          <w:color w:val="auto"/>
        </w:rPr>
        <w:t>cũ</w:t>
      </w:r>
      <w:proofErr w:type="spellEnd"/>
      <w:r>
        <w:rPr>
          <w:color w:val="auto"/>
        </w:rPr>
        <w:t xml:space="preserve"> </w:t>
      </w:r>
      <w:proofErr w:type="spellStart"/>
      <w:r>
        <w:rPr>
          <w:color w:val="auto"/>
        </w:rPr>
        <w:t>đã</w:t>
      </w:r>
      <w:proofErr w:type="spellEnd"/>
      <w:r>
        <w:rPr>
          <w:color w:val="auto"/>
        </w:rPr>
        <w:t xml:space="preserve"> </w:t>
      </w:r>
      <w:proofErr w:type="spellStart"/>
      <w:r>
        <w:rPr>
          <w:color w:val="auto"/>
        </w:rPr>
        <w:t>thất</w:t>
      </w:r>
      <w:proofErr w:type="spellEnd"/>
      <w:r>
        <w:rPr>
          <w:color w:val="auto"/>
        </w:rPr>
        <w:t xml:space="preserve"> </w:t>
      </w:r>
      <w:proofErr w:type="spellStart"/>
      <w:r>
        <w:rPr>
          <w:color w:val="auto"/>
        </w:rPr>
        <w:t>bại</w:t>
      </w:r>
      <w:proofErr w:type="spellEnd"/>
    </w:p>
    <w:p w14:paraId="5DF6F949" w14:textId="77777777" w:rsidR="00645374" w:rsidRDefault="00000000">
      <w:pPr>
        <w:numPr>
          <w:ilvl w:val="0"/>
          <w:numId w:val="40"/>
        </w:numPr>
        <w:spacing w:before="0" w:after="200" w:line="276" w:lineRule="auto"/>
        <w:jc w:val="left"/>
        <w:rPr>
          <w:color w:val="auto"/>
        </w:rPr>
      </w:pPr>
      <w:proofErr w:type="spellStart"/>
      <w:r>
        <w:rPr>
          <w:color w:val="auto"/>
        </w:rPr>
        <w:t>new_locator</w:t>
      </w:r>
      <w:proofErr w:type="spellEnd"/>
      <w:r>
        <w:rPr>
          <w:color w:val="auto"/>
        </w:rPr>
        <w:t xml:space="preserve">: locator </w:t>
      </w:r>
      <w:proofErr w:type="spellStart"/>
      <w:r>
        <w:rPr>
          <w:color w:val="auto"/>
        </w:rPr>
        <w:t>mới</w:t>
      </w:r>
      <w:proofErr w:type="spellEnd"/>
      <w:r>
        <w:rPr>
          <w:color w:val="auto"/>
        </w:rPr>
        <w:t xml:space="preserve"> </w:t>
      </w:r>
      <w:proofErr w:type="spellStart"/>
      <w:r>
        <w:rPr>
          <w:color w:val="auto"/>
        </w:rPr>
        <w:t>hoạt</w:t>
      </w:r>
      <w:proofErr w:type="spellEnd"/>
      <w:r>
        <w:rPr>
          <w:color w:val="auto"/>
        </w:rPr>
        <w:t xml:space="preserve"> </w:t>
      </w:r>
      <w:proofErr w:type="spellStart"/>
      <w:r>
        <w:rPr>
          <w:color w:val="auto"/>
        </w:rPr>
        <w:t>động</w:t>
      </w:r>
      <w:proofErr w:type="spellEnd"/>
      <w:r>
        <w:rPr>
          <w:color w:val="auto"/>
        </w:rPr>
        <w:t xml:space="preserve"> </w:t>
      </w:r>
      <w:proofErr w:type="spellStart"/>
      <w:r>
        <w:rPr>
          <w:color w:val="auto"/>
        </w:rPr>
        <w:t>tốt</w:t>
      </w:r>
      <w:proofErr w:type="spellEnd"/>
    </w:p>
    <w:p w14:paraId="66C6437A" w14:textId="77777777" w:rsidR="00645374" w:rsidRDefault="00000000">
      <w:pPr>
        <w:numPr>
          <w:ilvl w:val="0"/>
          <w:numId w:val="40"/>
        </w:numPr>
        <w:spacing w:before="0" w:after="200" w:line="276" w:lineRule="auto"/>
        <w:jc w:val="left"/>
        <w:rPr>
          <w:color w:val="auto"/>
        </w:rPr>
      </w:pPr>
      <w:r>
        <w:rPr>
          <w:color w:val="auto"/>
          <w:lang w:val="vi-VN"/>
        </w:rPr>
        <w:t>confidence: số điểm locator mới đạt được</w:t>
      </w:r>
    </w:p>
    <w:p w14:paraId="5F1796FB" w14:textId="77777777" w:rsidR="00645374" w:rsidRDefault="00000000">
      <w:pPr>
        <w:numPr>
          <w:ilvl w:val="0"/>
          <w:numId w:val="40"/>
        </w:numPr>
        <w:spacing w:before="0" w:after="200" w:line="276" w:lineRule="auto"/>
        <w:jc w:val="left"/>
        <w:rPr>
          <w:color w:val="auto"/>
        </w:rPr>
      </w:pPr>
      <w:r>
        <w:rPr>
          <w:color w:val="auto"/>
          <w:lang w:val="vi-VN"/>
        </w:rPr>
        <w:t>similarity_detail: chi tiết điểm tương đồng</w:t>
      </w:r>
    </w:p>
    <w:p w14:paraId="2707F819" w14:textId="77777777" w:rsidR="00645374" w:rsidRDefault="00000000">
      <w:pPr>
        <w:numPr>
          <w:ilvl w:val="0"/>
          <w:numId w:val="40"/>
        </w:numPr>
        <w:spacing w:before="0" w:after="200" w:line="276" w:lineRule="auto"/>
        <w:jc w:val="left"/>
        <w:rPr>
          <w:color w:val="auto"/>
        </w:rPr>
      </w:pPr>
      <w:proofErr w:type="spellStart"/>
      <w:r>
        <w:rPr>
          <w:color w:val="auto"/>
        </w:rPr>
        <w:t>ui_version</w:t>
      </w:r>
      <w:proofErr w:type="spellEnd"/>
      <w:r>
        <w:rPr>
          <w:color w:val="auto"/>
        </w:rPr>
        <w:t xml:space="preserve">: </w:t>
      </w:r>
      <w:proofErr w:type="spellStart"/>
      <w:r>
        <w:rPr>
          <w:color w:val="auto"/>
        </w:rPr>
        <w:t>phiên</w:t>
      </w:r>
      <w:proofErr w:type="spellEnd"/>
      <w:r>
        <w:rPr>
          <w:color w:val="auto"/>
        </w:rPr>
        <w:t xml:space="preserve"> </w:t>
      </w:r>
      <w:proofErr w:type="spellStart"/>
      <w:r>
        <w:rPr>
          <w:color w:val="auto"/>
        </w:rPr>
        <w:t>bản</w:t>
      </w:r>
      <w:proofErr w:type="spellEnd"/>
      <w:r>
        <w:rPr>
          <w:color w:val="auto"/>
        </w:rPr>
        <w:t xml:space="preserve"> UI </w:t>
      </w:r>
      <w:proofErr w:type="spellStart"/>
      <w:r>
        <w:rPr>
          <w:color w:val="auto"/>
        </w:rPr>
        <w:t>tại</w:t>
      </w:r>
      <w:proofErr w:type="spellEnd"/>
      <w:r>
        <w:rPr>
          <w:color w:val="auto"/>
        </w:rPr>
        <w:t xml:space="preserve"> </w:t>
      </w:r>
      <w:proofErr w:type="spellStart"/>
      <w:r>
        <w:rPr>
          <w:color w:val="auto"/>
        </w:rPr>
        <w:t>thời</w:t>
      </w:r>
      <w:proofErr w:type="spellEnd"/>
      <w:r>
        <w:rPr>
          <w:color w:val="auto"/>
        </w:rPr>
        <w:t xml:space="preserve"> </w:t>
      </w:r>
      <w:proofErr w:type="spellStart"/>
      <w:r>
        <w:rPr>
          <w:color w:val="auto"/>
        </w:rPr>
        <w:t>điểm</w:t>
      </w:r>
      <w:proofErr w:type="spellEnd"/>
      <w:r>
        <w:rPr>
          <w:color w:val="auto"/>
        </w:rPr>
        <w:t xml:space="preserve"> healing</w:t>
      </w:r>
    </w:p>
    <w:p w14:paraId="77C5938C" w14:textId="77777777" w:rsidR="00645374" w:rsidRDefault="00000000">
      <w:pPr>
        <w:numPr>
          <w:ilvl w:val="0"/>
          <w:numId w:val="40"/>
        </w:numPr>
        <w:spacing w:before="0" w:after="200" w:line="276" w:lineRule="auto"/>
        <w:jc w:val="left"/>
        <w:rPr>
          <w:color w:val="auto"/>
        </w:rPr>
      </w:pPr>
      <w:r>
        <w:rPr>
          <w:color w:val="auto"/>
        </w:rPr>
        <w:t>time</w:t>
      </w:r>
      <w:r>
        <w:rPr>
          <w:color w:val="auto"/>
          <w:lang w:val="vi-VN"/>
        </w:rPr>
        <w:t>_used</w:t>
      </w:r>
      <w:r>
        <w:rPr>
          <w:color w:val="auto"/>
        </w:rPr>
        <w:t xml:space="preserve">: </w:t>
      </w:r>
      <w:proofErr w:type="spellStart"/>
      <w:r>
        <w:rPr>
          <w:color w:val="auto"/>
        </w:rPr>
        <w:t>số</w:t>
      </w:r>
      <w:proofErr w:type="spellEnd"/>
      <w:r>
        <w:rPr>
          <w:color w:val="auto"/>
        </w:rPr>
        <w:t xml:space="preserve"> </w:t>
      </w:r>
      <w:proofErr w:type="spellStart"/>
      <w:r>
        <w:rPr>
          <w:color w:val="auto"/>
        </w:rPr>
        <w:t>lần</w:t>
      </w:r>
      <w:proofErr w:type="spellEnd"/>
      <w:r>
        <w:rPr>
          <w:color w:val="auto"/>
        </w:rPr>
        <w:t xml:space="preserve"> </w:t>
      </w:r>
      <w:proofErr w:type="spellStart"/>
      <w:r>
        <w:rPr>
          <w:color w:val="auto"/>
        </w:rPr>
        <w:t>đã</w:t>
      </w:r>
      <w:proofErr w:type="spellEnd"/>
      <w:r>
        <w:rPr>
          <w:color w:val="auto"/>
        </w:rPr>
        <w:t xml:space="preserve"> </w:t>
      </w:r>
      <w:proofErr w:type="spellStart"/>
      <w:r>
        <w:rPr>
          <w:color w:val="auto"/>
        </w:rPr>
        <w:t>dùng</w:t>
      </w:r>
      <w:proofErr w:type="spellEnd"/>
      <w:r>
        <w:rPr>
          <w:color w:val="auto"/>
        </w:rPr>
        <w:t xml:space="preserve"> locator </w:t>
      </w:r>
      <w:proofErr w:type="spellStart"/>
      <w:r>
        <w:rPr>
          <w:color w:val="auto"/>
        </w:rPr>
        <w:t>này</w:t>
      </w:r>
      <w:proofErr w:type="spellEnd"/>
      <w:r>
        <w:rPr>
          <w:color w:val="auto"/>
        </w:rPr>
        <w:t xml:space="preserve"> </w:t>
      </w:r>
      <w:proofErr w:type="spellStart"/>
      <w:r>
        <w:rPr>
          <w:color w:val="auto"/>
        </w:rPr>
        <w:t>thành</w:t>
      </w:r>
      <w:proofErr w:type="spellEnd"/>
      <w:r>
        <w:rPr>
          <w:color w:val="auto"/>
        </w:rPr>
        <w:t xml:space="preserve"> </w:t>
      </w:r>
      <w:proofErr w:type="spellStart"/>
      <w:r>
        <w:rPr>
          <w:color w:val="auto"/>
        </w:rPr>
        <w:t>công</w:t>
      </w:r>
      <w:proofErr w:type="spellEnd"/>
    </w:p>
    <w:p w14:paraId="71BA5219" w14:textId="77777777" w:rsidR="00645374" w:rsidRDefault="00000000">
      <w:pPr>
        <w:pStyle w:val="Style1"/>
        <w:rPr>
          <w:color w:val="auto"/>
        </w:rPr>
      </w:pPr>
      <w:r>
        <w:rPr>
          <w:color w:val="auto"/>
        </w:rPr>
        <w:lastRenderedPageBreak/>
        <w:t>Khi test bắt đầu chạy và gặp lỗi, hệ thống kiểm tra Knowledge Base trước khi chạy full healing pipeline. Nếu tìm thấy locator đã được cache và vẫn hoạt động, hệ thống dùng luôn mà không cần tính toán lại similarity — giảm thời gian healing từ ~2 giây xuống còn ~50ms.</w:t>
      </w:r>
    </w:p>
    <w:p w14:paraId="13EC8D2F" w14:textId="77777777" w:rsidR="00645374" w:rsidRDefault="00000000">
      <w:pPr>
        <w:pStyle w:val="Style1"/>
        <w:rPr>
          <w:color w:val="auto"/>
        </w:rPr>
      </w:pPr>
      <w:r>
        <w:rPr>
          <w:color w:val="auto"/>
        </w:rPr>
        <w:t>Knowledge Base được lưu dưới dạng JSON file trong thư mục knowledge_base/, dễ dàng inspect và chỉnh sửa thủ công nếu cần.</w:t>
      </w:r>
    </w:p>
    <w:p w14:paraId="74F1008A" w14:textId="77777777" w:rsidR="00645374" w:rsidRDefault="00000000">
      <w:pPr>
        <w:pStyle w:val="Heading2"/>
        <w:rPr>
          <w:color w:val="auto"/>
        </w:rPr>
      </w:pPr>
      <w:bookmarkStart w:id="51" w:name="_Toc231647441"/>
      <w:r>
        <w:rPr>
          <w:color w:val="auto"/>
        </w:rPr>
        <w:t>Thiết kế cơ chế tối ưu trọng số bằng Logistic Regression</w:t>
      </w:r>
      <w:bookmarkEnd w:id="51"/>
      <w:r>
        <w:rPr>
          <w:color w:val="auto"/>
        </w:rPr>
        <w:t xml:space="preserve"> </w:t>
      </w:r>
    </w:p>
    <w:p w14:paraId="5CAE9E60" w14:textId="77777777" w:rsidR="00645374" w:rsidRDefault="00000000">
      <w:pPr>
        <w:pStyle w:val="Heading3"/>
        <w:rPr>
          <w:color w:val="auto"/>
          <w:szCs w:val="26"/>
          <w:lang w:val="vi-VN"/>
        </w:rPr>
      </w:pPr>
      <w:bookmarkStart w:id="52" w:name="_Toc231647442"/>
      <w:proofErr w:type="spellStart"/>
      <w:r>
        <w:rPr>
          <w:color w:val="auto"/>
        </w:rPr>
        <w:t>Chuẩn</w:t>
      </w:r>
      <w:proofErr w:type="spellEnd"/>
      <w:r>
        <w:rPr>
          <w:color w:val="auto"/>
        </w:rPr>
        <w:t xml:space="preserve"> </w:t>
      </w:r>
      <w:proofErr w:type="spellStart"/>
      <w:r>
        <w:rPr>
          <w:color w:val="auto"/>
        </w:rPr>
        <w:t>bị</w:t>
      </w:r>
      <w:proofErr w:type="spellEnd"/>
      <w:r>
        <w:rPr>
          <w:color w:val="auto"/>
        </w:rPr>
        <w:t xml:space="preserve"> </w:t>
      </w:r>
      <w:proofErr w:type="spellStart"/>
      <w:r>
        <w:rPr>
          <w:color w:val="auto"/>
        </w:rPr>
        <w:t>dữ</w:t>
      </w:r>
      <w:proofErr w:type="spellEnd"/>
      <w:r>
        <w:rPr>
          <w:color w:val="auto"/>
        </w:rPr>
        <w:t xml:space="preserve"> </w:t>
      </w:r>
      <w:proofErr w:type="spellStart"/>
      <w:r>
        <w:rPr>
          <w:color w:val="auto"/>
        </w:rPr>
        <w:t>liệu</w:t>
      </w:r>
      <w:bookmarkEnd w:id="52"/>
      <w:proofErr w:type="spellEnd"/>
    </w:p>
    <w:p w14:paraId="31FEA69D" w14:textId="1A138EFB" w:rsidR="00645374" w:rsidRDefault="00000000">
      <w:pPr>
        <w:pStyle w:val="Style1"/>
        <w:rPr>
          <w:color w:val="auto"/>
          <w:lang w:val="en-US"/>
        </w:rPr>
      </w:pPr>
      <w:r>
        <w:rPr>
          <w:color w:val="auto"/>
        </w:rPr>
        <w:t xml:space="preserve">Dữ liệu huấn luyện được đọc từ bảng candidate_scores trong SQLite database, mỗi hàng là một cặp (healing_event_id, candidate_element) gồm 5 sub-score và nhãn is_correct.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áp</w:t>
      </w:r>
      <w:proofErr w:type="spellEnd"/>
      <w:r>
        <w:rPr>
          <w:color w:val="auto"/>
          <w:lang w:val="en-US"/>
        </w:rPr>
        <w:t xml:space="preserve"> </w:t>
      </w:r>
      <w:proofErr w:type="spellStart"/>
      <w:r>
        <w:rPr>
          <w:color w:val="auto"/>
          <w:lang w:val="en-US"/>
        </w:rPr>
        <w:t>dụng</w:t>
      </w:r>
      <w:proofErr w:type="spellEnd"/>
      <w:r>
        <w:rPr>
          <w:color w:val="auto"/>
          <w:lang w:val="en-US"/>
        </w:rPr>
        <w:t xml:space="preserve"> Pairwise Learning to </w:t>
      </w:r>
      <w:r w:rsidR="00CC4857">
        <w:rPr>
          <w:color w:val="auto"/>
          <w:lang w:val="en-US"/>
        </w:rPr>
        <w:t>Rank</w:t>
      </w:r>
      <w:r w:rsidR="00CC4857">
        <w:rPr>
          <w:color w:val="auto"/>
        </w:rPr>
        <w:t xml:space="preserve"> [</w:t>
      </w:r>
      <w:r w:rsidR="00E1095E">
        <w:rPr>
          <w:color w:val="auto"/>
        </w:rPr>
        <w:t>5</w:t>
      </w:r>
      <w:r w:rsidR="00CC4857">
        <w:rPr>
          <w:color w:val="auto"/>
        </w:rPr>
        <w:t xml:space="preserve">] </w:t>
      </w:r>
      <w:proofErr w:type="spellStart"/>
      <w:r>
        <w:rPr>
          <w:color w:val="auto"/>
          <w:lang w:val="en-US"/>
        </w:rPr>
        <w:t>để</w:t>
      </w:r>
      <w:proofErr w:type="spellEnd"/>
      <w:r>
        <w:rPr>
          <w:color w:val="auto"/>
          <w:lang w:val="en-US"/>
        </w:rPr>
        <w:t xml:space="preserve">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w:t>
      </w:r>
      <w:proofErr w:type="spellStart"/>
      <w:r>
        <w:rPr>
          <w:color w:val="auto"/>
          <w:lang w:val="en-US"/>
        </w:rPr>
        <w:t>hóa</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5 </w:t>
      </w:r>
      <w:proofErr w:type="spellStart"/>
      <w:r>
        <w:rPr>
          <w:color w:val="auto"/>
          <w:lang w:val="en-US"/>
        </w:rPr>
        <w:t>chiều</w:t>
      </w:r>
      <w:proofErr w:type="spellEnd"/>
      <w:r>
        <w:rPr>
          <w:color w:val="auto"/>
          <w:lang w:val="en-US"/>
        </w:rPr>
        <w:t xml:space="preserve"> </w:t>
      </w:r>
      <w:proofErr w:type="spellStart"/>
      <w:r>
        <w:rPr>
          <w:color w:val="auto"/>
          <w:lang w:val="en-US"/>
        </w:rPr>
        <w:t>đặc</w:t>
      </w:r>
      <w:proofErr w:type="spellEnd"/>
      <w:r>
        <w:rPr>
          <w:color w:val="auto"/>
          <w:lang w:val="en-US"/>
        </w:rPr>
        <w:t xml:space="preserve"> </w:t>
      </w:r>
      <w:proofErr w:type="spellStart"/>
      <w:r>
        <w:rPr>
          <w:color w:val="auto"/>
          <w:lang w:val="en-US"/>
        </w:rPr>
        <w:t>trưng</w:t>
      </w:r>
      <w:proofErr w:type="spellEnd"/>
      <w:r>
        <w:rPr>
          <w:color w:val="auto"/>
          <w:lang w:val="en-US"/>
        </w:rPr>
        <w:t xml:space="preserve">. Thay </w:t>
      </w:r>
      <w:proofErr w:type="spellStart"/>
      <w:r>
        <w:rPr>
          <w:color w:val="auto"/>
          <w:lang w:val="en-US"/>
        </w:rPr>
        <w:t>vì</w:t>
      </w:r>
      <w:proofErr w:type="spellEnd"/>
      <w:r>
        <w:rPr>
          <w:color w:val="auto"/>
          <w:lang w:val="en-US"/>
        </w:rPr>
        <w:t xml:space="preserve"> </w:t>
      </w:r>
      <w:proofErr w:type="spellStart"/>
      <w:r>
        <w:rPr>
          <w:color w:val="auto"/>
          <w:lang w:val="en-US"/>
        </w:rPr>
        <w:t>huấn</w:t>
      </w:r>
      <w:proofErr w:type="spellEnd"/>
      <w:r>
        <w:rPr>
          <w:color w:val="auto"/>
          <w:lang w:val="en-US"/>
        </w:rPr>
        <w:t xml:space="preserve"> </w:t>
      </w:r>
      <w:proofErr w:type="spellStart"/>
      <w:r>
        <w:rPr>
          <w:color w:val="auto"/>
          <w:lang w:val="en-US"/>
        </w:rPr>
        <w:t>luyện</w:t>
      </w:r>
      <w:proofErr w:type="spellEnd"/>
      <w:r>
        <w:rPr>
          <w:color w:val="auto"/>
          <w:lang w:val="en-US"/>
        </w:rPr>
        <w:t xml:space="preserve"> </w:t>
      </w:r>
      <w:proofErr w:type="spellStart"/>
      <w:r>
        <w:rPr>
          <w:color w:val="auto"/>
          <w:lang w:val="en-US"/>
        </w:rPr>
        <w:t>trực</w:t>
      </w:r>
      <w:proofErr w:type="spellEnd"/>
      <w:r>
        <w:rPr>
          <w:color w:val="auto"/>
          <w:lang w:val="en-US"/>
        </w:rPr>
        <w:t xml:space="preserve"> </w:t>
      </w:r>
      <w:proofErr w:type="spellStart"/>
      <w:r>
        <w:rPr>
          <w:color w:val="auto"/>
          <w:lang w:val="en-US"/>
        </w:rPr>
        <w:t>tiếp</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từng</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số</w:t>
      </w:r>
      <w:proofErr w:type="spellEnd"/>
      <w:r>
        <w:rPr>
          <w:color w:val="auto"/>
          <w:lang w:val="en-US"/>
        </w:rPr>
        <w:t xml:space="preserve"> (pointwise),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học</w:t>
      </w:r>
      <w:proofErr w:type="spellEnd"/>
      <w:r>
        <w:rPr>
          <w:color w:val="auto"/>
          <w:lang w:val="en-US"/>
        </w:rPr>
        <w:t xml:space="preserve"> </w:t>
      </w:r>
      <w:proofErr w:type="spellStart"/>
      <w:r>
        <w:rPr>
          <w:color w:val="auto"/>
          <w:lang w:val="en-US"/>
        </w:rPr>
        <w:t>từ</w:t>
      </w:r>
      <w:proofErr w:type="spellEnd"/>
      <w:r>
        <w:rPr>
          <w:color w:val="auto"/>
          <w:lang w:val="en-US"/>
        </w:rPr>
        <w:t xml:space="preserve"> </w:t>
      </w:r>
      <w:proofErr w:type="spellStart"/>
      <w:r>
        <w:rPr>
          <w:color w:val="auto"/>
          <w:lang w:val="en-US"/>
        </w:rPr>
        <w:t>sự</w:t>
      </w:r>
      <w:proofErr w:type="spellEnd"/>
      <w:r>
        <w:rPr>
          <w:color w:val="auto"/>
          <w:lang w:val="en-US"/>
        </w:rPr>
        <w:t xml:space="preserve"> </w:t>
      </w:r>
      <w:proofErr w:type="spellStart"/>
      <w:r>
        <w:rPr>
          <w:color w:val="auto"/>
          <w:lang w:val="en-US"/>
        </w:rPr>
        <w:t>tương</w:t>
      </w:r>
      <w:proofErr w:type="spellEnd"/>
      <w:r>
        <w:rPr>
          <w:color w:val="auto"/>
          <w:lang w:val="en-US"/>
        </w:rPr>
        <w:t xml:space="preserve"> </w:t>
      </w:r>
      <w:proofErr w:type="spellStart"/>
      <w:r>
        <w:rPr>
          <w:color w:val="auto"/>
          <w:lang w:val="en-US"/>
        </w:rPr>
        <w:t>phản</w:t>
      </w:r>
      <w:proofErr w:type="spellEnd"/>
      <w:r>
        <w:rPr>
          <w:color w:val="auto"/>
          <w:lang w:val="en-US"/>
        </w:rPr>
        <w:t xml:space="preserve"> </w:t>
      </w:r>
      <w:proofErr w:type="spellStart"/>
      <w:r>
        <w:rPr>
          <w:color w:val="auto"/>
          <w:lang w:val="en-US"/>
        </w:rPr>
        <w:t>giữa</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cặp</w:t>
      </w:r>
      <w:proofErr w:type="spellEnd"/>
      <w:r>
        <w:rPr>
          <w:color w:val="auto"/>
          <w:lang w:val="en-US"/>
        </w:rPr>
        <w:t xml:space="preserve"> candidate </w:t>
      </w:r>
      <w:proofErr w:type="spellStart"/>
      <w:r>
        <w:rPr>
          <w:color w:val="auto"/>
          <w:lang w:val="en-US"/>
        </w:rPr>
        <w:t>trong</w:t>
      </w:r>
      <w:proofErr w:type="spellEnd"/>
      <w:r>
        <w:rPr>
          <w:color w:val="auto"/>
          <w:lang w:val="en-US"/>
        </w:rPr>
        <w:t xml:space="preserve"> </w:t>
      </w:r>
      <w:proofErr w:type="spellStart"/>
      <w:r>
        <w:rPr>
          <w:color w:val="auto"/>
          <w:lang w:val="en-US"/>
        </w:rPr>
        <w:t>cùng</w:t>
      </w:r>
      <w:proofErr w:type="spellEnd"/>
      <w:r>
        <w:rPr>
          <w:color w:val="auto"/>
          <w:lang w:val="en-US"/>
        </w:rPr>
        <w:t xml:space="preserve"> </w:t>
      </w:r>
      <w:proofErr w:type="spellStart"/>
      <w:r>
        <w:rPr>
          <w:color w:val="auto"/>
          <w:lang w:val="en-US"/>
        </w:rPr>
        <w:t>một</w:t>
      </w:r>
      <w:proofErr w:type="spellEnd"/>
      <w:r>
        <w:rPr>
          <w:color w:val="auto"/>
          <w:lang w:val="en-US"/>
        </w:rPr>
        <w:t xml:space="preserve"> healing event.</w:t>
      </w:r>
    </w:p>
    <w:p w14:paraId="114A916E" w14:textId="77777777" w:rsidR="00645374" w:rsidRDefault="00000000">
      <w:pPr>
        <w:pStyle w:val="Style1"/>
        <w:spacing w:before="0" w:after="200" w:line="276" w:lineRule="auto"/>
        <w:rPr>
          <w:color w:val="auto"/>
          <w:lang w:val="en-US"/>
        </w:rPr>
      </w:pPr>
      <w:proofErr w:type="spellStart"/>
      <w:r>
        <w:rPr>
          <w:color w:val="auto"/>
          <w:lang w:val="en-US"/>
        </w:rPr>
        <w:t>Với</w:t>
      </w:r>
      <w:proofErr w:type="spellEnd"/>
      <w:r>
        <w:rPr>
          <w:color w:val="auto"/>
          <w:lang w:val="en-US"/>
        </w:rPr>
        <w:t xml:space="preserve"> </w:t>
      </w:r>
      <w:proofErr w:type="spellStart"/>
      <w:r>
        <w:rPr>
          <w:color w:val="auto"/>
          <w:lang w:val="en-US"/>
        </w:rPr>
        <w:t>mỗi</w:t>
      </w:r>
      <w:proofErr w:type="spellEnd"/>
      <w:r>
        <w:rPr>
          <w:color w:val="auto"/>
          <w:lang w:val="en-US"/>
        </w:rPr>
        <w:t xml:space="preserve"> event </w:t>
      </w:r>
      <w:proofErr w:type="spellStart"/>
      <w:r>
        <w:rPr>
          <w:color w:val="auto"/>
          <w:lang w:val="en-US"/>
        </w:rPr>
        <w:t>có</w:t>
      </w:r>
      <w:proofErr w:type="spellEnd"/>
      <w:r>
        <w:rPr>
          <w:color w:val="auto"/>
          <w:lang w:val="en-US"/>
        </w:rPr>
        <w:t xml:space="preserve"> winner (</w:t>
      </w:r>
      <w:proofErr w:type="spellStart"/>
      <w:r>
        <w:rPr>
          <w:color w:val="auto"/>
          <w:lang w:val="en-US"/>
        </w:rPr>
        <w:t>is_correct</w:t>
      </w:r>
      <w:proofErr w:type="spellEnd"/>
      <w:r>
        <w:rPr>
          <w:color w:val="auto"/>
          <w:lang w:val="en-US"/>
        </w:rPr>
        <w:t xml:space="preserve">=1) </w:t>
      </w:r>
      <w:proofErr w:type="spellStart"/>
      <w:r>
        <w:rPr>
          <w:color w:val="auto"/>
          <w:lang w:val="en-US"/>
        </w:rPr>
        <w:t>và</w:t>
      </w:r>
      <w:proofErr w:type="spellEnd"/>
      <w:r>
        <w:rPr>
          <w:color w:val="auto"/>
          <w:lang w:val="en-US"/>
        </w:rPr>
        <w:t xml:space="preserve"> losers (</w:t>
      </w:r>
      <w:proofErr w:type="spellStart"/>
      <w:r>
        <w:rPr>
          <w:color w:val="auto"/>
          <w:lang w:val="en-US"/>
        </w:rPr>
        <w:t>is_correct</w:t>
      </w:r>
      <w:proofErr w:type="spellEnd"/>
      <w:r>
        <w:rPr>
          <w:color w:val="auto"/>
          <w:lang w:val="en-US"/>
        </w:rPr>
        <w:t xml:space="preserve">=0), </w:t>
      </w:r>
      <w:proofErr w:type="spellStart"/>
      <w:r>
        <w:rPr>
          <w:color w:val="auto"/>
          <w:lang w:val="en-US"/>
        </w:rPr>
        <w:t>mọi</w:t>
      </w:r>
      <w:proofErr w:type="spellEnd"/>
      <w:r>
        <w:rPr>
          <w:color w:val="auto"/>
          <w:lang w:val="en-US"/>
        </w:rPr>
        <w:t xml:space="preserve"> </w:t>
      </w:r>
      <w:proofErr w:type="spellStart"/>
      <w:r>
        <w:rPr>
          <w:color w:val="auto"/>
          <w:lang w:val="en-US"/>
        </w:rPr>
        <w:t>cặp</w:t>
      </w:r>
      <w:proofErr w:type="spellEnd"/>
      <w:r>
        <w:rPr>
          <w:color w:val="auto"/>
          <w:lang w:val="en-US"/>
        </w:rPr>
        <w:t xml:space="preserve"> (w, l) </w:t>
      </w:r>
      <w:proofErr w:type="spellStart"/>
      <w:r>
        <w:rPr>
          <w:color w:val="auto"/>
          <w:lang w:val="en-US"/>
        </w:rPr>
        <w:t>được</w:t>
      </w:r>
      <w:proofErr w:type="spellEnd"/>
      <w:r>
        <w:rPr>
          <w:color w:val="auto"/>
          <w:lang w:val="en-US"/>
        </w:rPr>
        <w:t xml:space="preserve"> </w:t>
      </w:r>
      <w:proofErr w:type="spellStart"/>
      <w:r>
        <w:rPr>
          <w:color w:val="auto"/>
          <w:lang w:val="en-US"/>
        </w:rPr>
        <w:t>tạo</w:t>
      </w:r>
      <w:proofErr w:type="spellEnd"/>
      <w:r>
        <w:rPr>
          <w:color w:val="auto"/>
          <w:lang w:val="en-US"/>
        </w:rPr>
        <w:t xml:space="preserve"> </w:t>
      </w:r>
      <w:proofErr w:type="spellStart"/>
      <w:r>
        <w:rPr>
          <w:color w:val="auto"/>
          <w:lang w:val="en-US"/>
        </w:rPr>
        <w:t>ra</w:t>
      </w:r>
      <w:proofErr w:type="spellEnd"/>
      <w:r>
        <w:rPr>
          <w:color w:val="auto"/>
          <w:lang w:val="en-US"/>
        </w:rPr>
        <w:t>:</w:t>
      </w:r>
    </w:p>
    <w:p w14:paraId="74B9EBDE" w14:textId="77777777" w:rsidR="00645374" w:rsidRDefault="00000000">
      <w:pPr>
        <w:pStyle w:val="Style1"/>
        <w:numPr>
          <w:ilvl w:val="0"/>
          <w:numId w:val="41"/>
        </w:numPr>
        <w:spacing w:before="0" w:after="200" w:line="276" w:lineRule="auto"/>
        <w:jc w:val="left"/>
        <w:rPr>
          <w:color w:val="auto"/>
          <w:lang w:val="en-US"/>
        </w:rPr>
      </w:pPr>
      <w:r>
        <w:rPr>
          <w:color w:val="auto"/>
          <w:lang w:val="en-US"/>
        </w:rPr>
        <w:t xml:space="preserve">diff = </w:t>
      </w:r>
      <w:proofErr w:type="spellStart"/>
      <w:r>
        <w:rPr>
          <w:color w:val="auto"/>
          <w:lang w:val="en-US"/>
        </w:rPr>
        <w:t>w_feats</w:t>
      </w:r>
      <w:proofErr w:type="spellEnd"/>
      <w:r>
        <w:rPr>
          <w:color w:val="auto"/>
          <w:lang w:val="en-US"/>
        </w:rPr>
        <w:t xml:space="preserve"> − </w:t>
      </w:r>
      <w:proofErr w:type="spellStart"/>
      <w:r>
        <w:rPr>
          <w:color w:val="auto"/>
          <w:lang w:val="en-US"/>
        </w:rPr>
        <w:t>l_feats</w:t>
      </w:r>
      <w:proofErr w:type="spellEnd"/>
      <w:r>
        <w:rPr>
          <w:color w:val="auto"/>
          <w:lang w:val="en-US"/>
        </w:rPr>
        <w:t xml:space="preserve"> → </w:t>
      </w:r>
      <w:proofErr w:type="spellStart"/>
      <w:r>
        <w:rPr>
          <w:color w:val="auto"/>
          <w:lang w:val="en-US"/>
        </w:rPr>
        <w:t>nhãn</w:t>
      </w:r>
      <w:proofErr w:type="spellEnd"/>
      <w:r>
        <w:rPr>
          <w:color w:val="auto"/>
          <w:lang w:val="en-US"/>
        </w:rPr>
        <w:t xml:space="preserve"> y = 1</w:t>
      </w:r>
    </w:p>
    <w:p w14:paraId="1B9AABB9" w14:textId="77777777" w:rsidR="00645374" w:rsidRDefault="00000000">
      <w:pPr>
        <w:pStyle w:val="Style1"/>
        <w:numPr>
          <w:ilvl w:val="0"/>
          <w:numId w:val="41"/>
        </w:numPr>
        <w:spacing w:before="0" w:after="200" w:line="276" w:lineRule="auto"/>
        <w:jc w:val="left"/>
        <w:rPr>
          <w:color w:val="auto"/>
          <w:lang w:val="en-US"/>
        </w:rPr>
      </w:pPr>
      <w:r>
        <w:rPr>
          <w:color w:val="auto"/>
          <w:lang w:val="en-US"/>
        </w:rPr>
        <w:t xml:space="preserve">−diff (mirror) → </w:t>
      </w:r>
      <w:proofErr w:type="spellStart"/>
      <w:r>
        <w:rPr>
          <w:color w:val="auto"/>
          <w:lang w:val="en-US"/>
        </w:rPr>
        <w:t>nhãn</w:t>
      </w:r>
      <w:proofErr w:type="spellEnd"/>
      <w:r>
        <w:rPr>
          <w:color w:val="auto"/>
          <w:lang w:val="en-US"/>
        </w:rPr>
        <w:t xml:space="preserve"> y = 0</w:t>
      </w:r>
    </w:p>
    <w:p w14:paraId="17BA864A" w14:textId="77777777" w:rsidR="00645374" w:rsidRDefault="00000000">
      <w:pPr>
        <w:pStyle w:val="Style1"/>
        <w:rPr>
          <w:rFonts w:eastAsiaTheme="majorEastAsia"/>
          <w:color w:val="auto"/>
        </w:rPr>
      </w:pPr>
      <w:r>
        <w:rPr>
          <w:rFonts w:eastAsiaTheme="majorEastAsia"/>
          <w:color w:val="auto"/>
        </w:rPr>
        <w:t>Cách tạo mirror sample này đảm bảo tập huấn luyện luôn cân bằng nhãn theo cặp. Các cặp có |diff|.sum &lt; 1e-6 (hai candidate gần như giống hệt nhau) bị loại bỏ vì là nhiễu. Các event thiếu một phía (toàn winner hoặc toàn loser) cũng bị bỏ qua. Hệ thống chỉ bắt đầu retrain lần đầu sau khi tích lũy đủ 100 healing thành công, và retrain lại sau mỗi 20 healing tiếp theo</w:t>
      </w:r>
    </w:p>
    <w:p w14:paraId="69BE938E" w14:textId="77777777" w:rsidR="00645374" w:rsidRDefault="00000000">
      <w:pPr>
        <w:pStyle w:val="Style1"/>
        <w:rPr>
          <w:color w:val="auto"/>
        </w:rPr>
      </w:pPr>
      <w:proofErr w:type="spellStart"/>
      <w:r>
        <w:rPr>
          <w:color w:val="auto"/>
          <w:lang w:val="en-US"/>
        </w:rPr>
        <w:t>Cách</w:t>
      </w:r>
      <w:proofErr w:type="spellEnd"/>
      <w:r>
        <w:rPr>
          <w:color w:val="auto"/>
          <w:lang w:val="en-US"/>
        </w:rPr>
        <w:t xml:space="preserve"> </w:t>
      </w:r>
      <w:proofErr w:type="spellStart"/>
      <w:r>
        <w:rPr>
          <w:color w:val="auto"/>
          <w:lang w:val="en-US"/>
        </w:rPr>
        <w:t>tiếp</w:t>
      </w:r>
      <w:proofErr w:type="spellEnd"/>
      <w:r>
        <w:rPr>
          <w:color w:val="auto"/>
          <w:lang w:val="en-US"/>
        </w:rPr>
        <w:t xml:space="preserve"> </w:t>
      </w:r>
      <w:proofErr w:type="spellStart"/>
      <w:r>
        <w:rPr>
          <w:color w:val="auto"/>
          <w:lang w:val="en-US"/>
        </w:rPr>
        <w:t>cận</w:t>
      </w:r>
      <w:proofErr w:type="spellEnd"/>
      <w:r>
        <w:rPr>
          <w:color w:val="auto"/>
          <w:lang w:val="en-US"/>
        </w:rPr>
        <w:t xml:space="preserve"> </w:t>
      </w:r>
      <w:proofErr w:type="spellStart"/>
      <w:r>
        <w:rPr>
          <w:color w:val="auto"/>
          <w:lang w:val="en-US"/>
        </w:rPr>
        <w:t>này</w:t>
      </w:r>
      <w:proofErr w:type="spellEnd"/>
      <w:r>
        <w:rPr>
          <w:color w:val="auto"/>
          <w:lang w:val="en-US"/>
        </w:rPr>
        <w:t xml:space="preserve"> </w:t>
      </w:r>
      <w:proofErr w:type="spellStart"/>
      <w:r>
        <w:rPr>
          <w:color w:val="auto"/>
          <w:lang w:val="en-US"/>
        </w:rPr>
        <w:t>phù</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vì</w:t>
      </w:r>
      <w:proofErr w:type="spellEnd"/>
      <w:r>
        <w:rPr>
          <w:color w:val="auto"/>
          <w:lang w:val="en-US"/>
        </w:rPr>
        <w:t xml:space="preserve"> </w:t>
      </w:r>
      <w:proofErr w:type="spellStart"/>
      <w:r>
        <w:rPr>
          <w:color w:val="auto"/>
          <w:lang w:val="en-US"/>
        </w:rPr>
        <w:t>bài</w:t>
      </w:r>
      <w:proofErr w:type="spellEnd"/>
      <w:r>
        <w:rPr>
          <w:color w:val="auto"/>
          <w:lang w:val="en-US"/>
        </w:rPr>
        <w:t xml:space="preserve"> </w:t>
      </w:r>
      <w:proofErr w:type="spellStart"/>
      <w:r>
        <w:rPr>
          <w:color w:val="auto"/>
          <w:lang w:val="en-US"/>
        </w:rPr>
        <w:t>toán</w:t>
      </w:r>
      <w:proofErr w:type="spellEnd"/>
      <w:r>
        <w:rPr>
          <w:color w:val="auto"/>
          <w:lang w:val="en-US"/>
        </w:rPr>
        <w:t xml:space="preserve"> </w:t>
      </w:r>
      <w:proofErr w:type="spellStart"/>
      <w:r>
        <w:rPr>
          <w:color w:val="auto"/>
          <w:lang w:val="en-US"/>
        </w:rPr>
        <w:t>thực</w:t>
      </w:r>
      <w:proofErr w:type="spellEnd"/>
      <w:r>
        <w:rPr>
          <w:color w:val="auto"/>
          <w:lang w:val="en-US"/>
        </w:rPr>
        <w:t xml:space="preserve"> </w:t>
      </w:r>
      <w:proofErr w:type="spellStart"/>
      <w:r>
        <w:rPr>
          <w:color w:val="auto"/>
          <w:lang w:val="en-US"/>
        </w:rPr>
        <w:t>chất</w:t>
      </w:r>
      <w:proofErr w:type="spellEnd"/>
      <w:r>
        <w:rPr>
          <w:color w:val="auto"/>
          <w:lang w:val="en-US"/>
        </w:rPr>
        <w:t xml:space="preserve"> </w:t>
      </w:r>
      <w:proofErr w:type="spellStart"/>
      <w:r>
        <w:rPr>
          <w:color w:val="auto"/>
          <w:lang w:val="en-US"/>
        </w:rPr>
        <w:t>là</w:t>
      </w:r>
      <w:proofErr w:type="spellEnd"/>
      <w:r>
        <w:rPr>
          <w:color w:val="auto"/>
        </w:rPr>
        <w:t xml:space="preserve"> ranking</w:t>
      </w:r>
      <w:r>
        <w:rPr>
          <w:color w:val="auto"/>
          <w:lang w:val="en-US"/>
        </w:rPr>
        <w:t xml:space="preserve"> </w:t>
      </w:r>
      <w:proofErr w:type="spellStart"/>
      <w:r>
        <w:rPr>
          <w:color w:val="auto"/>
          <w:lang w:val="en-US"/>
        </w:rPr>
        <w:t>không</w:t>
      </w:r>
      <w:proofErr w:type="spellEnd"/>
      <w:r>
        <w:rPr>
          <w:color w:val="auto"/>
          <w:lang w:val="en-US"/>
        </w:rPr>
        <w:t xml:space="preserve"> </w:t>
      </w:r>
      <w:proofErr w:type="spellStart"/>
      <w:r>
        <w:rPr>
          <w:color w:val="auto"/>
          <w:lang w:val="en-US"/>
        </w:rPr>
        <w:t>phải</w:t>
      </w:r>
      <w:proofErr w:type="spellEnd"/>
      <w:r>
        <w:rPr>
          <w:color w:val="auto"/>
          <w:lang w:val="en-US"/>
        </w:rPr>
        <w:t xml:space="preserve"> </w:t>
      </w:r>
      <w:proofErr w:type="spellStart"/>
      <w:r>
        <w:rPr>
          <w:color w:val="auto"/>
          <w:lang w:val="en-US"/>
        </w:rPr>
        <w:t>phân</w:t>
      </w:r>
      <w:proofErr w:type="spellEnd"/>
      <w:r>
        <w:rPr>
          <w:color w:val="auto"/>
          <w:lang w:val="en-US"/>
        </w:rPr>
        <w:t xml:space="preserve"> </w:t>
      </w:r>
      <w:proofErr w:type="spellStart"/>
      <w:r>
        <w:rPr>
          <w:color w:val="auto"/>
          <w:lang w:val="en-US"/>
        </w:rPr>
        <w:t>loại</w:t>
      </w:r>
      <w:proofErr w:type="spellEnd"/>
      <w:r>
        <w:rPr>
          <w:color w:val="auto"/>
        </w:rPr>
        <w:t xml:space="preserve">, </w:t>
      </w:r>
      <w:r>
        <w:rPr>
          <w:color w:val="auto"/>
          <w:lang w:val="en-US"/>
        </w:rPr>
        <w:t xml:space="preserve"> </w:t>
      </w:r>
      <w:proofErr w:type="spellStart"/>
      <w:r>
        <w:rPr>
          <w:color w:val="auto"/>
          <w:lang w:val="en-US"/>
        </w:rPr>
        <w:t>trong</w:t>
      </w:r>
      <w:proofErr w:type="spellEnd"/>
      <w:r>
        <w:rPr>
          <w:color w:val="auto"/>
          <w:lang w:val="en-US"/>
        </w:rPr>
        <w:t xml:space="preserve"> </w:t>
      </w:r>
      <w:proofErr w:type="spellStart"/>
      <w:r>
        <w:rPr>
          <w:color w:val="auto"/>
          <w:lang w:val="en-US"/>
        </w:rPr>
        <w:t>đó</w:t>
      </w:r>
      <w:proofErr w:type="spellEnd"/>
      <w:r>
        <w:rPr>
          <w:color w:val="auto"/>
          <w:lang w:val="en-US"/>
        </w:rPr>
        <w:t xml:space="preserve"> </w:t>
      </w:r>
      <w:proofErr w:type="spellStart"/>
      <w:r>
        <w:rPr>
          <w:color w:val="auto"/>
          <w:lang w:val="en-US"/>
        </w:rPr>
        <w:t>mục</w:t>
      </w:r>
      <w:proofErr w:type="spellEnd"/>
      <w:r>
        <w:rPr>
          <w:color w:val="auto"/>
          <w:lang w:val="en-US"/>
        </w:rPr>
        <w:t xml:space="preserve"> </w:t>
      </w:r>
      <w:proofErr w:type="spellStart"/>
      <w:r>
        <w:rPr>
          <w:color w:val="auto"/>
          <w:lang w:val="en-US"/>
        </w:rPr>
        <w:t>tiêu</w:t>
      </w:r>
      <w:proofErr w:type="spellEnd"/>
      <w:r>
        <w:rPr>
          <w:color w:val="auto"/>
          <w:lang w:val="en-US"/>
        </w:rPr>
        <w:t xml:space="preserve"> </w:t>
      </w:r>
      <w:proofErr w:type="spellStart"/>
      <w:r>
        <w:rPr>
          <w:color w:val="auto"/>
          <w:lang w:val="en-US"/>
        </w:rPr>
        <w:t>là</w:t>
      </w:r>
      <w:proofErr w:type="spellEnd"/>
      <w:r>
        <w:rPr>
          <w:color w:val="auto"/>
          <w:lang w:val="en-US"/>
        </w:rPr>
        <w:t xml:space="preserve"> </w:t>
      </w:r>
      <w:proofErr w:type="spellStart"/>
      <w:r>
        <w:rPr>
          <w:color w:val="auto"/>
          <w:lang w:val="en-US"/>
        </w:rPr>
        <w:t>xác</w:t>
      </w:r>
      <w:proofErr w:type="spellEnd"/>
      <w:r>
        <w:rPr>
          <w:color w:val="auto"/>
          <w:lang w:val="en-US"/>
        </w:rPr>
        <w:t xml:space="preserve"> </w:t>
      </w:r>
      <w:proofErr w:type="spellStart"/>
      <w:r>
        <w:rPr>
          <w:color w:val="auto"/>
          <w:lang w:val="en-US"/>
        </w:rPr>
        <w:t>định</w:t>
      </w:r>
      <w:proofErr w:type="spellEnd"/>
      <w:r>
        <w:rPr>
          <w:color w:val="auto"/>
          <w:lang w:val="en-US"/>
        </w:rPr>
        <w:t xml:space="preserve"> candidate </w:t>
      </w:r>
      <w:proofErr w:type="spellStart"/>
      <w:r>
        <w:rPr>
          <w:color w:val="auto"/>
          <w:lang w:val="en-US"/>
        </w:rPr>
        <w:t>nào</w:t>
      </w:r>
      <w:proofErr w:type="spellEnd"/>
      <w:r>
        <w:rPr>
          <w:color w:val="auto"/>
          <w:lang w:val="en-US"/>
        </w:rPr>
        <w:t xml:space="preserve"> </w:t>
      </w:r>
      <w:proofErr w:type="spellStart"/>
      <w:r>
        <w:rPr>
          <w:color w:val="auto"/>
          <w:lang w:val="en-US"/>
        </w:rPr>
        <w:t>giống</w:t>
      </w:r>
      <w:proofErr w:type="spellEnd"/>
      <w:r>
        <w:rPr>
          <w:color w:val="auto"/>
          <w:lang w:val="en-US"/>
        </w:rPr>
        <w:t xml:space="preserve"> original </w:t>
      </w:r>
      <w:proofErr w:type="spellStart"/>
      <w:r>
        <w:rPr>
          <w:color w:val="auto"/>
          <w:lang w:val="en-US"/>
        </w:rPr>
        <w:t>nhất</w:t>
      </w:r>
      <w:proofErr w:type="spellEnd"/>
      <w:r>
        <w:rPr>
          <w:color w:val="auto"/>
          <w:lang w:val="en-US"/>
        </w:rPr>
        <w:t xml:space="preserve"> </w:t>
      </w:r>
      <w:proofErr w:type="spellStart"/>
      <w:r>
        <w:rPr>
          <w:color w:val="auto"/>
          <w:lang w:val="en-US"/>
        </w:rPr>
        <w:t>trong</w:t>
      </w:r>
      <w:proofErr w:type="spellEnd"/>
      <w:r>
        <w:rPr>
          <w:color w:val="auto"/>
          <w:lang w:val="en-US"/>
        </w:rPr>
        <w:t xml:space="preserve"> </w:t>
      </w:r>
      <w:proofErr w:type="spellStart"/>
      <w:r>
        <w:rPr>
          <w:color w:val="auto"/>
          <w:lang w:val="en-US"/>
        </w:rPr>
        <w:t>tập</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viên</w:t>
      </w:r>
      <w:proofErr w:type="spellEnd"/>
      <w:r>
        <w:rPr>
          <w:color w:val="auto"/>
          <w:lang w:val="en-US"/>
        </w:rPr>
        <w:t xml:space="preserve"> </w:t>
      </w:r>
      <w:proofErr w:type="spellStart"/>
      <w:r>
        <w:rPr>
          <w:color w:val="auto"/>
          <w:lang w:val="en-US"/>
        </w:rPr>
        <w:t>của</w:t>
      </w:r>
      <w:proofErr w:type="spellEnd"/>
      <w:r>
        <w:rPr>
          <w:color w:val="auto"/>
          <w:lang w:val="en-US"/>
        </w:rPr>
        <w:t xml:space="preserve"> </w:t>
      </w:r>
      <w:proofErr w:type="spellStart"/>
      <w:r>
        <w:rPr>
          <w:color w:val="auto"/>
          <w:lang w:val="en-US"/>
        </w:rPr>
        <w:t>từng</w:t>
      </w:r>
      <w:proofErr w:type="spellEnd"/>
      <w:r>
        <w:rPr>
          <w:color w:val="auto"/>
          <w:lang w:val="en-US"/>
        </w:rPr>
        <w:t xml:space="preserve"> event.</w:t>
      </w:r>
    </w:p>
    <w:p w14:paraId="4F2FA426" w14:textId="77777777" w:rsidR="00645374" w:rsidRDefault="00000000">
      <w:pPr>
        <w:pStyle w:val="Style1"/>
        <w:rPr>
          <w:color w:val="auto"/>
        </w:rPr>
      </w:pPr>
      <w:r>
        <w:rPr>
          <w:color w:val="auto"/>
        </w:rPr>
        <w:t>Vì sao lại chọn phương pháp này?</w:t>
      </w:r>
    </w:p>
    <w:p w14:paraId="71B91F6B" w14:textId="77777777" w:rsidR="00645374" w:rsidRDefault="00000000">
      <w:pPr>
        <w:pStyle w:val="Style1"/>
        <w:rPr>
          <w:color w:val="auto"/>
        </w:rPr>
      </w:pPr>
      <w:r>
        <w:rPr>
          <w:color w:val="auto"/>
        </w:rPr>
        <w:t xml:space="preserve">Ví dụ: </w:t>
      </w:r>
    </w:p>
    <w:p w14:paraId="65F72F00" w14:textId="77777777" w:rsidR="00645374" w:rsidRDefault="00000000">
      <w:pPr>
        <w:pStyle w:val="Style1"/>
        <w:numPr>
          <w:ilvl w:val="0"/>
          <w:numId w:val="42"/>
        </w:numPr>
        <w:spacing w:before="0" w:after="200" w:line="276" w:lineRule="auto"/>
        <w:jc w:val="left"/>
        <w:rPr>
          <w:color w:val="auto"/>
          <w:szCs w:val="26"/>
          <w:lang w:val="en-US"/>
        </w:rPr>
      </w:pPr>
      <w:r>
        <w:rPr>
          <w:color w:val="auto"/>
          <w:szCs w:val="26"/>
          <w:lang w:val="en-US"/>
        </w:rPr>
        <w:t xml:space="preserve">Heal Event 1 (UI </w:t>
      </w:r>
      <w:proofErr w:type="spellStart"/>
      <w:r>
        <w:rPr>
          <w:color w:val="auto"/>
          <w:szCs w:val="26"/>
          <w:lang w:val="en-US"/>
        </w:rPr>
        <w:t>thay</w:t>
      </w:r>
      <w:proofErr w:type="spellEnd"/>
      <w:r>
        <w:rPr>
          <w:color w:val="auto"/>
          <w:szCs w:val="26"/>
          <w:lang w:val="en-US"/>
        </w:rPr>
        <w:t xml:space="preserve"> </w:t>
      </w:r>
      <w:proofErr w:type="spellStart"/>
      <w:r>
        <w:rPr>
          <w:color w:val="auto"/>
          <w:szCs w:val="26"/>
          <w:lang w:val="en-US"/>
        </w:rPr>
        <w:t>đổi</w:t>
      </w:r>
      <w:proofErr w:type="spellEnd"/>
      <w:r>
        <w:rPr>
          <w:color w:val="auto"/>
          <w:szCs w:val="26"/>
          <w:lang w:val="en-US"/>
        </w:rPr>
        <w:t xml:space="preserve"> </w:t>
      </w:r>
      <w:proofErr w:type="spellStart"/>
      <w:r>
        <w:rPr>
          <w:color w:val="auto"/>
          <w:szCs w:val="26"/>
          <w:lang w:val="en-US"/>
        </w:rPr>
        <w:t>ít</w:t>
      </w:r>
      <w:proofErr w:type="spellEnd"/>
      <w:r>
        <w:rPr>
          <w:color w:val="auto"/>
          <w:szCs w:val="26"/>
          <w:lang w:val="en-US"/>
        </w:rPr>
        <w:t>):</w:t>
      </w:r>
    </w:p>
    <w:p w14:paraId="56D2F8D4" w14:textId="77777777" w:rsidR="00645374" w:rsidRDefault="00000000">
      <w:pPr>
        <w:pStyle w:val="Style1"/>
        <w:numPr>
          <w:ilvl w:val="1"/>
          <w:numId w:val="42"/>
        </w:numPr>
        <w:spacing w:before="0" w:after="200" w:line="276" w:lineRule="auto"/>
        <w:jc w:val="left"/>
        <w:rPr>
          <w:color w:val="auto"/>
          <w:szCs w:val="26"/>
          <w:lang w:val="en-US"/>
        </w:rPr>
      </w:pP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 xml:space="preserve"> (A = [0.8, 0.5, 0.7, 0.9, 0.6]) (</w:t>
      </w:r>
      <w:proofErr w:type="spellStart"/>
      <w:r>
        <w:rPr>
          <w:color w:val="auto"/>
          <w:szCs w:val="26"/>
          <w:lang w:val="en-US"/>
        </w:rPr>
        <w:t>Nhãn</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w:t>
      </w:r>
    </w:p>
    <w:p w14:paraId="76A0B115" w14:textId="77777777" w:rsidR="00645374" w:rsidRDefault="00000000">
      <w:pPr>
        <w:pStyle w:val="Style1"/>
        <w:numPr>
          <w:ilvl w:val="1"/>
          <w:numId w:val="42"/>
        </w:numPr>
        <w:spacing w:before="0" w:after="200" w:line="276" w:lineRule="auto"/>
        <w:jc w:val="left"/>
        <w:rPr>
          <w:color w:val="auto"/>
          <w:szCs w:val="26"/>
          <w:lang w:val="en-US"/>
        </w:rPr>
      </w:pP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sai</w:t>
      </w:r>
      <w:proofErr w:type="spellEnd"/>
      <w:r>
        <w:rPr>
          <w:color w:val="auto"/>
          <w:szCs w:val="26"/>
          <w:lang w:val="en-US"/>
        </w:rPr>
        <w:t xml:space="preserve"> (B = [0.7, 0.6, 0.5, 0.8, 0.6]) (</w:t>
      </w:r>
      <w:proofErr w:type="spellStart"/>
      <w:r>
        <w:rPr>
          <w:color w:val="auto"/>
          <w:szCs w:val="26"/>
          <w:lang w:val="en-US"/>
        </w:rPr>
        <w:t>Nhãn</w:t>
      </w:r>
      <w:proofErr w:type="spellEnd"/>
      <w:r>
        <w:rPr>
          <w:color w:val="auto"/>
          <w:szCs w:val="26"/>
          <w:lang w:val="en-US"/>
        </w:rPr>
        <w:t>: Sai)</w:t>
      </w:r>
    </w:p>
    <w:p w14:paraId="0DB66B31" w14:textId="77777777" w:rsidR="00645374" w:rsidRDefault="00000000">
      <w:pPr>
        <w:pStyle w:val="Style1"/>
        <w:numPr>
          <w:ilvl w:val="0"/>
          <w:numId w:val="42"/>
        </w:numPr>
        <w:spacing w:before="0" w:after="200" w:line="276" w:lineRule="auto"/>
        <w:jc w:val="left"/>
        <w:rPr>
          <w:color w:val="auto"/>
          <w:szCs w:val="26"/>
          <w:lang w:val="en-US"/>
        </w:rPr>
      </w:pPr>
      <w:r>
        <w:rPr>
          <w:color w:val="auto"/>
          <w:szCs w:val="26"/>
          <w:lang w:val="en-US"/>
        </w:rPr>
        <w:t xml:space="preserve">Heal Event 2 (UI </w:t>
      </w:r>
      <w:proofErr w:type="spellStart"/>
      <w:r>
        <w:rPr>
          <w:color w:val="auto"/>
          <w:szCs w:val="26"/>
          <w:lang w:val="en-US"/>
        </w:rPr>
        <w:t>thay</w:t>
      </w:r>
      <w:proofErr w:type="spellEnd"/>
      <w:r>
        <w:rPr>
          <w:color w:val="auto"/>
          <w:szCs w:val="26"/>
          <w:lang w:val="en-US"/>
        </w:rPr>
        <w:t xml:space="preserve"> </w:t>
      </w:r>
      <w:proofErr w:type="spellStart"/>
      <w:r>
        <w:rPr>
          <w:color w:val="auto"/>
          <w:szCs w:val="26"/>
          <w:lang w:val="en-US"/>
        </w:rPr>
        <w:t>đổi</w:t>
      </w:r>
      <w:proofErr w:type="spellEnd"/>
      <w:r>
        <w:rPr>
          <w:color w:val="auto"/>
          <w:szCs w:val="26"/>
          <w:lang w:val="en-US"/>
        </w:rPr>
        <w:t xml:space="preserve"> </w:t>
      </w:r>
      <w:proofErr w:type="spellStart"/>
      <w:r>
        <w:rPr>
          <w:color w:val="auto"/>
          <w:szCs w:val="26"/>
          <w:lang w:val="en-US"/>
        </w:rPr>
        <w:t>nhiều</w:t>
      </w:r>
      <w:proofErr w:type="spellEnd"/>
      <w:r>
        <w:rPr>
          <w:color w:val="auto"/>
          <w:szCs w:val="26"/>
          <w:lang w:val="en-US"/>
        </w:rPr>
        <w:t>):</w:t>
      </w:r>
    </w:p>
    <w:p w14:paraId="2A3AF452" w14:textId="77777777" w:rsidR="00645374" w:rsidRDefault="00000000">
      <w:pPr>
        <w:pStyle w:val="Style1"/>
        <w:numPr>
          <w:ilvl w:val="1"/>
          <w:numId w:val="42"/>
        </w:numPr>
        <w:spacing w:before="0" w:after="200" w:line="276" w:lineRule="auto"/>
        <w:jc w:val="left"/>
        <w:rPr>
          <w:color w:val="auto"/>
          <w:szCs w:val="26"/>
          <w:lang w:val="en-US"/>
        </w:rPr>
      </w:pP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 xml:space="preserve"> (C = [0.6, 0.4, 0.5, 0.7, 0.5]) (</w:t>
      </w:r>
      <w:proofErr w:type="spellStart"/>
      <w:r>
        <w:rPr>
          <w:color w:val="auto"/>
          <w:szCs w:val="26"/>
          <w:lang w:val="en-US"/>
        </w:rPr>
        <w:t>Nhãn</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w:t>
      </w:r>
    </w:p>
    <w:p w14:paraId="32BBA623" w14:textId="77777777" w:rsidR="00645374" w:rsidRDefault="00000000">
      <w:pPr>
        <w:pStyle w:val="Style1"/>
        <w:numPr>
          <w:ilvl w:val="1"/>
          <w:numId w:val="42"/>
        </w:numPr>
        <w:spacing w:before="0" w:after="200" w:line="276" w:lineRule="auto"/>
        <w:jc w:val="left"/>
        <w:rPr>
          <w:color w:val="auto"/>
          <w:szCs w:val="26"/>
          <w:lang w:val="en-US"/>
        </w:rPr>
      </w:pPr>
      <w:proofErr w:type="spellStart"/>
      <w:r>
        <w:rPr>
          <w:color w:val="auto"/>
          <w:szCs w:val="26"/>
          <w:lang w:val="en-US"/>
        </w:rPr>
        <w:lastRenderedPageBreak/>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sai</w:t>
      </w:r>
      <w:proofErr w:type="spellEnd"/>
      <w:r>
        <w:rPr>
          <w:color w:val="auto"/>
          <w:szCs w:val="26"/>
          <w:lang w:val="en-US"/>
        </w:rPr>
        <w:t xml:space="preserve"> (D = [0.5, 0.4, 0.3, 0.7, 0.4]) (</w:t>
      </w:r>
      <w:proofErr w:type="spellStart"/>
      <w:r>
        <w:rPr>
          <w:color w:val="auto"/>
          <w:szCs w:val="26"/>
          <w:lang w:val="en-US"/>
        </w:rPr>
        <w:t>Nhãn</w:t>
      </w:r>
      <w:proofErr w:type="spellEnd"/>
      <w:r>
        <w:rPr>
          <w:color w:val="auto"/>
          <w:szCs w:val="26"/>
          <w:lang w:val="en-US"/>
        </w:rPr>
        <w:t>: Sai)</w:t>
      </w:r>
    </w:p>
    <w:p w14:paraId="63E156F8" w14:textId="77777777" w:rsidR="00645374" w:rsidRDefault="00000000">
      <w:pPr>
        <w:pStyle w:val="Style1"/>
        <w:numPr>
          <w:ilvl w:val="0"/>
          <w:numId w:val="43"/>
        </w:numPr>
        <w:spacing w:before="0" w:after="200" w:line="276" w:lineRule="auto"/>
        <w:jc w:val="left"/>
        <w:rPr>
          <w:color w:val="auto"/>
          <w:szCs w:val="26"/>
          <w:lang w:val="en-US"/>
        </w:rPr>
      </w:pPr>
      <w:proofErr w:type="spellStart"/>
      <w:r>
        <w:rPr>
          <w:color w:val="auto"/>
          <w:szCs w:val="26"/>
          <w:lang w:val="en-US"/>
        </w:rPr>
        <w:t>Nếu</w:t>
      </w:r>
      <w:proofErr w:type="spellEnd"/>
      <w:r>
        <w:rPr>
          <w:color w:val="auto"/>
          <w:szCs w:val="26"/>
          <w:lang w:val="en-US"/>
        </w:rPr>
        <w:t xml:space="preserve"> </w:t>
      </w:r>
      <w:proofErr w:type="spellStart"/>
      <w:r>
        <w:rPr>
          <w:color w:val="auto"/>
          <w:szCs w:val="26"/>
          <w:lang w:val="en-US"/>
        </w:rPr>
        <w:t>nạp</w:t>
      </w:r>
      <w:proofErr w:type="spellEnd"/>
      <w:r>
        <w:rPr>
          <w:color w:val="auto"/>
          <w:szCs w:val="26"/>
          <w:lang w:val="en-US"/>
        </w:rPr>
        <w:t xml:space="preserve"> </w:t>
      </w:r>
      <w:proofErr w:type="spellStart"/>
      <w:r>
        <w:rPr>
          <w:color w:val="auto"/>
          <w:szCs w:val="26"/>
          <w:lang w:val="en-US"/>
        </w:rPr>
        <w:t>trực</w:t>
      </w:r>
      <w:proofErr w:type="spellEnd"/>
      <w:r>
        <w:rPr>
          <w:color w:val="auto"/>
          <w:szCs w:val="26"/>
          <w:lang w:val="en-US"/>
        </w:rPr>
        <w:t xml:space="preserve"> </w:t>
      </w:r>
      <w:proofErr w:type="spellStart"/>
      <w:r>
        <w:rPr>
          <w:color w:val="auto"/>
          <w:szCs w:val="26"/>
          <w:lang w:val="en-US"/>
        </w:rPr>
        <w:t>tiếp</w:t>
      </w:r>
      <w:proofErr w:type="spellEnd"/>
      <w:r>
        <w:rPr>
          <w:color w:val="auto"/>
          <w:szCs w:val="26"/>
          <w:lang w:val="en-US"/>
        </w:rPr>
        <w:t xml:space="preserve"> </w:t>
      </w:r>
      <w:proofErr w:type="spellStart"/>
      <w:r>
        <w:rPr>
          <w:color w:val="auto"/>
          <w:szCs w:val="26"/>
          <w:lang w:val="en-US"/>
        </w:rPr>
        <w:t>dữ</w:t>
      </w:r>
      <w:proofErr w:type="spellEnd"/>
      <w:r>
        <w:rPr>
          <w:color w:val="auto"/>
          <w:szCs w:val="26"/>
          <w:lang w:val="en-US"/>
        </w:rPr>
        <w:t xml:space="preserve"> </w:t>
      </w:r>
      <w:proofErr w:type="spellStart"/>
      <w:r>
        <w:rPr>
          <w:color w:val="auto"/>
          <w:szCs w:val="26"/>
          <w:lang w:val="en-US"/>
        </w:rPr>
        <w:t>liệu</w:t>
      </w:r>
      <w:proofErr w:type="spellEnd"/>
      <w:r>
        <w:rPr>
          <w:color w:val="auto"/>
          <w:szCs w:val="26"/>
          <w:lang w:val="en-US"/>
        </w:rPr>
        <w:t xml:space="preserve"> </w:t>
      </w:r>
      <w:proofErr w:type="spellStart"/>
      <w:r>
        <w:rPr>
          <w:color w:val="auto"/>
          <w:szCs w:val="26"/>
          <w:lang w:val="en-US"/>
        </w:rPr>
        <w:t>thô</w:t>
      </w:r>
      <w:proofErr w:type="spellEnd"/>
      <w:r>
        <w:rPr>
          <w:color w:val="auto"/>
          <w:szCs w:val="26"/>
          <w:lang w:val="en-US"/>
        </w:rPr>
        <w:t xml:space="preserve"> </w:t>
      </w:r>
      <w:proofErr w:type="spellStart"/>
      <w:r>
        <w:rPr>
          <w:color w:val="auto"/>
          <w:szCs w:val="26"/>
          <w:lang w:val="en-US"/>
        </w:rPr>
        <w:t>trên</w:t>
      </w:r>
      <w:proofErr w:type="spellEnd"/>
      <w:r>
        <w:rPr>
          <w:color w:val="auto"/>
          <w:szCs w:val="26"/>
          <w:lang w:val="en-US"/>
        </w:rPr>
        <w:t xml:space="preserve"> </w:t>
      </w:r>
      <w:proofErr w:type="spellStart"/>
      <w:r>
        <w:rPr>
          <w:color w:val="auto"/>
          <w:szCs w:val="26"/>
          <w:lang w:val="en-US"/>
        </w:rPr>
        <w:t>vào</w:t>
      </w:r>
      <w:proofErr w:type="spellEnd"/>
      <w:r>
        <w:rPr>
          <w:color w:val="auto"/>
          <w:szCs w:val="26"/>
          <w:lang w:val="en-US"/>
        </w:rPr>
        <w:t xml:space="preserve"> </w:t>
      </w:r>
      <w:proofErr w:type="spellStart"/>
      <w:r>
        <w:rPr>
          <w:color w:val="auto"/>
          <w:szCs w:val="26"/>
          <w:lang w:val="en-US"/>
        </w:rPr>
        <w:t>mô</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để</w:t>
      </w:r>
      <w:proofErr w:type="spellEnd"/>
      <w:r>
        <w:rPr>
          <w:color w:val="auto"/>
          <w:szCs w:val="26"/>
          <w:lang w:val="en-US"/>
        </w:rPr>
        <w:t xml:space="preserve"> </w:t>
      </w:r>
      <w:proofErr w:type="spellStart"/>
      <w:r>
        <w:rPr>
          <w:color w:val="auto"/>
          <w:szCs w:val="26"/>
          <w:lang w:val="en-US"/>
        </w:rPr>
        <w:t>tìm</w:t>
      </w:r>
      <w:proofErr w:type="spellEnd"/>
      <w:r>
        <w:rPr>
          <w:color w:val="auto"/>
          <w:szCs w:val="26"/>
          <w:lang w:val="en-US"/>
        </w:rPr>
        <w:t xml:space="preserve"> </w:t>
      </w:r>
      <w:proofErr w:type="spellStart"/>
      <w:r>
        <w:rPr>
          <w:color w:val="auto"/>
          <w:szCs w:val="26"/>
          <w:lang w:val="en-US"/>
        </w:rPr>
        <w:t>ngưỡng</w:t>
      </w:r>
      <w:proofErr w:type="spellEnd"/>
      <w:r>
        <w:rPr>
          <w:color w:val="auto"/>
          <w:szCs w:val="26"/>
          <w:lang w:val="en-US"/>
        </w:rPr>
        <w:t xml:space="preserve"> </w:t>
      </w:r>
      <w:proofErr w:type="spellStart"/>
      <w:r>
        <w:rPr>
          <w:color w:val="auto"/>
          <w:szCs w:val="26"/>
          <w:lang w:val="en-US"/>
        </w:rPr>
        <w:t>phân</w:t>
      </w:r>
      <w:proofErr w:type="spellEnd"/>
      <w:r>
        <w:rPr>
          <w:color w:val="auto"/>
          <w:szCs w:val="26"/>
          <w:lang w:val="en-US"/>
        </w:rPr>
        <w:t xml:space="preserve"> </w:t>
      </w:r>
      <w:proofErr w:type="spellStart"/>
      <w:r>
        <w:rPr>
          <w:color w:val="auto"/>
          <w:szCs w:val="26"/>
          <w:lang w:val="en-US"/>
        </w:rPr>
        <w:t>loại</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 xml:space="preserve">/Sai </w:t>
      </w:r>
      <w:proofErr w:type="spellStart"/>
      <w:r>
        <w:rPr>
          <w:color w:val="auto"/>
          <w:szCs w:val="26"/>
          <w:lang w:val="en-US"/>
        </w:rPr>
        <w:t>tuyệt</w:t>
      </w:r>
      <w:proofErr w:type="spellEnd"/>
      <w:r>
        <w:rPr>
          <w:color w:val="auto"/>
          <w:szCs w:val="26"/>
          <w:lang w:val="en-US"/>
        </w:rPr>
        <w:t xml:space="preserve"> </w:t>
      </w:r>
      <w:proofErr w:type="spellStart"/>
      <w:r>
        <w:rPr>
          <w:color w:val="auto"/>
          <w:szCs w:val="26"/>
          <w:lang w:val="en-US"/>
        </w:rPr>
        <w:t>đối</w:t>
      </w:r>
      <w:proofErr w:type="spellEnd"/>
      <w:r>
        <w:rPr>
          <w:color w:val="auto"/>
          <w:szCs w:val="26"/>
          <w:lang w:val="en-US"/>
        </w:rPr>
        <w:t xml:space="preserve">, </w:t>
      </w:r>
      <w:proofErr w:type="spellStart"/>
      <w:r>
        <w:rPr>
          <w:color w:val="auto"/>
          <w:szCs w:val="26"/>
          <w:lang w:val="en-US"/>
        </w:rPr>
        <w:t>mô</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sẽ</w:t>
      </w:r>
      <w:proofErr w:type="spellEnd"/>
      <w:r>
        <w:rPr>
          <w:color w:val="auto"/>
          <w:szCs w:val="26"/>
          <w:lang w:val="en-US"/>
        </w:rPr>
        <w:t xml:space="preserve"> </w:t>
      </w:r>
      <w:proofErr w:type="spellStart"/>
      <w:r>
        <w:rPr>
          <w:color w:val="auto"/>
          <w:szCs w:val="26"/>
          <w:lang w:val="en-US"/>
        </w:rPr>
        <w:t>gặp</w:t>
      </w:r>
      <w:proofErr w:type="spellEnd"/>
      <w:r>
        <w:rPr>
          <w:color w:val="auto"/>
          <w:szCs w:val="26"/>
          <w:lang w:val="en-US"/>
        </w:rPr>
        <w:t xml:space="preserve"> </w:t>
      </w:r>
      <w:proofErr w:type="spellStart"/>
      <w:r>
        <w:rPr>
          <w:color w:val="auto"/>
          <w:szCs w:val="26"/>
          <w:lang w:val="en-US"/>
        </w:rPr>
        <w:t>hiện</w:t>
      </w:r>
      <w:proofErr w:type="spellEnd"/>
      <w:r>
        <w:rPr>
          <w:color w:val="auto"/>
          <w:szCs w:val="26"/>
          <w:lang w:val="en-US"/>
        </w:rPr>
        <w:t xml:space="preserve"> </w:t>
      </w:r>
      <w:proofErr w:type="spellStart"/>
      <w:r>
        <w:rPr>
          <w:color w:val="auto"/>
          <w:szCs w:val="26"/>
          <w:lang w:val="en-US"/>
        </w:rPr>
        <w:t>tượng</w:t>
      </w:r>
      <w:proofErr w:type="spellEnd"/>
      <w:r>
        <w:rPr>
          <w:color w:val="auto"/>
          <w:szCs w:val="26"/>
          <w:lang w:val="en-US"/>
        </w:rPr>
        <w:t xml:space="preserve"> </w:t>
      </w:r>
      <w:proofErr w:type="spellStart"/>
      <w:r>
        <w:rPr>
          <w:color w:val="auto"/>
          <w:szCs w:val="26"/>
          <w:lang w:val="en-US"/>
        </w:rPr>
        <w:t>xung</w:t>
      </w:r>
      <w:proofErr w:type="spellEnd"/>
      <w:r>
        <w:rPr>
          <w:color w:val="auto"/>
          <w:szCs w:val="26"/>
          <w:lang w:val="en-US"/>
        </w:rPr>
        <w:t xml:space="preserve"> </w:t>
      </w:r>
      <w:proofErr w:type="spellStart"/>
      <w:r>
        <w:rPr>
          <w:color w:val="auto"/>
          <w:szCs w:val="26"/>
          <w:lang w:val="en-US"/>
        </w:rPr>
        <w:t>đột</w:t>
      </w:r>
      <w:proofErr w:type="spellEnd"/>
      <w:r>
        <w:rPr>
          <w:color w:val="auto"/>
          <w:szCs w:val="26"/>
          <w:lang w:val="en-US"/>
        </w:rPr>
        <w:t xml:space="preserve"> </w:t>
      </w:r>
      <w:proofErr w:type="spellStart"/>
      <w:r>
        <w:rPr>
          <w:color w:val="auto"/>
          <w:szCs w:val="26"/>
          <w:lang w:val="en-US"/>
        </w:rPr>
        <w:t>dữ</w:t>
      </w:r>
      <w:proofErr w:type="spellEnd"/>
      <w:r>
        <w:rPr>
          <w:color w:val="auto"/>
          <w:szCs w:val="26"/>
          <w:lang w:val="en-US"/>
        </w:rPr>
        <w:t xml:space="preserve"> </w:t>
      </w:r>
      <w:proofErr w:type="spellStart"/>
      <w:r>
        <w:rPr>
          <w:color w:val="auto"/>
          <w:szCs w:val="26"/>
          <w:lang w:val="en-US"/>
        </w:rPr>
        <w:t>liệu</w:t>
      </w:r>
      <w:proofErr w:type="spellEnd"/>
      <w:r>
        <w:rPr>
          <w:color w:val="auto"/>
          <w:szCs w:val="26"/>
          <w:lang w:val="en-US"/>
        </w:rPr>
        <w:t>:</w:t>
      </w:r>
    </w:p>
    <w:p w14:paraId="56D24228" w14:textId="77777777" w:rsidR="00645374" w:rsidRDefault="00000000">
      <w:pPr>
        <w:pStyle w:val="Style1"/>
        <w:numPr>
          <w:ilvl w:val="0"/>
          <w:numId w:val="43"/>
        </w:numPr>
        <w:spacing w:before="0" w:after="200" w:line="276" w:lineRule="auto"/>
        <w:jc w:val="left"/>
        <w:rPr>
          <w:color w:val="auto"/>
          <w:szCs w:val="26"/>
          <w:lang w:val="en-US"/>
        </w:rPr>
      </w:pPr>
      <w:proofErr w:type="spellStart"/>
      <w:r>
        <w:rPr>
          <w:color w:val="auto"/>
          <w:szCs w:val="26"/>
          <w:lang w:val="en-US"/>
        </w:rPr>
        <w:t>Tại</w:t>
      </w:r>
      <w:proofErr w:type="spellEnd"/>
      <w:r>
        <w:rPr>
          <w:color w:val="auto"/>
          <w:szCs w:val="26"/>
          <w:lang w:val="en-US"/>
        </w:rPr>
        <w:t xml:space="preserve"> </w:t>
      </w:r>
      <w:proofErr w:type="spellStart"/>
      <w:r>
        <w:rPr>
          <w:color w:val="auto"/>
          <w:szCs w:val="26"/>
          <w:lang w:val="en-US"/>
        </w:rPr>
        <w:t>chiều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1 (Attribute): </w:t>
      </w:r>
      <w:proofErr w:type="spellStart"/>
      <w:r>
        <w:rPr>
          <w:color w:val="auto"/>
          <w:szCs w:val="26"/>
          <w:lang w:val="en-US"/>
        </w:rPr>
        <w:t>Điểm</w:t>
      </w:r>
      <w:proofErr w:type="spellEnd"/>
      <w:r>
        <w:rPr>
          <w:color w:val="auto"/>
          <w:szCs w:val="26"/>
          <w:lang w:val="en-US"/>
        </w:rPr>
        <w:t xml:space="preserve"> (0.7</w:t>
      </w:r>
      <w:r>
        <w:rPr>
          <w:color w:val="auto"/>
          <w:szCs w:val="26"/>
        </w:rPr>
        <w:t>)</w:t>
      </w:r>
      <w:r>
        <w:rPr>
          <w:color w:val="auto"/>
          <w:szCs w:val="26"/>
          <w:lang w:val="en-US"/>
        </w:rPr>
        <w:t xml:space="preserve"> (</w:t>
      </w:r>
      <w:proofErr w:type="spellStart"/>
      <w:r>
        <w:rPr>
          <w:color w:val="auto"/>
          <w:szCs w:val="26"/>
          <w:lang w:val="en-US"/>
        </w:rPr>
        <w:t>của</w:t>
      </w:r>
      <w:proofErr w:type="spellEnd"/>
      <w:r>
        <w:rPr>
          <w:color w:val="auto"/>
          <w:szCs w:val="26"/>
          <w:lang w:val="en-US"/>
        </w:rPr>
        <w:t xml:space="preserve"> (B)) </w:t>
      </w:r>
      <w:proofErr w:type="spellStart"/>
      <w:r>
        <w:rPr>
          <w:color w:val="auto"/>
          <w:szCs w:val="26"/>
          <w:lang w:val="en-US"/>
        </w:rPr>
        <w:t>bị</w:t>
      </w:r>
      <w:proofErr w:type="spellEnd"/>
      <w:r>
        <w:rPr>
          <w:color w:val="auto"/>
          <w:szCs w:val="26"/>
          <w:lang w:val="en-US"/>
        </w:rPr>
        <w:t xml:space="preserve"> </w:t>
      </w:r>
      <w:proofErr w:type="spellStart"/>
      <w:r>
        <w:rPr>
          <w:color w:val="auto"/>
          <w:szCs w:val="26"/>
          <w:lang w:val="en-US"/>
        </w:rPr>
        <w:t>gán</w:t>
      </w:r>
      <w:proofErr w:type="spellEnd"/>
      <w:r>
        <w:rPr>
          <w:color w:val="auto"/>
          <w:szCs w:val="26"/>
          <w:lang w:val="en-US"/>
        </w:rPr>
        <w:t xml:space="preserve"> </w:t>
      </w:r>
      <w:proofErr w:type="spellStart"/>
      <w:r>
        <w:rPr>
          <w:color w:val="auto"/>
          <w:szCs w:val="26"/>
          <w:lang w:val="en-US"/>
        </w:rPr>
        <w:t>nhãn</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Sai, </w:t>
      </w:r>
      <w:proofErr w:type="spellStart"/>
      <w:r>
        <w:rPr>
          <w:color w:val="auto"/>
          <w:szCs w:val="26"/>
          <w:lang w:val="en-US"/>
        </w:rPr>
        <w:t>nhưng</w:t>
      </w:r>
      <w:proofErr w:type="spellEnd"/>
      <w:r>
        <w:rPr>
          <w:color w:val="auto"/>
          <w:szCs w:val="26"/>
          <w:lang w:val="en-US"/>
        </w:rPr>
        <w:t xml:space="preserve"> </w:t>
      </w:r>
      <w:proofErr w:type="spellStart"/>
      <w:r>
        <w:rPr>
          <w:color w:val="auto"/>
          <w:szCs w:val="26"/>
          <w:lang w:val="en-US"/>
        </w:rPr>
        <w:t>điểm</w:t>
      </w:r>
      <w:proofErr w:type="spellEnd"/>
      <w:r>
        <w:rPr>
          <w:color w:val="auto"/>
          <w:szCs w:val="26"/>
          <w:lang w:val="en-US"/>
        </w:rPr>
        <w:t xml:space="preserve"> (0.6) (</w:t>
      </w:r>
      <w:proofErr w:type="spellStart"/>
      <w:r>
        <w:rPr>
          <w:color w:val="auto"/>
          <w:szCs w:val="26"/>
          <w:lang w:val="en-US"/>
        </w:rPr>
        <w:t>của</w:t>
      </w:r>
      <w:proofErr w:type="spellEnd"/>
      <w:r>
        <w:rPr>
          <w:color w:val="auto"/>
          <w:szCs w:val="26"/>
          <w:lang w:val="en-US"/>
        </w:rPr>
        <w:t xml:space="preserve"> (C)) </w:t>
      </w:r>
      <w:proofErr w:type="spellStart"/>
      <w:r>
        <w:rPr>
          <w:color w:val="auto"/>
          <w:szCs w:val="26"/>
          <w:lang w:val="en-US"/>
        </w:rPr>
        <w:t>thấp</w:t>
      </w:r>
      <w:proofErr w:type="spellEnd"/>
      <w:r>
        <w:rPr>
          <w:color w:val="auto"/>
          <w:szCs w:val="26"/>
          <w:lang w:val="en-US"/>
        </w:rPr>
        <w:t xml:space="preserve"> </w:t>
      </w:r>
      <w:proofErr w:type="spellStart"/>
      <w:r>
        <w:rPr>
          <w:color w:val="auto"/>
          <w:szCs w:val="26"/>
          <w:lang w:val="en-US"/>
        </w:rPr>
        <w:t>hơn</w:t>
      </w:r>
      <w:proofErr w:type="spellEnd"/>
      <w:r>
        <w:rPr>
          <w:color w:val="auto"/>
          <w:szCs w:val="26"/>
          <w:lang w:val="en-US"/>
        </w:rPr>
        <w:t xml:space="preserve"> </w:t>
      </w:r>
      <w:proofErr w:type="spellStart"/>
      <w:r>
        <w:rPr>
          <w:color w:val="auto"/>
          <w:szCs w:val="26"/>
          <w:lang w:val="en-US"/>
        </w:rPr>
        <w:t>lại</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gán</w:t>
      </w:r>
      <w:proofErr w:type="spellEnd"/>
      <w:r>
        <w:rPr>
          <w:color w:val="auto"/>
          <w:szCs w:val="26"/>
          <w:lang w:val="en-US"/>
        </w:rPr>
        <w:t xml:space="preserve"> </w:t>
      </w:r>
      <w:proofErr w:type="spellStart"/>
      <w:r>
        <w:rPr>
          <w:color w:val="auto"/>
          <w:szCs w:val="26"/>
          <w:lang w:val="en-US"/>
        </w:rPr>
        <w:t>nhãn</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w:t>
      </w:r>
    </w:p>
    <w:p w14:paraId="5B40DF1B" w14:textId="77777777" w:rsidR="00645374" w:rsidRDefault="00000000">
      <w:pPr>
        <w:pStyle w:val="Style1"/>
        <w:numPr>
          <w:ilvl w:val="0"/>
          <w:numId w:val="43"/>
        </w:numPr>
        <w:spacing w:before="0" w:after="200" w:line="276" w:lineRule="auto"/>
        <w:jc w:val="left"/>
        <w:rPr>
          <w:color w:val="auto"/>
          <w:szCs w:val="26"/>
          <w:lang w:val="en-US"/>
        </w:rPr>
      </w:pPr>
      <w:proofErr w:type="spellStart"/>
      <w:r>
        <w:rPr>
          <w:color w:val="auto"/>
          <w:szCs w:val="26"/>
          <w:lang w:val="en-US"/>
        </w:rPr>
        <w:t>Tại</w:t>
      </w:r>
      <w:proofErr w:type="spellEnd"/>
      <w:r>
        <w:rPr>
          <w:color w:val="auto"/>
          <w:szCs w:val="26"/>
          <w:lang w:val="en-US"/>
        </w:rPr>
        <w:t xml:space="preserve"> </w:t>
      </w:r>
      <w:proofErr w:type="spellStart"/>
      <w:r>
        <w:rPr>
          <w:color w:val="auto"/>
          <w:szCs w:val="26"/>
          <w:lang w:val="en-US"/>
        </w:rPr>
        <w:t>chiều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3 (Structure): </w:t>
      </w:r>
      <w:proofErr w:type="spellStart"/>
      <w:r>
        <w:rPr>
          <w:color w:val="auto"/>
          <w:szCs w:val="26"/>
          <w:lang w:val="en-US"/>
        </w:rPr>
        <w:t>Điểm</w:t>
      </w:r>
      <w:proofErr w:type="spellEnd"/>
      <w:r>
        <w:rPr>
          <w:color w:val="auto"/>
          <w:szCs w:val="26"/>
          <w:lang w:val="en-US"/>
        </w:rPr>
        <w:t xml:space="preserve"> (0.5) (</w:t>
      </w:r>
      <w:proofErr w:type="spellStart"/>
      <w:r>
        <w:rPr>
          <w:color w:val="auto"/>
          <w:szCs w:val="26"/>
          <w:lang w:val="en-US"/>
        </w:rPr>
        <w:t>của</w:t>
      </w:r>
      <w:proofErr w:type="spellEnd"/>
      <w:r>
        <w:rPr>
          <w:color w:val="auto"/>
          <w:szCs w:val="26"/>
          <w:lang w:val="en-US"/>
        </w:rPr>
        <w:t xml:space="preserve"> (B)) </w:t>
      </w:r>
      <w:proofErr w:type="spellStart"/>
      <w:r>
        <w:rPr>
          <w:color w:val="auto"/>
          <w:szCs w:val="26"/>
          <w:lang w:val="en-US"/>
        </w:rPr>
        <w:t>là</w:t>
      </w:r>
      <w:proofErr w:type="spellEnd"/>
      <w:r>
        <w:rPr>
          <w:color w:val="auto"/>
          <w:szCs w:val="26"/>
          <w:lang w:val="en-US"/>
        </w:rPr>
        <w:t xml:space="preserve"> Sai, </w:t>
      </w:r>
      <w:proofErr w:type="spellStart"/>
      <w:r>
        <w:rPr>
          <w:color w:val="auto"/>
          <w:szCs w:val="26"/>
          <w:lang w:val="en-US"/>
        </w:rPr>
        <w:t>nhưng</w:t>
      </w:r>
      <w:proofErr w:type="spellEnd"/>
      <w:r>
        <w:rPr>
          <w:color w:val="auto"/>
          <w:szCs w:val="26"/>
          <w:lang w:val="en-US"/>
        </w:rPr>
        <w:t xml:space="preserve"> </w:t>
      </w:r>
      <w:proofErr w:type="spellStart"/>
      <w:r>
        <w:rPr>
          <w:color w:val="auto"/>
          <w:szCs w:val="26"/>
          <w:lang w:val="en-US"/>
        </w:rPr>
        <w:t>điểm</w:t>
      </w:r>
      <w:proofErr w:type="spellEnd"/>
      <w:r>
        <w:rPr>
          <w:color w:val="auto"/>
          <w:szCs w:val="26"/>
          <w:lang w:val="en-US"/>
        </w:rPr>
        <w:t xml:space="preserve"> (0.5) (</w:t>
      </w:r>
      <w:proofErr w:type="spellStart"/>
      <w:r>
        <w:rPr>
          <w:color w:val="auto"/>
          <w:szCs w:val="26"/>
          <w:lang w:val="en-US"/>
        </w:rPr>
        <w:t>của</w:t>
      </w:r>
      <w:proofErr w:type="spellEnd"/>
      <w:r>
        <w:rPr>
          <w:color w:val="auto"/>
          <w:szCs w:val="26"/>
          <w:lang w:val="en-US"/>
        </w:rPr>
        <w:t xml:space="preserve"> (C)) </w:t>
      </w:r>
      <w:proofErr w:type="spellStart"/>
      <w:r>
        <w:rPr>
          <w:color w:val="auto"/>
          <w:szCs w:val="26"/>
          <w:lang w:val="en-US"/>
        </w:rPr>
        <w:t>lại</w:t>
      </w:r>
      <w:proofErr w:type="spellEnd"/>
      <w:r>
        <w:rPr>
          <w:color w:val="auto"/>
          <w:szCs w:val="26"/>
          <w:lang w:val="en-US"/>
        </w:rPr>
        <w:t xml:space="preserve"> </w:t>
      </w:r>
      <w:proofErr w:type="spellStart"/>
      <w:r>
        <w:rPr>
          <w:color w:val="auto"/>
          <w:szCs w:val="26"/>
          <w:lang w:val="en-US"/>
        </w:rPr>
        <w:t>là</w:t>
      </w:r>
      <w:proofErr w:type="spellEnd"/>
      <w:r>
        <w:rPr>
          <w:color w:val="auto"/>
          <w:szCs w:val="26"/>
          <w:lang w:val="en-US"/>
        </w:rPr>
        <w:t xml:space="preserve"> </w:t>
      </w:r>
      <w:proofErr w:type="spellStart"/>
      <w:r>
        <w:rPr>
          <w:color w:val="auto"/>
          <w:szCs w:val="26"/>
          <w:lang w:val="en-US"/>
        </w:rPr>
        <w:t>Đúng</w:t>
      </w:r>
      <w:proofErr w:type="spellEnd"/>
      <w:r>
        <w:rPr>
          <w:color w:val="auto"/>
          <w:szCs w:val="26"/>
          <w:lang w:val="en-US"/>
        </w:rPr>
        <w:t>.</w:t>
      </w:r>
    </w:p>
    <w:p w14:paraId="62BC0232" w14:textId="77777777" w:rsidR="00645374" w:rsidRDefault="00000000">
      <w:pPr>
        <w:pStyle w:val="Style1"/>
        <w:spacing w:after="200" w:line="276" w:lineRule="auto"/>
        <w:rPr>
          <w:color w:val="auto"/>
          <w:szCs w:val="26"/>
          <w:lang w:val="en-US"/>
        </w:rPr>
      </w:pPr>
      <w:proofErr w:type="spellStart"/>
      <w:r>
        <w:rPr>
          <w:color w:val="auto"/>
          <w:szCs w:val="26"/>
          <w:lang w:val="en-US"/>
        </w:rPr>
        <w:t>Sự</w:t>
      </w:r>
      <w:proofErr w:type="spellEnd"/>
      <w:r>
        <w:rPr>
          <w:color w:val="auto"/>
          <w:szCs w:val="26"/>
          <w:lang w:val="en-US"/>
        </w:rPr>
        <w:t xml:space="preserve"> </w:t>
      </w:r>
      <w:proofErr w:type="spellStart"/>
      <w:r>
        <w:rPr>
          <w:color w:val="auto"/>
          <w:szCs w:val="26"/>
          <w:lang w:val="en-US"/>
        </w:rPr>
        <w:t>mâu</w:t>
      </w:r>
      <w:proofErr w:type="spellEnd"/>
      <w:r>
        <w:rPr>
          <w:color w:val="auto"/>
          <w:szCs w:val="26"/>
          <w:lang w:val="en-US"/>
        </w:rPr>
        <w:t xml:space="preserve"> </w:t>
      </w:r>
      <w:proofErr w:type="spellStart"/>
      <w:r>
        <w:rPr>
          <w:color w:val="auto"/>
          <w:szCs w:val="26"/>
          <w:lang w:val="en-US"/>
        </w:rPr>
        <w:t>thuẫn</w:t>
      </w:r>
      <w:proofErr w:type="spellEnd"/>
      <w:r>
        <w:rPr>
          <w:color w:val="auto"/>
          <w:szCs w:val="26"/>
          <w:lang w:val="en-US"/>
        </w:rPr>
        <w:t xml:space="preserve"> </w:t>
      </w:r>
      <w:proofErr w:type="spellStart"/>
      <w:r>
        <w:rPr>
          <w:color w:val="auto"/>
          <w:szCs w:val="26"/>
          <w:lang w:val="en-US"/>
        </w:rPr>
        <w:t>này</w:t>
      </w:r>
      <w:proofErr w:type="spellEnd"/>
      <w:r>
        <w:rPr>
          <w:color w:val="auto"/>
          <w:szCs w:val="26"/>
          <w:lang w:val="en-US"/>
        </w:rPr>
        <w:t xml:space="preserve"> </w:t>
      </w:r>
      <w:proofErr w:type="spellStart"/>
      <w:r>
        <w:rPr>
          <w:color w:val="auto"/>
          <w:szCs w:val="26"/>
          <w:lang w:val="en-US"/>
        </w:rPr>
        <w:t>khiến</w:t>
      </w:r>
      <w:proofErr w:type="spellEnd"/>
      <w:r>
        <w:rPr>
          <w:color w:val="auto"/>
          <w:szCs w:val="26"/>
          <w:lang w:val="en-US"/>
        </w:rPr>
        <w:t xml:space="preserve"> </w:t>
      </w:r>
      <w:proofErr w:type="spellStart"/>
      <w:r>
        <w:rPr>
          <w:color w:val="auto"/>
          <w:szCs w:val="26"/>
          <w:lang w:val="en-US"/>
        </w:rPr>
        <w:t>mô</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bị</w:t>
      </w:r>
      <w:proofErr w:type="spellEnd"/>
      <w:r>
        <w:rPr>
          <w:color w:val="auto"/>
          <w:szCs w:val="26"/>
          <w:lang w:val="en-US"/>
        </w:rPr>
        <w:t xml:space="preserve"> </w:t>
      </w:r>
      <w:proofErr w:type="spellStart"/>
      <w:r>
        <w:rPr>
          <w:color w:val="auto"/>
          <w:szCs w:val="26"/>
          <w:lang w:val="en-US"/>
        </w:rPr>
        <w:t>hỗn</w:t>
      </w:r>
      <w:proofErr w:type="spellEnd"/>
      <w:r>
        <w:rPr>
          <w:color w:val="auto"/>
          <w:szCs w:val="26"/>
          <w:lang w:val="en-US"/>
        </w:rPr>
        <w:t xml:space="preserve"> </w:t>
      </w:r>
      <w:proofErr w:type="spellStart"/>
      <w:r>
        <w:rPr>
          <w:color w:val="auto"/>
          <w:szCs w:val="26"/>
          <w:lang w:val="en-US"/>
        </w:rPr>
        <w:t>loạn</w:t>
      </w:r>
      <w:proofErr w:type="spellEnd"/>
      <w:r>
        <w:rPr>
          <w:color w:val="auto"/>
          <w:szCs w:val="26"/>
          <w:lang w:val="en-US"/>
        </w:rPr>
        <w:t xml:space="preserve">, </w:t>
      </w:r>
      <w:proofErr w:type="spellStart"/>
      <w:r>
        <w:rPr>
          <w:color w:val="auto"/>
          <w:szCs w:val="26"/>
          <w:lang w:val="en-US"/>
        </w:rPr>
        <w:t>không</w:t>
      </w:r>
      <w:proofErr w:type="spellEnd"/>
      <w:r>
        <w:rPr>
          <w:color w:val="auto"/>
          <w:szCs w:val="26"/>
          <w:lang w:val="en-US"/>
        </w:rPr>
        <w:t xml:space="preserve"> </w:t>
      </w:r>
      <w:proofErr w:type="spellStart"/>
      <w:r>
        <w:rPr>
          <w:color w:val="auto"/>
          <w:szCs w:val="26"/>
          <w:lang w:val="en-US"/>
        </w:rPr>
        <w:t>thể</w:t>
      </w:r>
      <w:proofErr w:type="spellEnd"/>
      <w:r>
        <w:rPr>
          <w:color w:val="auto"/>
          <w:szCs w:val="26"/>
          <w:lang w:val="en-US"/>
        </w:rPr>
        <w:t xml:space="preserve"> </w:t>
      </w:r>
      <w:proofErr w:type="spellStart"/>
      <w:r>
        <w:rPr>
          <w:color w:val="auto"/>
          <w:szCs w:val="26"/>
          <w:lang w:val="en-US"/>
        </w:rPr>
        <w:t>tìm</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ranh</w:t>
      </w:r>
      <w:proofErr w:type="spellEnd"/>
      <w:r>
        <w:rPr>
          <w:color w:val="auto"/>
          <w:szCs w:val="26"/>
          <w:lang w:val="en-US"/>
        </w:rPr>
        <w:t xml:space="preserve"> </w:t>
      </w:r>
      <w:proofErr w:type="spellStart"/>
      <w:r>
        <w:rPr>
          <w:color w:val="auto"/>
          <w:szCs w:val="26"/>
          <w:lang w:val="en-US"/>
        </w:rPr>
        <w:t>giới</w:t>
      </w:r>
      <w:proofErr w:type="spellEnd"/>
      <w:r>
        <w:rPr>
          <w:color w:val="auto"/>
          <w:szCs w:val="26"/>
          <w:lang w:val="en-US"/>
        </w:rPr>
        <w:t xml:space="preserve"> </w:t>
      </w:r>
      <w:proofErr w:type="spellStart"/>
      <w:r>
        <w:rPr>
          <w:color w:val="auto"/>
          <w:szCs w:val="26"/>
          <w:lang w:val="en-US"/>
        </w:rPr>
        <w:t>quyết</w:t>
      </w:r>
      <w:proofErr w:type="spellEnd"/>
      <w:r>
        <w:rPr>
          <w:color w:val="auto"/>
          <w:szCs w:val="26"/>
          <w:lang w:val="en-US"/>
        </w:rPr>
        <w:t xml:space="preserve"> </w:t>
      </w:r>
      <w:proofErr w:type="spellStart"/>
      <w:r>
        <w:rPr>
          <w:color w:val="auto"/>
          <w:szCs w:val="26"/>
          <w:lang w:val="en-US"/>
        </w:rPr>
        <w:t>định</w:t>
      </w:r>
      <w:proofErr w:type="spellEnd"/>
      <w:r>
        <w:rPr>
          <w:color w:val="auto"/>
          <w:szCs w:val="26"/>
          <w:lang w:val="en-US"/>
        </w:rPr>
        <w:t xml:space="preserve"> (Decision Boundary) </w:t>
      </w:r>
      <w:proofErr w:type="spellStart"/>
      <w:r>
        <w:rPr>
          <w:color w:val="auto"/>
          <w:szCs w:val="26"/>
          <w:lang w:val="en-US"/>
        </w:rPr>
        <w:t>đồng</w:t>
      </w:r>
      <w:proofErr w:type="spellEnd"/>
      <w:r>
        <w:rPr>
          <w:color w:val="auto"/>
          <w:szCs w:val="26"/>
          <w:lang w:val="en-US"/>
        </w:rPr>
        <w:t xml:space="preserve"> </w:t>
      </w:r>
      <w:proofErr w:type="spellStart"/>
      <w:r>
        <w:rPr>
          <w:color w:val="auto"/>
          <w:szCs w:val="26"/>
          <w:lang w:val="en-US"/>
        </w:rPr>
        <w:t>nhất</w:t>
      </w:r>
      <w:proofErr w:type="spellEnd"/>
      <w:r>
        <w:rPr>
          <w:color w:val="auto"/>
          <w:szCs w:val="26"/>
          <w:lang w:val="en-US"/>
        </w:rPr>
        <w:t xml:space="preserve">. </w:t>
      </w:r>
      <w:proofErr w:type="spellStart"/>
      <w:r>
        <w:rPr>
          <w:color w:val="auto"/>
          <w:szCs w:val="26"/>
          <w:lang w:val="en-US"/>
        </w:rPr>
        <w:t>Trọng</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w:t>
      </w:r>
      <w:proofErr w:type="spellStart"/>
      <w:r>
        <w:rPr>
          <w:color w:val="auto"/>
          <w:szCs w:val="26"/>
          <w:lang w:val="en-US"/>
        </w:rPr>
        <w:t>học</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sẽ</w:t>
      </w:r>
      <w:proofErr w:type="spellEnd"/>
      <w:r>
        <w:rPr>
          <w:color w:val="auto"/>
          <w:szCs w:val="26"/>
          <w:lang w:val="en-US"/>
        </w:rPr>
        <w:t xml:space="preserve"> </w:t>
      </w:r>
      <w:proofErr w:type="spellStart"/>
      <w:r>
        <w:rPr>
          <w:color w:val="auto"/>
          <w:szCs w:val="26"/>
          <w:lang w:val="en-US"/>
        </w:rPr>
        <w:t>bị</w:t>
      </w:r>
      <w:proofErr w:type="spellEnd"/>
      <w:r>
        <w:rPr>
          <w:color w:val="auto"/>
          <w:szCs w:val="26"/>
          <w:lang w:val="en-US"/>
        </w:rPr>
        <w:t xml:space="preserve"> </w:t>
      </w:r>
      <w:proofErr w:type="spellStart"/>
      <w:r>
        <w:rPr>
          <w:color w:val="auto"/>
          <w:szCs w:val="26"/>
          <w:lang w:val="en-US"/>
        </w:rPr>
        <w:t>sai</w:t>
      </w:r>
      <w:proofErr w:type="spellEnd"/>
      <w:r>
        <w:rPr>
          <w:color w:val="auto"/>
          <w:szCs w:val="26"/>
          <w:lang w:val="en-US"/>
        </w:rPr>
        <w:t xml:space="preserve"> </w:t>
      </w:r>
      <w:proofErr w:type="spellStart"/>
      <w:r>
        <w:rPr>
          <w:color w:val="auto"/>
          <w:szCs w:val="26"/>
          <w:lang w:val="en-US"/>
        </w:rPr>
        <w:t>lệch</w:t>
      </w:r>
      <w:proofErr w:type="spellEnd"/>
      <w:r>
        <w:rPr>
          <w:color w:val="auto"/>
          <w:szCs w:val="26"/>
          <w:lang w:val="en-US"/>
        </w:rPr>
        <w:t xml:space="preserve"> </w:t>
      </w:r>
      <w:proofErr w:type="spellStart"/>
      <w:r>
        <w:rPr>
          <w:color w:val="auto"/>
          <w:szCs w:val="26"/>
          <w:lang w:val="en-US"/>
        </w:rPr>
        <w:t>hoàn</w:t>
      </w:r>
      <w:proofErr w:type="spellEnd"/>
      <w:r>
        <w:rPr>
          <w:color w:val="auto"/>
          <w:szCs w:val="26"/>
          <w:lang w:val="en-US"/>
        </w:rPr>
        <w:t xml:space="preserve"> </w:t>
      </w:r>
      <w:proofErr w:type="spellStart"/>
      <w:r>
        <w:rPr>
          <w:color w:val="auto"/>
          <w:szCs w:val="26"/>
          <w:lang w:val="en-US"/>
        </w:rPr>
        <w:t>toàn</w:t>
      </w:r>
      <w:proofErr w:type="spellEnd"/>
      <w:r>
        <w:rPr>
          <w:color w:val="auto"/>
          <w:szCs w:val="26"/>
          <w:lang w:val="en-US"/>
        </w:rPr>
        <w:t>.</w:t>
      </w:r>
    </w:p>
    <w:p w14:paraId="61AD2DE0" w14:textId="77777777" w:rsidR="00645374" w:rsidRDefault="00000000">
      <w:pPr>
        <w:pStyle w:val="Style1"/>
        <w:rPr>
          <w:color w:val="auto"/>
        </w:rPr>
      </w:pPr>
      <w:r>
        <w:rPr>
          <w:color w:val="auto"/>
        </w:rPr>
        <w:t>Cách phương pháp Pairwise giải quyết vấn đề</w:t>
      </w:r>
    </w:p>
    <w:p w14:paraId="4BC5D1ED" w14:textId="77777777" w:rsidR="00645374" w:rsidRDefault="00000000">
      <w:pPr>
        <w:pStyle w:val="Style1"/>
        <w:spacing w:after="200" w:line="276" w:lineRule="auto"/>
        <w:rPr>
          <w:color w:val="auto"/>
          <w:szCs w:val="26"/>
          <w:lang w:val="en-US"/>
        </w:rPr>
      </w:pPr>
      <w:proofErr w:type="spellStart"/>
      <w:r>
        <w:rPr>
          <w:color w:val="auto"/>
          <w:szCs w:val="26"/>
          <w:lang w:val="en-US"/>
        </w:rPr>
        <w:t>Bằng</w:t>
      </w:r>
      <w:proofErr w:type="spellEnd"/>
      <w:r>
        <w:rPr>
          <w:color w:val="auto"/>
          <w:szCs w:val="26"/>
          <w:lang w:val="en-US"/>
        </w:rPr>
        <w:t xml:space="preserve"> </w:t>
      </w:r>
      <w:proofErr w:type="spellStart"/>
      <w:r>
        <w:rPr>
          <w:color w:val="auto"/>
          <w:szCs w:val="26"/>
          <w:lang w:val="en-US"/>
        </w:rPr>
        <w:t>cách</w:t>
      </w:r>
      <w:proofErr w:type="spellEnd"/>
      <w:r>
        <w:rPr>
          <w:color w:val="auto"/>
          <w:szCs w:val="26"/>
          <w:lang w:val="en-US"/>
        </w:rPr>
        <w:t xml:space="preserve"> </w:t>
      </w:r>
      <w:proofErr w:type="spellStart"/>
      <w:r>
        <w:rPr>
          <w:color w:val="auto"/>
          <w:szCs w:val="26"/>
          <w:lang w:val="en-US"/>
        </w:rPr>
        <w:t>áp</w:t>
      </w:r>
      <w:proofErr w:type="spellEnd"/>
      <w:r>
        <w:rPr>
          <w:color w:val="auto"/>
          <w:szCs w:val="26"/>
          <w:lang w:val="en-US"/>
        </w:rPr>
        <w:t xml:space="preserve"> </w:t>
      </w:r>
      <w:proofErr w:type="spellStart"/>
      <w:r>
        <w:rPr>
          <w:color w:val="auto"/>
          <w:szCs w:val="26"/>
          <w:lang w:val="en-US"/>
        </w:rPr>
        <w:t>dụng</w:t>
      </w:r>
      <w:proofErr w:type="spellEnd"/>
      <w:r>
        <w:rPr>
          <w:color w:val="auto"/>
          <w:szCs w:val="26"/>
          <w:lang w:val="en-US"/>
        </w:rPr>
        <w:t xml:space="preserve"> </w:t>
      </w:r>
      <w:proofErr w:type="spellStart"/>
      <w:r>
        <w:rPr>
          <w:color w:val="auto"/>
          <w:szCs w:val="26"/>
          <w:lang w:val="en-US"/>
        </w:rPr>
        <w:t>phép</w:t>
      </w:r>
      <w:proofErr w:type="spellEnd"/>
      <w:r>
        <w:rPr>
          <w:color w:val="auto"/>
          <w:szCs w:val="26"/>
          <w:lang w:val="en-US"/>
        </w:rPr>
        <w:t xml:space="preserve"> </w:t>
      </w:r>
      <w:proofErr w:type="spellStart"/>
      <w:r>
        <w:rPr>
          <w:color w:val="auto"/>
          <w:szCs w:val="26"/>
          <w:lang w:val="en-US"/>
        </w:rPr>
        <w:t>toán</w:t>
      </w:r>
      <w:proofErr w:type="spellEnd"/>
      <w:r>
        <w:rPr>
          <w:color w:val="auto"/>
          <w:szCs w:val="26"/>
          <w:lang w:val="en-US"/>
        </w:rPr>
        <w:t xml:space="preserve"> </w:t>
      </w:r>
      <w:proofErr w:type="spellStart"/>
      <w:r>
        <w:rPr>
          <w:color w:val="auto"/>
          <w:szCs w:val="26"/>
          <w:lang w:val="en-US"/>
        </w:rPr>
        <w:t>hiệu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w:t>
      </w:r>
      <w:proofErr w:type="spellStart"/>
      <w:r>
        <w:rPr>
          <w:color w:val="auto"/>
          <w:szCs w:val="26"/>
          <w:lang w:val="en-US"/>
        </w:rPr>
        <w:t>nội</w:t>
      </w:r>
      <w:proofErr w:type="spellEnd"/>
      <w:r>
        <w:rPr>
          <w:color w:val="auto"/>
          <w:szCs w:val="26"/>
          <w:lang w:val="en-US"/>
        </w:rPr>
        <w:t xml:space="preserve"> </w:t>
      </w:r>
      <w:proofErr w:type="spellStart"/>
      <w:r>
        <w:rPr>
          <w:color w:val="auto"/>
          <w:szCs w:val="26"/>
          <w:lang w:val="en-US"/>
        </w:rPr>
        <w:t>bộ</w:t>
      </w:r>
      <w:proofErr w:type="spellEnd"/>
      <w:r>
        <w:rPr>
          <w:color w:val="auto"/>
          <w:szCs w:val="26"/>
          <w:lang w:val="en-US"/>
        </w:rPr>
        <w:t xml:space="preserve"> (</w:t>
      </w:r>
      <m:oMath>
        <m:r>
          <w:rPr>
            <w:rFonts w:ascii="Cambria Math" w:hAnsi="Cambria Math"/>
            <w:color w:val="auto"/>
            <w:szCs w:val="26"/>
          </w:rPr>
          <m:t>∆X</m:t>
        </m:r>
      </m:oMath>
      <w:r>
        <w:rPr>
          <w:color w:val="auto"/>
          <w:szCs w:val="26"/>
          <w:lang w:val="en-US"/>
        </w:rPr>
        <w:t xml:space="preserve"> =</w:t>
      </w:r>
      <m:oMath>
        <m:sSub>
          <m:sSubPr>
            <m:ctrlPr>
              <w:rPr>
                <w:rFonts w:ascii="Cambria Math" w:eastAsia="Times New Roman" w:hAnsi="Cambria Math"/>
                <w:i/>
                <w:color w:val="auto"/>
                <w:szCs w:val="26"/>
                <w:lang w:val="en-US"/>
              </w:rPr>
            </m:ctrlPr>
          </m:sSubPr>
          <m:e>
            <m:r>
              <w:rPr>
                <w:rFonts w:ascii="Cambria Math" w:hAnsi="Cambria Math"/>
                <w:color w:val="auto"/>
                <w:szCs w:val="26"/>
                <w:lang w:val="en-US"/>
              </w:rPr>
              <m:t>X</m:t>
            </m:r>
          </m:e>
          <m:sub>
            <m:r>
              <w:rPr>
                <w:rFonts w:ascii="Cambria Math" w:hAnsi="Cambria Math"/>
                <w:color w:val="auto"/>
                <w:szCs w:val="26"/>
                <w:lang w:val="en-US"/>
              </w:rPr>
              <m:t>đúng</m:t>
            </m:r>
          </m:sub>
        </m:sSub>
        <m:r>
          <w:rPr>
            <w:rFonts w:ascii="Cambria Math" w:hAnsi="Cambria Math"/>
            <w:color w:val="auto"/>
            <w:szCs w:val="26"/>
            <w:lang w:val="en-US"/>
          </w:rPr>
          <m:t>-</m:t>
        </m:r>
        <m:sSub>
          <m:sSubPr>
            <m:ctrlPr>
              <w:rPr>
                <w:rFonts w:ascii="Cambria Math" w:eastAsia="Times New Roman" w:hAnsi="Cambria Math"/>
                <w:i/>
                <w:color w:val="auto"/>
                <w:szCs w:val="26"/>
              </w:rPr>
            </m:ctrlPr>
          </m:sSubPr>
          <m:e>
            <m:r>
              <w:rPr>
                <w:rFonts w:ascii="Cambria Math" w:hAnsi="Cambria Math"/>
                <w:color w:val="auto"/>
                <w:szCs w:val="26"/>
              </w:rPr>
              <m:t>X</m:t>
            </m:r>
          </m:e>
          <m:sub>
            <m:r>
              <w:rPr>
                <w:rFonts w:ascii="Cambria Math" w:hAnsi="Cambria Math"/>
                <w:color w:val="auto"/>
                <w:szCs w:val="26"/>
              </w:rPr>
              <m:t>sai</m:t>
            </m:r>
          </m:sub>
        </m:sSub>
      </m:oMath>
      <w:r>
        <w:rPr>
          <w:color w:val="auto"/>
          <w:szCs w:val="26"/>
          <w:lang w:val="en-US"/>
        </w:rPr>
        <w:t xml:space="preserve">), dữ </w:t>
      </w:r>
      <w:proofErr w:type="spellStart"/>
      <w:r>
        <w:rPr>
          <w:color w:val="auto"/>
          <w:szCs w:val="26"/>
          <w:lang w:val="en-US"/>
        </w:rPr>
        <w:t>liệu</w:t>
      </w:r>
      <w:proofErr w:type="spellEnd"/>
      <w:r>
        <w:rPr>
          <w:color w:val="auto"/>
          <w:szCs w:val="26"/>
          <w:lang w:val="en-US"/>
        </w:rPr>
        <w:t xml:space="preserve"> </w:t>
      </w:r>
      <w:proofErr w:type="spellStart"/>
      <w:r>
        <w:rPr>
          <w:color w:val="auto"/>
          <w:szCs w:val="26"/>
          <w:lang w:val="en-US"/>
        </w:rPr>
        <w:t>lập</w:t>
      </w:r>
      <w:proofErr w:type="spellEnd"/>
      <w:r>
        <w:rPr>
          <w:color w:val="auto"/>
          <w:szCs w:val="26"/>
          <w:lang w:val="en-US"/>
        </w:rPr>
        <w:t xml:space="preserve"> </w:t>
      </w:r>
      <w:proofErr w:type="spellStart"/>
      <w:r>
        <w:rPr>
          <w:color w:val="auto"/>
          <w:szCs w:val="26"/>
          <w:lang w:val="en-US"/>
        </w:rPr>
        <w:t>tức</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chuyển</w:t>
      </w:r>
      <w:proofErr w:type="spellEnd"/>
      <w:r>
        <w:rPr>
          <w:color w:val="auto"/>
          <w:szCs w:val="26"/>
          <w:lang w:val="en-US"/>
        </w:rPr>
        <w:t xml:space="preserve"> sang </w:t>
      </w:r>
      <w:proofErr w:type="spellStart"/>
      <w:r>
        <w:rPr>
          <w:color w:val="auto"/>
          <w:szCs w:val="26"/>
          <w:lang w:val="en-US"/>
        </w:rPr>
        <w:t>hệ</w:t>
      </w:r>
      <w:proofErr w:type="spellEnd"/>
      <w:r>
        <w:rPr>
          <w:color w:val="auto"/>
          <w:szCs w:val="26"/>
          <w:lang w:val="en-US"/>
        </w:rPr>
        <w:t xml:space="preserve"> </w:t>
      </w:r>
      <w:proofErr w:type="spellStart"/>
      <w:r>
        <w:rPr>
          <w:color w:val="auto"/>
          <w:szCs w:val="26"/>
          <w:lang w:val="en-US"/>
        </w:rPr>
        <w:t>quy</w:t>
      </w:r>
      <w:proofErr w:type="spellEnd"/>
      <w:r>
        <w:rPr>
          <w:color w:val="auto"/>
          <w:szCs w:val="26"/>
          <w:lang w:val="en-US"/>
        </w:rPr>
        <w:t xml:space="preserve"> </w:t>
      </w:r>
      <w:proofErr w:type="spellStart"/>
      <w:r>
        <w:rPr>
          <w:color w:val="auto"/>
          <w:szCs w:val="26"/>
          <w:lang w:val="en-US"/>
        </w:rPr>
        <w:t>chiếu</w:t>
      </w:r>
      <w:proofErr w:type="spellEnd"/>
      <w:r>
        <w:rPr>
          <w:color w:val="auto"/>
          <w:szCs w:val="26"/>
          <w:lang w:val="en-US"/>
        </w:rPr>
        <w:t xml:space="preserve"> </w:t>
      </w:r>
      <w:proofErr w:type="spellStart"/>
      <w:r>
        <w:rPr>
          <w:color w:val="auto"/>
          <w:szCs w:val="26"/>
          <w:lang w:val="en-US"/>
        </w:rPr>
        <w:t>chênh</w:t>
      </w:r>
      <w:proofErr w:type="spellEnd"/>
      <w:r>
        <w:rPr>
          <w:color w:val="auto"/>
          <w:szCs w:val="26"/>
          <w:lang w:val="en-US"/>
        </w:rPr>
        <w:t xml:space="preserve"> </w:t>
      </w:r>
      <w:proofErr w:type="spellStart"/>
      <w:r>
        <w:rPr>
          <w:color w:val="auto"/>
          <w:szCs w:val="26"/>
          <w:lang w:val="en-US"/>
        </w:rPr>
        <w:t>lệch</w:t>
      </w:r>
      <w:proofErr w:type="spellEnd"/>
      <w:r>
        <w:rPr>
          <w:color w:val="auto"/>
          <w:szCs w:val="26"/>
          <w:lang w:val="en-US"/>
        </w:rPr>
        <w:t xml:space="preserve"> </w:t>
      </w:r>
      <w:proofErr w:type="spellStart"/>
      <w:r>
        <w:rPr>
          <w:color w:val="auto"/>
          <w:szCs w:val="26"/>
          <w:lang w:val="en-US"/>
        </w:rPr>
        <w:t>tương</w:t>
      </w:r>
      <w:proofErr w:type="spellEnd"/>
      <w:r>
        <w:rPr>
          <w:color w:val="auto"/>
          <w:szCs w:val="26"/>
          <w:lang w:val="en-US"/>
        </w:rPr>
        <w:t xml:space="preserve"> </w:t>
      </w:r>
      <w:proofErr w:type="spellStart"/>
      <w:r>
        <w:rPr>
          <w:color w:val="auto"/>
          <w:szCs w:val="26"/>
          <w:lang w:val="en-US"/>
        </w:rPr>
        <w:t>đối</w:t>
      </w:r>
      <w:proofErr w:type="spellEnd"/>
      <w:r>
        <w:rPr>
          <w:color w:val="auto"/>
          <w:szCs w:val="26"/>
          <w:lang w:val="en-US"/>
        </w:rPr>
        <w:t>:</w:t>
      </w:r>
    </w:p>
    <w:p w14:paraId="7F134BFB" w14:textId="77777777" w:rsidR="00645374" w:rsidRDefault="00000000">
      <w:pPr>
        <w:pStyle w:val="Style1"/>
        <w:numPr>
          <w:ilvl w:val="0"/>
          <w:numId w:val="44"/>
        </w:numPr>
        <w:spacing w:before="0" w:after="200" w:line="276" w:lineRule="auto"/>
        <w:jc w:val="left"/>
        <w:rPr>
          <w:color w:val="auto"/>
          <w:szCs w:val="26"/>
          <w:lang w:val="en-US"/>
        </w:rPr>
      </w:pPr>
      <w:proofErr w:type="spellStart"/>
      <w:r>
        <w:rPr>
          <w:color w:val="auto"/>
          <w:szCs w:val="26"/>
          <w:lang w:val="en-US"/>
        </w:rPr>
        <w:t>Từ</w:t>
      </w:r>
      <w:proofErr w:type="spellEnd"/>
      <w:r>
        <w:rPr>
          <w:color w:val="auto"/>
          <w:szCs w:val="26"/>
          <w:lang w:val="en-US"/>
        </w:rPr>
        <w:t xml:space="preserve"> Heal Event 1</w:t>
      </w:r>
      <w:r>
        <w:rPr>
          <w:color w:val="auto"/>
          <w:szCs w:val="26"/>
        </w:rPr>
        <w:t xml:space="preserve"> (Lấy A – B): </w:t>
      </w:r>
      <m:oMath>
        <m:r>
          <w:rPr>
            <w:rFonts w:ascii="Cambria Math" w:hAnsi="Cambria Math"/>
            <w:color w:val="auto"/>
            <w:szCs w:val="26"/>
          </w:rPr>
          <m:t>∆</m:t>
        </m:r>
        <m:sSub>
          <m:sSubPr>
            <m:ctrlPr>
              <w:rPr>
                <w:rFonts w:ascii="Cambria Math" w:eastAsia="Times New Roman" w:hAnsi="Cambria Math"/>
                <w:i/>
                <w:color w:val="auto"/>
                <w:szCs w:val="26"/>
              </w:rPr>
            </m:ctrlPr>
          </m:sSubPr>
          <m:e>
            <m:r>
              <w:rPr>
                <w:rFonts w:ascii="Cambria Math" w:hAnsi="Cambria Math"/>
                <w:color w:val="auto"/>
                <w:szCs w:val="26"/>
              </w:rPr>
              <m:t>X</m:t>
            </m:r>
          </m:e>
          <m:sub>
            <m:r>
              <w:rPr>
                <w:rFonts w:ascii="Cambria Math" w:hAnsi="Cambria Math"/>
                <w:color w:val="auto"/>
                <w:szCs w:val="26"/>
              </w:rPr>
              <m:t>1</m:t>
            </m:r>
          </m:sub>
        </m:sSub>
      </m:oMath>
      <w:r>
        <w:rPr>
          <w:color w:val="auto"/>
          <w:szCs w:val="26"/>
        </w:rPr>
        <w:t xml:space="preserve"> = [+0.1, -0.1, +0.2, +0.1, 0.0]</w:t>
      </w:r>
    </w:p>
    <w:p w14:paraId="2256E90D" w14:textId="77777777" w:rsidR="00645374" w:rsidRDefault="00000000">
      <w:pPr>
        <w:pStyle w:val="Style1"/>
        <w:numPr>
          <w:ilvl w:val="0"/>
          <w:numId w:val="44"/>
        </w:numPr>
        <w:spacing w:before="0" w:after="200" w:line="276" w:lineRule="auto"/>
        <w:jc w:val="left"/>
        <w:rPr>
          <w:color w:val="auto"/>
          <w:szCs w:val="26"/>
          <w:lang w:val="en-US"/>
        </w:rPr>
      </w:pPr>
      <w:proofErr w:type="spellStart"/>
      <w:r>
        <w:rPr>
          <w:color w:val="auto"/>
          <w:szCs w:val="26"/>
          <w:lang w:val="en-US"/>
        </w:rPr>
        <w:t>Từ</w:t>
      </w:r>
      <w:proofErr w:type="spellEnd"/>
      <w:r>
        <w:rPr>
          <w:color w:val="auto"/>
          <w:szCs w:val="26"/>
          <w:lang w:val="en-US"/>
        </w:rPr>
        <w:t xml:space="preserve"> Heal Event 2 </w:t>
      </w:r>
      <w:r>
        <w:rPr>
          <w:color w:val="auto"/>
          <w:szCs w:val="26"/>
        </w:rPr>
        <w:t>(</w:t>
      </w:r>
      <w:proofErr w:type="spellStart"/>
      <w:r>
        <w:rPr>
          <w:color w:val="auto"/>
          <w:szCs w:val="26"/>
          <w:lang w:val="en-US"/>
        </w:rPr>
        <w:t>Lấy</w:t>
      </w:r>
      <w:proofErr w:type="spellEnd"/>
      <w:r>
        <w:rPr>
          <w:color w:val="auto"/>
          <w:szCs w:val="26"/>
        </w:rPr>
        <w:t xml:space="preserve"> C – D): </w:t>
      </w:r>
      <m:oMath>
        <m:r>
          <w:rPr>
            <w:rFonts w:ascii="Cambria Math" w:hAnsi="Cambria Math"/>
            <w:color w:val="auto"/>
            <w:szCs w:val="26"/>
          </w:rPr>
          <m:t>∆</m:t>
        </m:r>
        <m:sSub>
          <m:sSubPr>
            <m:ctrlPr>
              <w:rPr>
                <w:rFonts w:ascii="Cambria Math" w:eastAsia="Times New Roman" w:hAnsi="Cambria Math"/>
                <w:i/>
                <w:color w:val="auto"/>
                <w:szCs w:val="26"/>
              </w:rPr>
            </m:ctrlPr>
          </m:sSubPr>
          <m:e>
            <m:r>
              <w:rPr>
                <w:rFonts w:ascii="Cambria Math" w:hAnsi="Cambria Math"/>
                <w:color w:val="auto"/>
                <w:szCs w:val="26"/>
              </w:rPr>
              <m:t>X</m:t>
            </m:r>
          </m:e>
          <m:sub>
            <m:r>
              <w:rPr>
                <w:rFonts w:ascii="Cambria Math" w:hAnsi="Cambria Math"/>
                <w:color w:val="auto"/>
                <w:szCs w:val="26"/>
              </w:rPr>
              <m:t>2</m:t>
            </m:r>
          </m:sub>
        </m:sSub>
      </m:oMath>
      <w:r>
        <w:rPr>
          <w:color w:val="auto"/>
          <w:szCs w:val="26"/>
        </w:rPr>
        <w:t xml:space="preserve"> =[+0.1, 0.0, +0.2, 0.0, +0.1]</w:t>
      </w:r>
    </w:p>
    <w:p w14:paraId="7B375DC7" w14:textId="77777777" w:rsidR="00645374" w:rsidRDefault="00000000">
      <w:pPr>
        <w:pStyle w:val="Style1"/>
        <w:spacing w:before="0" w:after="200" w:line="276" w:lineRule="auto"/>
        <w:rPr>
          <w:color w:val="auto"/>
          <w:szCs w:val="26"/>
        </w:rPr>
      </w:pPr>
      <w:proofErr w:type="spellStart"/>
      <w:r>
        <w:rPr>
          <w:color w:val="auto"/>
          <w:szCs w:val="26"/>
          <w:lang w:val="en-US"/>
        </w:rPr>
        <w:t>Kết</w:t>
      </w:r>
      <w:proofErr w:type="spellEnd"/>
      <w:r>
        <w:rPr>
          <w:color w:val="auto"/>
          <w:szCs w:val="26"/>
          <w:lang w:val="en-US"/>
        </w:rPr>
        <w:t xml:space="preserve"> </w:t>
      </w:r>
      <w:proofErr w:type="spellStart"/>
      <w:r>
        <w:rPr>
          <w:color w:val="auto"/>
          <w:szCs w:val="26"/>
          <w:lang w:val="en-US"/>
        </w:rPr>
        <w:t>luận</w:t>
      </w:r>
      <w:proofErr w:type="spellEnd"/>
      <w:r>
        <w:rPr>
          <w:color w:val="auto"/>
          <w:szCs w:val="26"/>
          <w:lang w:val="en-US"/>
        </w:rPr>
        <w:t xml:space="preserve">: Sau </w:t>
      </w:r>
      <w:proofErr w:type="spellStart"/>
      <w:r>
        <w:rPr>
          <w:color w:val="auto"/>
          <w:szCs w:val="26"/>
          <w:lang w:val="en-US"/>
        </w:rPr>
        <w:t>khi</w:t>
      </w:r>
      <w:proofErr w:type="spellEnd"/>
      <w:r>
        <w:rPr>
          <w:color w:val="auto"/>
          <w:szCs w:val="26"/>
          <w:lang w:val="en-US"/>
        </w:rPr>
        <w:t xml:space="preserve"> </w:t>
      </w:r>
      <w:proofErr w:type="spellStart"/>
      <w:r>
        <w:rPr>
          <w:color w:val="auto"/>
          <w:szCs w:val="26"/>
          <w:lang w:val="en-US"/>
        </w:rPr>
        <w:t>biến</w:t>
      </w:r>
      <w:proofErr w:type="spellEnd"/>
      <w:r>
        <w:rPr>
          <w:color w:val="auto"/>
          <w:szCs w:val="26"/>
          <w:lang w:val="en-US"/>
        </w:rPr>
        <w:t xml:space="preserve"> </w:t>
      </w:r>
      <w:proofErr w:type="spellStart"/>
      <w:r>
        <w:rPr>
          <w:color w:val="auto"/>
          <w:szCs w:val="26"/>
          <w:lang w:val="en-US"/>
        </w:rPr>
        <w:t>đổi</w:t>
      </w:r>
      <w:proofErr w:type="spellEnd"/>
      <w:r>
        <w:rPr>
          <w:color w:val="auto"/>
          <w:szCs w:val="26"/>
          <w:lang w:val="en-US"/>
        </w:rPr>
        <w:t xml:space="preserve">, </w:t>
      </w:r>
      <w:proofErr w:type="spellStart"/>
      <w:r>
        <w:rPr>
          <w:color w:val="auto"/>
          <w:szCs w:val="26"/>
          <w:lang w:val="en-US"/>
        </w:rPr>
        <w:t>sự</w:t>
      </w:r>
      <w:proofErr w:type="spellEnd"/>
      <w:r>
        <w:rPr>
          <w:color w:val="auto"/>
          <w:szCs w:val="26"/>
          <w:lang w:val="en-US"/>
        </w:rPr>
        <w:t xml:space="preserve"> </w:t>
      </w:r>
      <w:proofErr w:type="spellStart"/>
      <w:r>
        <w:rPr>
          <w:color w:val="auto"/>
          <w:szCs w:val="26"/>
          <w:lang w:val="en-US"/>
        </w:rPr>
        <w:t>mâu</w:t>
      </w:r>
      <w:proofErr w:type="spellEnd"/>
      <w:r>
        <w:rPr>
          <w:color w:val="auto"/>
          <w:szCs w:val="26"/>
          <w:lang w:val="en-US"/>
        </w:rPr>
        <w:t xml:space="preserve"> </w:t>
      </w:r>
      <w:proofErr w:type="spellStart"/>
      <w:r>
        <w:rPr>
          <w:color w:val="auto"/>
          <w:szCs w:val="26"/>
          <w:lang w:val="en-US"/>
        </w:rPr>
        <w:t>thuẫn</w:t>
      </w:r>
      <w:proofErr w:type="spellEnd"/>
      <w:r>
        <w:rPr>
          <w:color w:val="auto"/>
          <w:szCs w:val="26"/>
          <w:lang w:val="en-US"/>
        </w:rPr>
        <w:t xml:space="preserve"> </w:t>
      </w:r>
      <w:proofErr w:type="spellStart"/>
      <w:r>
        <w:rPr>
          <w:color w:val="auto"/>
          <w:szCs w:val="26"/>
          <w:lang w:val="en-US"/>
        </w:rPr>
        <w:t>dữ</w:t>
      </w:r>
      <w:proofErr w:type="spellEnd"/>
      <w:r>
        <w:rPr>
          <w:color w:val="auto"/>
          <w:szCs w:val="26"/>
          <w:lang w:val="en-US"/>
        </w:rPr>
        <w:t xml:space="preserve"> </w:t>
      </w:r>
      <w:proofErr w:type="spellStart"/>
      <w:r>
        <w:rPr>
          <w:color w:val="auto"/>
          <w:szCs w:val="26"/>
          <w:lang w:val="en-US"/>
        </w:rPr>
        <w:t>liệu</w:t>
      </w:r>
      <w:proofErr w:type="spellEnd"/>
      <w:r>
        <w:rPr>
          <w:color w:val="auto"/>
          <w:szCs w:val="26"/>
          <w:lang w:val="en-US"/>
        </w:rPr>
        <w:t xml:space="preserve"> ban </w:t>
      </w:r>
      <w:proofErr w:type="spellStart"/>
      <w:r>
        <w:rPr>
          <w:color w:val="auto"/>
          <w:szCs w:val="26"/>
          <w:lang w:val="en-US"/>
        </w:rPr>
        <w:t>đầu</w:t>
      </w:r>
      <w:proofErr w:type="spellEnd"/>
      <w:r>
        <w:rPr>
          <w:color w:val="auto"/>
          <w:szCs w:val="26"/>
          <w:lang w:val="en-US"/>
        </w:rPr>
        <w:t xml:space="preserve"> </w:t>
      </w:r>
      <w:proofErr w:type="spellStart"/>
      <w:r>
        <w:rPr>
          <w:color w:val="auto"/>
          <w:szCs w:val="26"/>
          <w:lang w:val="en-US"/>
        </w:rPr>
        <w:t>hoàn</w:t>
      </w:r>
      <w:proofErr w:type="spellEnd"/>
      <w:r>
        <w:rPr>
          <w:color w:val="auto"/>
          <w:szCs w:val="26"/>
          <w:lang w:val="en-US"/>
        </w:rPr>
        <w:t xml:space="preserve"> </w:t>
      </w:r>
      <w:proofErr w:type="spellStart"/>
      <w:r>
        <w:rPr>
          <w:color w:val="auto"/>
          <w:szCs w:val="26"/>
          <w:lang w:val="en-US"/>
        </w:rPr>
        <w:t>toàn</w:t>
      </w:r>
      <w:proofErr w:type="spellEnd"/>
      <w:r>
        <w:rPr>
          <w:color w:val="auto"/>
          <w:szCs w:val="26"/>
          <w:lang w:val="en-US"/>
        </w:rPr>
        <w:t xml:space="preserve"> </w:t>
      </w:r>
      <w:proofErr w:type="spellStart"/>
      <w:r>
        <w:rPr>
          <w:color w:val="auto"/>
          <w:szCs w:val="26"/>
          <w:lang w:val="en-US"/>
        </w:rPr>
        <w:t>bị</w:t>
      </w:r>
      <w:proofErr w:type="spellEnd"/>
      <w:r>
        <w:rPr>
          <w:color w:val="auto"/>
          <w:szCs w:val="26"/>
          <w:lang w:val="en-US"/>
        </w:rPr>
        <w:t xml:space="preserve"> </w:t>
      </w:r>
      <w:proofErr w:type="spellStart"/>
      <w:r>
        <w:rPr>
          <w:color w:val="auto"/>
          <w:szCs w:val="26"/>
          <w:lang w:val="en-US"/>
        </w:rPr>
        <w:t>triệt</w:t>
      </w:r>
      <w:proofErr w:type="spellEnd"/>
      <w:r>
        <w:rPr>
          <w:color w:val="auto"/>
          <w:szCs w:val="26"/>
          <w:lang w:val="en-US"/>
        </w:rPr>
        <w:t xml:space="preserve"> </w:t>
      </w:r>
      <w:proofErr w:type="spellStart"/>
      <w:r>
        <w:rPr>
          <w:color w:val="auto"/>
          <w:szCs w:val="26"/>
          <w:lang w:val="en-US"/>
        </w:rPr>
        <w:t>tiêu</w:t>
      </w:r>
      <w:proofErr w:type="spellEnd"/>
      <w:r>
        <w:rPr>
          <w:color w:val="auto"/>
          <w:szCs w:val="26"/>
          <w:lang w:val="en-US"/>
        </w:rPr>
        <w:t xml:space="preserve">. </w:t>
      </w:r>
      <w:proofErr w:type="spellStart"/>
      <w:r>
        <w:rPr>
          <w:color w:val="auto"/>
          <w:szCs w:val="26"/>
          <w:lang w:val="en-US"/>
        </w:rPr>
        <w:t>Mô</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dễ</w:t>
      </w:r>
      <w:proofErr w:type="spellEnd"/>
      <w:r>
        <w:rPr>
          <w:color w:val="auto"/>
          <w:szCs w:val="26"/>
          <w:lang w:val="en-US"/>
        </w:rPr>
        <w:t xml:space="preserve"> </w:t>
      </w:r>
      <w:proofErr w:type="spellStart"/>
      <w:r>
        <w:rPr>
          <w:color w:val="auto"/>
          <w:szCs w:val="26"/>
          <w:lang w:val="en-US"/>
        </w:rPr>
        <w:t>dàng</w:t>
      </w:r>
      <w:proofErr w:type="spellEnd"/>
      <w:r>
        <w:rPr>
          <w:color w:val="auto"/>
          <w:szCs w:val="26"/>
          <w:lang w:val="en-US"/>
        </w:rPr>
        <w:t xml:space="preserve"> </w:t>
      </w:r>
      <w:proofErr w:type="spellStart"/>
      <w:r>
        <w:rPr>
          <w:color w:val="auto"/>
          <w:szCs w:val="26"/>
          <w:lang w:val="en-US"/>
        </w:rPr>
        <w:t>tìm</w:t>
      </w:r>
      <w:proofErr w:type="spellEnd"/>
      <w:r>
        <w:rPr>
          <w:color w:val="auto"/>
          <w:szCs w:val="26"/>
          <w:lang w:val="en-US"/>
        </w:rPr>
        <w:t xml:space="preserve"> </w:t>
      </w:r>
      <w:proofErr w:type="spellStart"/>
      <w:r>
        <w:rPr>
          <w:color w:val="auto"/>
          <w:szCs w:val="26"/>
          <w:lang w:val="en-US"/>
        </w:rPr>
        <w:t>ra</w:t>
      </w:r>
      <w:proofErr w:type="spellEnd"/>
      <w:r>
        <w:rPr>
          <w:color w:val="auto"/>
          <w:szCs w:val="26"/>
          <w:lang w:val="en-US"/>
        </w:rPr>
        <w:t xml:space="preserve"> </w:t>
      </w:r>
      <w:proofErr w:type="spellStart"/>
      <w:r>
        <w:rPr>
          <w:color w:val="auto"/>
          <w:szCs w:val="26"/>
          <w:lang w:val="en-US"/>
        </w:rPr>
        <w:t>mẫu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w:t>
      </w:r>
      <w:proofErr w:type="spellStart"/>
      <w:r>
        <w:rPr>
          <w:color w:val="auto"/>
          <w:szCs w:val="26"/>
          <w:lang w:val="en-US"/>
        </w:rPr>
        <w:t>chung</w:t>
      </w:r>
      <w:proofErr w:type="spellEnd"/>
      <w:r>
        <w:rPr>
          <w:color w:val="auto"/>
          <w:szCs w:val="26"/>
          <w:lang w:val="en-US"/>
        </w:rPr>
        <w:t xml:space="preserve"> </w:t>
      </w:r>
      <w:proofErr w:type="spellStart"/>
      <w:r>
        <w:rPr>
          <w:color w:val="auto"/>
          <w:szCs w:val="26"/>
          <w:lang w:val="en-US"/>
        </w:rPr>
        <w:t>ổn</w:t>
      </w:r>
      <w:proofErr w:type="spellEnd"/>
      <w:r>
        <w:rPr>
          <w:color w:val="auto"/>
          <w:szCs w:val="26"/>
          <w:lang w:val="en-US"/>
        </w:rPr>
        <w:t xml:space="preserve"> </w:t>
      </w:r>
      <w:proofErr w:type="spellStart"/>
      <w:r>
        <w:rPr>
          <w:color w:val="auto"/>
          <w:szCs w:val="26"/>
          <w:lang w:val="en-US"/>
        </w:rPr>
        <w:t>định</w:t>
      </w:r>
      <w:proofErr w:type="spellEnd"/>
      <w:r>
        <w:rPr>
          <w:color w:val="auto"/>
          <w:szCs w:val="26"/>
          <w:lang w:val="en-US"/>
        </w:rPr>
        <w:t xml:space="preserve"> ở </w:t>
      </w:r>
      <w:proofErr w:type="spellStart"/>
      <w:r>
        <w:rPr>
          <w:color w:val="auto"/>
          <w:szCs w:val="26"/>
          <w:lang w:val="en-US"/>
        </w:rPr>
        <w:t>các</w:t>
      </w:r>
      <w:proofErr w:type="spellEnd"/>
      <w:r>
        <w:rPr>
          <w:color w:val="auto"/>
          <w:szCs w:val="26"/>
          <w:lang w:val="en-US"/>
        </w:rPr>
        <w:t xml:space="preserve"> </w:t>
      </w:r>
      <w:proofErr w:type="spellStart"/>
      <w:r>
        <w:rPr>
          <w:color w:val="auto"/>
          <w:szCs w:val="26"/>
          <w:lang w:val="en-US"/>
        </w:rPr>
        <w:t>chiều</w:t>
      </w:r>
      <w:proofErr w:type="spellEnd"/>
      <w:r>
        <w:rPr>
          <w:color w:val="auto"/>
          <w:szCs w:val="26"/>
          <w:lang w:val="en-US"/>
        </w:rPr>
        <w:t xml:space="preserve"> </w:t>
      </w:r>
      <w:proofErr w:type="spellStart"/>
      <w:r>
        <w:rPr>
          <w:color w:val="auto"/>
          <w:szCs w:val="26"/>
          <w:lang w:val="en-US"/>
        </w:rPr>
        <w:t>cốt</w:t>
      </w:r>
      <w:proofErr w:type="spellEnd"/>
      <w:r>
        <w:rPr>
          <w:color w:val="auto"/>
          <w:szCs w:val="26"/>
          <w:lang w:val="en-US"/>
        </w:rPr>
        <w:t xml:space="preserve"> </w:t>
      </w:r>
      <w:proofErr w:type="spellStart"/>
      <w:r>
        <w:rPr>
          <w:color w:val="auto"/>
          <w:szCs w:val="26"/>
          <w:lang w:val="en-US"/>
        </w:rPr>
        <w:t>lõi</w:t>
      </w:r>
      <w:proofErr w:type="spellEnd"/>
      <w:r>
        <w:rPr>
          <w:color w:val="auto"/>
          <w:szCs w:val="26"/>
          <w:lang w:val="en-US"/>
        </w:rPr>
        <w:t xml:space="preserve"> (</w:t>
      </w:r>
      <w:proofErr w:type="spellStart"/>
      <w:r>
        <w:rPr>
          <w:color w:val="auto"/>
          <w:szCs w:val="26"/>
          <w:lang w:val="en-US"/>
        </w:rPr>
        <w:t>như</w:t>
      </w:r>
      <w:proofErr w:type="spellEnd"/>
      <w:r>
        <w:rPr>
          <w:color w:val="auto"/>
          <w:szCs w:val="26"/>
          <w:lang w:val="en-US"/>
        </w:rPr>
        <w:t xml:space="preserve"> </w:t>
      </w:r>
      <w:proofErr w:type="spellStart"/>
      <w:r>
        <w:rPr>
          <w:color w:val="auto"/>
          <w:szCs w:val="26"/>
          <w:lang w:val="en-US"/>
        </w:rPr>
        <w:t>chiều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1 </w:t>
      </w:r>
      <w:proofErr w:type="spellStart"/>
      <w:r>
        <w:rPr>
          <w:color w:val="auto"/>
          <w:szCs w:val="26"/>
          <w:lang w:val="en-US"/>
        </w:rPr>
        <w:t>luôn</w:t>
      </w:r>
      <w:proofErr w:type="spellEnd"/>
      <w:r>
        <w:rPr>
          <w:color w:val="auto"/>
          <w:szCs w:val="26"/>
          <w:lang w:val="en-US"/>
        </w:rPr>
        <w:t xml:space="preserve"> </w:t>
      </w:r>
      <w:proofErr w:type="spellStart"/>
      <w:r>
        <w:rPr>
          <w:color w:val="auto"/>
          <w:szCs w:val="26"/>
          <w:lang w:val="en-US"/>
        </w:rPr>
        <w:t>chênh</w:t>
      </w:r>
      <w:proofErr w:type="spellEnd"/>
      <w:r>
        <w:rPr>
          <w:color w:val="auto"/>
          <w:szCs w:val="26"/>
          <w:lang w:val="en-US"/>
        </w:rPr>
        <w:t xml:space="preserve"> </w:t>
      </w:r>
      <w:proofErr w:type="spellStart"/>
      <w:r>
        <w:rPr>
          <w:color w:val="auto"/>
          <w:szCs w:val="26"/>
          <w:lang w:val="en-US"/>
        </w:rPr>
        <w:t>lệch</w:t>
      </w:r>
      <w:proofErr w:type="spellEnd"/>
      <w:r>
        <w:rPr>
          <w:color w:val="auto"/>
          <w:szCs w:val="26"/>
        </w:rPr>
        <w:t xml:space="preserve"> </w:t>
      </w:r>
      <w:r>
        <w:rPr>
          <w:color w:val="auto"/>
          <w:szCs w:val="26"/>
          <w:lang w:val="en-US"/>
        </w:rPr>
        <w:t xml:space="preserve">(+0.1) </w:t>
      </w:r>
      <w:proofErr w:type="spellStart"/>
      <w:r>
        <w:rPr>
          <w:color w:val="auto"/>
          <w:szCs w:val="26"/>
          <w:lang w:val="en-US"/>
        </w:rPr>
        <w:t>và</w:t>
      </w:r>
      <w:proofErr w:type="spellEnd"/>
      <w:r>
        <w:rPr>
          <w:color w:val="auto"/>
          <w:szCs w:val="26"/>
          <w:lang w:val="en-US"/>
        </w:rPr>
        <w:t xml:space="preserve"> </w:t>
      </w:r>
      <w:proofErr w:type="spellStart"/>
      <w:r>
        <w:rPr>
          <w:color w:val="auto"/>
          <w:szCs w:val="26"/>
          <w:lang w:val="en-US"/>
        </w:rPr>
        <w:t>chiều</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3 </w:t>
      </w:r>
      <w:proofErr w:type="spellStart"/>
      <w:r>
        <w:rPr>
          <w:color w:val="auto"/>
          <w:szCs w:val="26"/>
          <w:lang w:val="en-US"/>
        </w:rPr>
        <w:t>luôn</w:t>
      </w:r>
      <w:proofErr w:type="spellEnd"/>
      <w:r>
        <w:rPr>
          <w:color w:val="auto"/>
          <w:szCs w:val="26"/>
          <w:lang w:val="en-US"/>
        </w:rPr>
        <w:t xml:space="preserve"> </w:t>
      </w:r>
      <w:proofErr w:type="spellStart"/>
      <w:r>
        <w:rPr>
          <w:color w:val="auto"/>
          <w:szCs w:val="26"/>
          <w:lang w:val="en-US"/>
        </w:rPr>
        <w:t>chênh</w:t>
      </w:r>
      <w:proofErr w:type="spellEnd"/>
      <w:r>
        <w:rPr>
          <w:color w:val="auto"/>
          <w:szCs w:val="26"/>
          <w:lang w:val="en-US"/>
        </w:rPr>
        <w:t xml:space="preserve"> </w:t>
      </w:r>
      <w:proofErr w:type="spellStart"/>
      <w:r>
        <w:rPr>
          <w:color w:val="auto"/>
          <w:szCs w:val="26"/>
          <w:lang w:val="en-US"/>
        </w:rPr>
        <w:t>lệch</w:t>
      </w:r>
      <w:proofErr w:type="spellEnd"/>
      <w:r>
        <w:rPr>
          <w:color w:val="auto"/>
          <w:szCs w:val="26"/>
          <w:lang w:val="en-US"/>
        </w:rPr>
        <w:t xml:space="preserve"> (+0.2)). Phương </w:t>
      </w:r>
      <w:proofErr w:type="spellStart"/>
      <w:r>
        <w:rPr>
          <w:color w:val="auto"/>
          <w:szCs w:val="26"/>
          <w:lang w:val="en-US"/>
        </w:rPr>
        <w:t>pháp</w:t>
      </w:r>
      <w:proofErr w:type="spellEnd"/>
      <w:r>
        <w:rPr>
          <w:color w:val="auto"/>
          <w:szCs w:val="26"/>
          <w:lang w:val="en-US"/>
        </w:rPr>
        <w:t xml:space="preserve"> Pairwise </w:t>
      </w:r>
      <w:proofErr w:type="spellStart"/>
      <w:r>
        <w:rPr>
          <w:color w:val="auto"/>
          <w:szCs w:val="26"/>
          <w:lang w:val="en-US"/>
        </w:rPr>
        <w:t>đã</w:t>
      </w:r>
      <w:proofErr w:type="spellEnd"/>
      <w:r>
        <w:rPr>
          <w:color w:val="auto"/>
          <w:szCs w:val="26"/>
          <w:lang w:val="en-US"/>
        </w:rPr>
        <w:t xml:space="preserve"> </w:t>
      </w:r>
      <w:proofErr w:type="spellStart"/>
      <w:r>
        <w:rPr>
          <w:color w:val="auto"/>
          <w:szCs w:val="26"/>
          <w:lang w:val="en-US"/>
        </w:rPr>
        <w:t>chuyển</w:t>
      </w:r>
      <w:proofErr w:type="spellEnd"/>
      <w:r>
        <w:rPr>
          <w:color w:val="auto"/>
          <w:szCs w:val="26"/>
          <w:lang w:val="en-US"/>
        </w:rPr>
        <w:t xml:space="preserve"> </w:t>
      </w:r>
      <w:proofErr w:type="spellStart"/>
      <w:r>
        <w:rPr>
          <w:color w:val="auto"/>
          <w:szCs w:val="26"/>
          <w:lang w:val="en-US"/>
        </w:rPr>
        <w:t>bài</w:t>
      </w:r>
      <w:proofErr w:type="spellEnd"/>
      <w:r>
        <w:rPr>
          <w:color w:val="auto"/>
          <w:szCs w:val="26"/>
          <w:lang w:val="en-US"/>
        </w:rPr>
        <w:t xml:space="preserve"> </w:t>
      </w:r>
      <w:proofErr w:type="spellStart"/>
      <w:r>
        <w:rPr>
          <w:color w:val="auto"/>
          <w:szCs w:val="26"/>
          <w:lang w:val="en-US"/>
        </w:rPr>
        <w:t>toán</w:t>
      </w:r>
      <w:proofErr w:type="spellEnd"/>
      <w:r>
        <w:rPr>
          <w:color w:val="auto"/>
          <w:szCs w:val="26"/>
          <w:lang w:val="en-US"/>
        </w:rPr>
        <w:t xml:space="preserve"> </w:t>
      </w:r>
      <w:proofErr w:type="spellStart"/>
      <w:r>
        <w:rPr>
          <w:color w:val="auto"/>
          <w:szCs w:val="26"/>
          <w:lang w:val="en-US"/>
        </w:rPr>
        <w:t>từ</w:t>
      </w:r>
      <w:proofErr w:type="spellEnd"/>
      <w:r>
        <w:rPr>
          <w:color w:val="auto"/>
          <w:szCs w:val="26"/>
          <w:lang w:val="en-US"/>
        </w:rPr>
        <w:t xml:space="preserve"> </w:t>
      </w:r>
      <w:proofErr w:type="spellStart"/>
      <w:r>
        <w:rPr>
          <w:color w:val="auto"/>
          <w:szCs w:val="26"/>
          <w:lang w:val="en-US"/>
        </w:rPr>
        <w:t>việc</w:t>
      </w:r>
      <w:proofErr w:type="spellEnd"/>
      <w:r>
        <w:rPr>
          <w:color w:val="auto"/>
          <w:szCs w:val="26"/>
          <w:lang w:val="en-US"/>
        </w:rPr>
        <w:t xml:space="preserve"> "</w:t>
      </w:r>
      <w:proofErr w:type="spellStart"/>
      <w:r>
        <w:rPr>
          <w:color w:val="auto"/>
          <w:szCs w:val="26"/>
          <w:lang w:val="en-US"/>
        </w:rPr>
        <w:t>tìm</w:t>
      </w:r>
      <w:proofErr w:type="spellEnd"/>
      <w:r>
        <w:rPr>
          <w:color w:val="auto"/>
          <w:szCs w:val="26"/>
          <w:lang w:val="en-US"/>
        </w:rPr>
        <w:t xml:space="preserve"> </w:t>
      </w:r>
      <w:proofErr w:type="spellStart"/>
      <w:r>
        <w:rPr>
          <w:color w:val="auto"/>
          <w:szCs w:val="26"/>
          <w:lang w:val="en-US"/>
        </w:rPr>
        <w:t>một</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hoàn</w:t>
      </w:r>
      <w:proofErr w:type="spellEnd"/>
      <w:r>
        <w:rPr>
          <w:color w:val="auto"/>
          <w:szCs w:val="26"/>
          <w:lang w:val="en-US"/>
        </w:rPr>
        <w:t xml:space="preserve"> </w:t>
      </w:r>
      <w:proofErr w:type="spellStart"/>
      <w:r>
        <w:rPr>
          <w:color w:val="auto"/>
          <w:szCs w:val="26"/>
          <w:lang w:val="en-US"/>
        </w:rPr>
        <w:t>hảo</w:t>
      </w:r>
      <w:proofErr w:type="spellEnd"/>
      <w:r>
        <w:rPr>
          <w:color w:val="auto"/>
          <w:szCs w:val="26"/>
          <w:lang w:val="en-US"/>
        </w:rPr>
        <w:t>" sang "</w:t>
      </w:r>
      <w:proofErr w:type="spellStart"/>
      <w:r>
        <w:rPr>
          <w:color w:val="auto"/>
          <w:szCs w:val="26"/>
          <w:lang w:val="en-US"/>
        </w:rPr>
        <w:t>tìm</w:t>
      </w:r>
      <w:proofErr w:type="spellEnd"/>
      <w:r>
        <w:rPr>
          <w:color w:val="auto"/>
          <w:szCs w:val="26"/>
          <w:lang w:val="en-US"/>
        </w:rPr>
        <w:t xml:space="preserve"> </w:t>
      </w:r>
      <w:proofErr w:type="spellStart"/>
      <w:r>
        <w:rPr>
          <w:color w:val="auto"/>
          <w:szCs w:val="26"/>
          <w:lang w:val="en-US"/>
        </w:rPr>
        <w:t>phần</w:t>
      </w:r>
      <w:proofErr w:type="spellEnd"/>
      <w:r>
        <w:rPr>
          <w:color w:val="auto"/>
          <w:szCs w:val="26"/>
          <w:lang w:val="en-US"/>
        </w:rPr>
        <w:t xml:space="preserve"> </w:t>
      </w:r>
      <w:proofErr w:type="spellStart"/>
      <w:r>
        <w:rPr>
          <w:color w:val="auto"/>
          <w:szCs w:val="26"/>
          <w:lang w:val="en-US"/>
        </w:rPr>
        <w:t>tử</w:t>
      </w:r>
      <w:proofErr w:type="spellEnd"/>
      <w:r>
        <w:rPr>
          <w:color w:val="auto"/>
          <w:szCs w:val="26"/>
          <w:lang w:val="en-US"/>
        </w:rPr>
        <w:t xml:space="preserve"> </w:t>
      </w:r>
      <w:proofErr w:type="spellStart"/>
      <w:r>
        <w:rPr>
          <w:color w:val="auto"/>
          <w:szCs w:val="26"/>
          <w:lang w:val="en-US"/>
        </w:rPr>
        <w:t>tốt</w:t>
      </w:r>
      <w:proofErr w:type="spellEnd"/>
      <w:r>
        <w:rPr>
          <w:color w:val="auto"/>
          <w:szCs w:val="26"/>
          <w:lang w:val="en-US"/>
        </w:rPr>
        <w:t xml:space="preserve"> </w:t>
      </w:r>
      <w:proofErr w:type="spellStart"/>
      <w:r>
        <w:rPr>
          <w:color w:val="auto"/>
          <w:szCs w:val="26"/>
          <w:lang w:val="en-US"/>
        </w:rPr>
        <w:t>nhất</w:t>
      </w:r>
      <w:proofErr w:type="spellEnd"/>
      <w:r>
        <w:rPr>
          <w:color w:val="auto"/>
          <w:szCs w:val="26"/>
          <w:lang w:val="en-US"/>
        </w:rPr>
        <w:t xml:space="preserve"> </w:t>
      </w:r>
      <w:proofErr w:type="spellStart"/>
      <w:r>
        <w:rPr>
          <w:color w:val="auto"/>
          <w:szCs w:val="26"/>
          <w:lang w:val="en-US"/>
        </w:rPr>
        <w:t>trong</w:t>
      </w:r>
      <w:proofErr w:type="spellEnd"/>
      <w:r>
        <w:rPr>
          <w:color w:val="auto"/>
          <w:szCs w:val="26"/>
          <w:lang w:val="en-US"/>
        </w:rPr>
        <w:t xml:space="preserve"> </w:t>
      </w:r>
      <w:proofErr w:type="spellStart"/>
      <w:r>
        <w:rPr>
          <w:color w:val="auto"/>
          <w:szCs w:val="26"/>
          <w:lang w:val="en-US"/>
        </w:rPr>
        <w:t>các</w:t>
      </w:r>
      <w:proofErr w:type="spellEnd"/>
      <w:r>
        <w:rPr>
          <w:color w:val="auto"/>
          <w:szCs w:val="26"/>
          <w:lang w:val="en-US"/>
        </w:rPr>
        <w:t xml:space="preserve"> </w:t>
      </w:r>
      <w:proofErr w:type="spellStart"/>
      <w:r>
        <w:rPr>
          <w:color w:val="auto"/>
          <w:szCs w:val="26"/>
          <w:lang w:val="en-US"/>
        </w:rPr>
        <w:t>lựa</w:t>
      </w:r>
      <w:proofErr w:type="spellEnd"/>
      <w:r>
        <w:rPr>
          <w:color w:val="auto"/>
          <w:szCs w:val="26"/>
          <w:lang w:val="en-US"/>
        </w:rPr>
        <w:t xml:space="preserve"> </w:t>
      </w:r>
      <w:proofErr w:type="spellStart"/>
      <w:r>
        <w:rPr>
          <w:color w:val="auto"/>
          <w:szCs w:val="26"/>
          <w:lang w:val="en-US"/>
        </w:rPr>
        <w:t>chọn</w:t>
      </w:r>
      <w:proofErr w:type="spellEnd"/>
      <w:r>
        <w:rPr>
          <w:color w:val="auto"/>
          <w:szCs w:val="26"/>
          <w:lang w:val="en-US"/>
        </w:rPr>
        <w:t xml:space="preserve"> </w:t>
      </w:r>
      <w:proofErr w:type="spellStart"/>
      <w:r>
        <w:rPr>
          <w:color w:val="auto"/>
          <w:szCs w:val="26"/>
          <w:lang w:val="en-US"/>
        </w:rPr>
        <w:t>hiện</w:t>
      </w:r>
      <w:proofErr w:type="spellEnd"/>
      <w:r>
        <w:rPr>
          <w:color w:val="auto"/>
          <w:szCs w:val="26"/>
          <w:lang w:val="en-US"/>
        </w:rPr>
        <w:t xml:space="preserve"> </w:t>
      </w:r>
      <w:proofErr w:type="spellStart"/>
      <w:r>
        <w:rPr>
          <w:color w:val="auto"/>
          <w:szCs w:val="26"/>
          <w:lang w:val="en-US"/>
        </w:rPr>
        <w:t>có</w:t>
      </w:r>
      <w:proofErr w:type="spellEnd"/>
      <w:r>
        <w:rPr>
          <w:color w:val="auto"/>
          <w:szCs w:val="26"/>
          <w:lang w:val="en-US"/>
        </w:rPr>
        <w:t xml:space="preserve">", </w:t>
      </w:r>
      <w:proofErr w:type="spellStart"/>
      <w:r>
        <w:rPr>
          <w:color w:val="auto"/>
          <w:szCs w:val="26"/>
          <w:lang w:val="en-US"/>
        </w:rPr>
        <w:t>giúp</w:t>
      </w:r>
      <w:proofErr w:type="spellEnd"/>
      <w:r>
        <w:rPr>
          <w:color w:val="auto"/>
          <w:szCs w:val="26"/>
          <w:lang w:val="en-US"/>
        </w:rPr>
        <w:t xml:space="preserve"> </w:t>
      </w:r>
      <w:proofErr w:type="spellStart"/>
      <w:r>
        <w:rPr>
          <w:color w:val="auto"/>
          <w:szCs w:val="26"/>
          <w:lang w:val="en-US"/>
        </w:rPr>
        <w:t>mô</w:t>
      </w:r>
      <w:proofErr w:type="spellEnd"/>
      <w:r>
        <w:rPr>
          <w:color w:val="auto"/>
          <w:szCs w:val="26"/>
          <w:lang w:val="en-US"/>
        </w:rPr>
        <w:t xml:space="preserve"> </w:t>
      </w:r>
      <w:proofErr w:type="spellStart"/>
      <w:r>
        <w:rPr>
          <w:color w:val="auto"/>
          <w:szCs w:val="26"/>
          <w:lang w:val="en-US"/>
        </w:rPr>
        <w:t>hình</w:t>
      </w:r>
      <w:proofErr w:type="spellEnd"/>
      <w:r>
        <w:rPr>
          <w:color w:val="auto"/>
          <w:szCs w:val="26"/>
          <w:lang w:val="en-US"/>
        </w:rPr>
        <w:t xml:space="preserve"> </w:t>
      </w:r>
      <w:proofErr w:type="spellStart"/>
      <w:r>
        <w:rPr>
          <w:color w:val="auto"/>
          <w:szCs w:val="26"/>
          <w:lang w:val="en-US"/>
        </w:rPr>
        <w:t>học</w:t>
      </w:r>
      <w:proofErr w:type="spellEnd"/>
      <w:r>
        <w:rPr>
          <w:color w:val="auto"/>
          <w:szCs w:val="26"/>
          <w:lang w:val="en-US"/>
        </w:rPr>
        <w:t xml:space="preserve"> </w:t>
      </w:r>
      <w:proofErr w:type="spellStart"/>
      <w:r>
        <w:rPr>
          <w:color w:val="auto"/>
          <w:szCs w:val="26"/>
          <w:lang w:val="en-US"/>
        </w:rPr>
        <w:t>được</w:t>
      </w:r>
      <w:proofErr w:type="spellEnd"/>
      <w:r>
        <w:rPr>
          <w:color w:val="auto"/>
          <w:szCs w:val="26"/>
          <w:lang w:val="en-US"/>
        </w:rPr>
        <w:t xml:space="preserve"> </w:t>
      </w:r>
      <w:proofErr w:type="spellStart"/>
      <w:r>
        <w:rPr>
          <w:color w:val="auto"/>
          <w:szCs w:val="26"/>
          <w:lang w:val="en-US"/>
        </w:rPr>
        <w:t>bộ</w:t>
      </w:r>
      <w:proofErr w:type="spellEnd"/>
      <w:r>
        <w:rPr>
          <w:color w:val="auto"/>
          <w:szCs w:val="26"/>
          <w:lang w:val="en-US"/>
        </w:rPr>
        <w:t xml:space="preserve"> </w:t>
      </w:r>
      <w:proofErr w:type="spellStart"/>
      <w:r>
        <w:rPr>
          <w:color w:val="auto"/>
          <w:szCs w:val="26"/>
          <w:lang w:val="en-US"/>
        </w:rPr>
        <w:t>trọng</w:t>
      </w:r>
      <w:proofErr w:type="spellEnd"/>
      <w:r>
        <w:rPr>
          <w:color w:val="auto"/>
          <w:szCs w:val="26"/>
          <w:lang w:val="en-US"/>
        </w:rPr>
        <w:t xml:space="preserve"> </w:t>
      </w:r>
      <w:proofErr w:type="spellStart"/>
      <w:r>
        <w:rPr>
          <w:color w:val="auto"/>
          <w:szCs w:val="26"/>
          <w:lang w:val="en-US"/>
        </w:rPr>
        <w:t>số</w:t>
      </w:r>
      <w:proofErr w:type="spellEnd"/>
      <w:r>
        <w:rPr>
          <w:color w:val="auto"/>
          <w:szCs w:val="26"/>
          <w:lang w:val="en-US"/>
        </w:rPr>
        <w:t xml:space="preserve"> </w:t>
      </w:r>
      <w:proofErr w:type="spellStart"/>
      <w:r>
        <w:rPr>
          <w:color w:val="auto"/>
          <w:szCs w:val="26"/>
          <w:lang w:val="en-US"/>
        </w:rPr>
        <w:t>tối</w:t>
      </w:r>
      <w:proofErr w:type="spellEnd"/>
      <w:r>
        <w:rPr>
          <w:color w:val="auto"/>
          <w:szCs w:val="26"/>
          <w:lang w:val="en-US"/>
        </w:rPr>
        <w:t xml:space="preserve"> </w:t>
      </w:r>
      <w:proofErr w:type="spellStart"/>
      <w:r>
        <w:rPr>
          <w:color w:val="auto"/>
          <w:szCs w:val="26"/>
          <w:lang w:val="en-US"/>
        </w:rPr>
        <w:t>ưu</w:t>
      </w:r>
      <w:proofErr w:type="spellEnd"/>
      <w:r>
        <w:rPr>
          <w:color w:val="auto"/>
          <w:szCs w:val="26"/>
          <w:lang w:val="en-US"/>
        </w:rPr>
        <w:t xml:space="preserve"> </w:t>
      </w:r>
      <w:proofErr w:type="spellStart"/>
      <w:r>
        <w:rPr>
          <w:color w:val="auto"/>
          <w:szCs w:val="26"/>
          <w:lang w:val="en-US"/>
        </w:rPr>
        <w:t>một</w:t>
      </w:r>
      <w:proofErr w:type="spellEnd"/>
      <w:r>
        <w:rPr>
          <w:color w:val="auto"/>
          <w:szCs w:val="26"/>
          <w:lang w:val="en-US"/>
        </w:rPr>
        <w:t xml:space="preserve"> </w:t>
      </w:r>
      <w:proofErr w:type="spellStart"/>
      <w:r>
        <w:rPr>
          <w:color w:val="auto"/>
          <w:szCs w:val="26"/>
          <w:lang w:val="en-US"/>
        </w:rPr>
        <w:t>cách</w:t>
      </w:r>
      <w:proofErr w:type="spellEnd"/>
      <w:r>
        <w:rPr>
          <w:color w:val="auto"/>
          <w:szCs w:val="26"/>
          <w:lang w:val="en-US"/>
        </w:rPr>
        <w:t xml:space="preserve"> </w:t>
      </w:r>
      <w:proofErr w:type="spellStart"/>
      <w:r>
        <w:rPr>
          <w:color w:val="auto"/>
          <w:szCs w:val="26"/>
          <w:lang w:val="en-US"/>
        </w:rPr>
        <w:t>nhất</w:t>
      </w:r>
      <w:proofErr w:type="spellEnd"/>
      <w:r>
        <w:rPr>
          <w:color w:val="auto"/>
          <w:szCs w:val="26"/>
          <w:lang w:val="en-US"/>
        </w:rPr>
        <w:t xml:space="preserve"> </w:t>
      </w:r>
      <w:proofErr w:type="spellStart"/>
      <w:r>
        <w:rPr>
          <w:color w:val="auto"/>
          <w:szCs w:val="26"/>
          <w:lang w:val="en-US"/>
        </w:rPr>
        <w:t>quán</w:t>
      </w:r>
      <w:proofErr w:type="spellEnd"/>
      <w:r>
        <w:rPr>
          <w:color w:val="auto"/>
          <w:szCs w:val="26"/>
          <w:lang w:val="en-US"/>
        </w:rPr>
        <w:t xml:space="preserve"> </w:t>
      </w:r>
      <w:proofErr w:type="spellStart"/>
      <w:r>
        <w:rPr>
          <w:color w:val="auto"/>
          <w:szCs w:val="26"/>
          <w:lang w:val="en-US"/>
        </w:rPr>
        <w:t>và</w:t>
      </w:r>
      <w:proofErr w:type="spellEnd"/>
      <w:r>
        <w:rPr>
          <w:color w:val="auto"/>
          <w:szCs w:val="26"/>
          <w:lang w:val="en-US"/>
        </w:rPr>
        <w:t xml:space="preserve"> </w:t>
      </w:r>
      <w:proofErr w:type="spellStart"/>
      <w:r>
        <w:rPr>
          <w:color w:val="auto"/>
          <w:szCs w:val="26"/>
          <w:lang w:val="en-US"/>
        </w:rPr>
        <w:t>chính</w:t>
      </w:r>
      <w:proofErr w:type="spellEnd"/>
      <w:r>
        <w:rPr>
          <w:color w:val="auto"/>
          <w:szCs w:val="26"/>
          <w:lang w:val="en-US"/>
        </w:rPr>
        <w:t xml:space="preserve"> </w:t>
      </w:r>
      <w:proofErr w:type="spellStart"/>
      <w:r>
        <w:rPr>
          <w:color w:val="auto"/>
          <w:szCs w:val="26"/>
          <w:lang w:val="en-US"/>
        </w:rPr>
        <w:t>xác</w:t>
      </w:r>
      <w:proofErr w:type="spellEnd"/>
      <w:r>
        <w:rPr>
          <w:color w:val="auto"/>
          <w:szCs w:val="26"/>
          <w:lang w:val="en-US"/>
        </w:rPr>
        <w:t>.</w:t>
      </w:r>
    </w:p>
    <w:p w14:paraId="16159521" w14:textId="77777777" w:rsidR="00645374" w:rsidRDefault="00000000">
      <w:pPr>
        <w:pStyle w:val="Heading3"/>
        <w:rPr>
          <w:color w:val="auto"/>
        </w:rPr>
      </w:pPr>
      <w:bookmarkStart w:id="53" w:name="_Toc231647443"/>
      <w:proofErr w:type="spellStart"/>
      <w:r>
        <w:rPr>
          <w:color w:val="auto"/>
        </w:rPr>
        <w:t>Phân</w:t>
      </w:r>
      <w:proofErr w:type="spellEnd"/>
      <w:r>
        <w:rPr>
          <w:color w:val="auto"/>
        </w:rPr>
        <w:t xml:space="preserve"> chia </w:t>
      </w:r>
      <w:proofErr w:type="spellStart"/>
      <w:r>
        <w:rPr>
          <w:color w:val="auto"/>
        </w:rPr>
        <w:t>dữ</w:t>
      </w:r>
      <w:proofErr w:type="spellEnd"/>
      <w:r>
        <w:rPr>
          <w:color w:val="auto"/>
        </w:rPr>
        <w:t xml:space="preserve"> </w:t>
      </w:r>
      <w:proofErr w:type="spellStart"/>
      <w:r>
        <w:rPr>
          <w:color w:val="auto"/>
        </w:rPr>
        <w:t>liệu</w:t>
      </w:r>
      <w:bookmarkEnd w:id="53"/>
      <w:proofErr w:type="spellEnd"/>
    </w:p>
    <w:p w14:paraId="5506D3F3" w14:textId="77777777" w:rsidR="00645374" w:rsidRDefault="00000000">
      <w:pPr>
        <w:pStyle w:val="Style1"/>
        <w:rPr>
          <w:color w:val="auto"/>
        </w:rPr>
      </w:pPr>
      <w:r>
        <w:rPr>
          <w:color w:val="auto"/>
        </w:rPr>
        <w:t>Do thiết kế pairwise, mỗi mẫu trong tập huấn luyện là một hiệu vector giữa hai candidate trong cùng một event — không còn mang định danh event gốc. Vì vậy, nguy cơ data leakage do các candidate của cùng một event bị phân tán vào train và test được giải quyết ngay từ bước xây dựng dữ liệu: mỗi cặp pairwise chỉ thuộc về một event duy nhất. Hệ thống không áp dụng GroupShuffleSplit để chia train/test mà huấn luyện trực tiếp trên toàn bộ pairwise samples, phù hợp với mục tiêu là cập nhật trọng số liên tục theo thời gian thực trong vòng đời test automation.</w:t>
      </w:r>
    </w:p>
    <w:p w14:paraId="01FDFDA1" w14:textId="77777777" w:rsidR="00645374" w:rsidRDefault="00000000">
      <w:pPr>
        <w:pStyle w:val="Heading3"/>
        <w:rPr>
          <w:color w:val="auto"/>
        </w:rPr>
      </w:pPr>
      <w:bookmarkStart w:id="54" w:name="_Toc231647444"/>
      <w:proofErr w:type="spellStart"/>
      <w:r>
        <w:rPr>
          <w:color w:val="auto"/>
        </w:rPr>
        <w:t>Huấn</w:t>
      </w:r>
      <w:proofErr w:type="spellEnd"/>
      <w:r>
        <w:rPr>
          <w:color w:val="auto"/>
        </w:rPr>
        <w:t xml:space="preserve"> </w:t>
      </w:r>
      <w:proofErr w:type="spellStart"/>
      <w:r>
        <w:rPr>
          <w:color w:val="auto"/>
        </w:rPr>
        <w:t>luyện</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bookmarkEnd w:id="54"/>
      <w:proofErr w:type="spellEnd"/>
    </w:p>
    <w:p w14:paraId="07F7AFA1" w14:textId="37D9EF11" w:rsidR="00645374" w:rsidRDefault="00000000" w:rsidP="00C71C1E">
      <w:pPr>
        <w:pStyle w:val="DoanVB"/>
        <w:rPr>
          <w:rFonts w:eastAsiaTheme="majorEastAsia" w:cstheme="majorBidi"/>
          <w:b/>
          <w:bCs/>
        </w:rPr>
      </w:pPr>
      <w:r>
        <w:t>Mô hình</w:t>
      </w:r>
      <w:r w:rsidR="00C71C1E">
        <w:t xml:space="preserve"> được triển khai bằng thư viện scikit-learn [9]</w:t>
      </w:r>
      <w:r>
        <w:t xml:space="preserve"> sử dụng LogisticRegression với các</w:t>
      </w:r>
      <w:r w:rsidR="00C71C1E">
        <w:t xml:space="preserve"> </w:t>
      </w:r>
      <w:r>
        <w:t xml:space="preserve">tham số: penalty='l2', C=1.0, max_iter=1000, solver='lbfgs', class_weight='balanced', random_state=42. Không cần chuẩn hóa feature vì tất cả sub-score đã nằm trong khoảng [0, 1]. Hệ thống kiểm tra tối thiểu 20 pairwise samples và sự </w:t>
      </w:r>
      <w:r>
        <w:lastRenderedPageBreak/>
        <w:t>tồn tại của cả hai class trước khi train; nếu không đủ điều kiện, trọng số mặc định (DEFAULT_WEIGHTS) được giữ nguyên.</w:t>
      </w:r>
    </w:p>
    <w:p w14:paraId="4419786D" w14:textId="6B953A4C" w:rsidR="00645374" w:rsidRDefault="00000000">
      <w:pPr>
        <w:pStyle w:val="Heading3"/>
        <w:rPr>
          <w:color w:val="auto"/>
          <w:lang w:val="vi-VN"/>
        </w:rPr>
      </w:pPr>
      <w:bookmarkStart w:id="55" w:name="_Toc231647445"/>
      <w:proofErr w:type="spellStart"/>
      <w:r>
        <w:rPr>
          <w:color w:val="auto"/>
        </w:rPr>
        <w:t>Chuyển</w:t>
      </w:r>
      <w:proofErr w:type="spellEnd"/>
      <w:r>
        <w:rPr>
          <w:color w:val="auto"/>
        </w:rPr>
        <w:t xml:space="preserve"> </w:t>
      </w:r>
      <w:proofErr w:type="spellStart"/>
      <w:r>
        <w:rPr>
          <w:color w:val="auto"/>
        </w:rPr>
        <w:t>đổi</w:t>
      </w:r>
      <w:proofErr w:type="spellEnd"/>
      <w:r>
        <w:rPr>
          <w:color w:val="auto"/>
        </w:rPr>
        <w:t xml:space="preserve"> sang </w:t>
      </w:r>
      <w:proofErr w:type="spellStart"/>
      <w:r>
        <w:rPr>
          <w:color w:val="auto"/>
        </w:rPr>
        <w:t>trọng</w:t>
      </w:r>
      <w:proofErr w:type="spellEnd"/>
      <w:r w:rsidR="00336911">
        <w:rPr>
          <w:color w:val="auto"/>
          <w:lang w:val="vi-VN"/>
        </w:rPr>
        <w:t xml:space="preserve"> số</w:t>
      </w:r>
      <w:r>
        <w:rPr>
          <w:color w:val="auto"/>
        </w:rPr>
        <w:t xml:space="preserve"> </w:t>
      </w:r>
      <w:proofErr w:type="spellStart"/>
      <w:r>
        <w:rPr>
          <w:color w:val="auto"/>
        </w:rPr>
        <w:t>tối</w:t>
      </w:r>
      <w:proofErr w:type="spellEnd"/>
      <w:r>
        <w:rPr>
          <w:color w:val="auto"/>
        </w:rPr>
        <w:t xml:space="preserve"> </w:t>
      </w:r>
      <w:proofErr w:type="spellStart"/>
      <w:r>
        <w:rPr>
          <w:color w:val="auto"/>
        </w:rPr>
        <w:t>ưu</w:t>
      </w:r>
      <w:bookmarkEnd w:id="55"/>
      <w:proofErr w:type="spellEnd"/>
    </w:p>
    <w:p w14:paraId="202DBC44" w14:textId="77777777" w:rsidR="00645374" w:rsidRDefault="00000000">
      <w:pPr>
        <w:pStyle w:val="Style1"/>
        <w:rPr>
          <w:color w:val="auto"/>
        </w:rPr>
      </w:pPr>
      <w:r>
        <w:rPr>
          <w:color w:val="auto"/>
        </w:rPr>
        <w:t>Sau khi train, hệ số coef_[0] của model được chuyển thành trọng số tối ưu qua hai bước: (1) lấy giá trị tuyệt đối |coef| để loại bỏ dấu âm (vì pairwise diff có thể cho coef âm tùy chiều), (2) chuẩn hóa để tổng bằng 1. Kết quả được lưu vào bảng learned_weights trong database kèm metadata (trained_at, n_samples, accuracy, notes) để phục vụ audit. Ở lần khởi động tiếp theo, hệ thống tự động tải bộ trọng số mới nhất từ DB thay vì dùng DEFAULT_WEIGHTS.</w:t>
      </w:r>
    </w:p>
    <w:p w14:paraId="159C3C9F" w14:textId="77777777" w:rsidR="00645374" w:rsidRDefault="00000000">
      <w:pPr>
        <w:pStyle w:val="Heading2"/>
        <w:rPr>
          <w:color w:val="auto"/>
        </w:rPr>
      </w:pPr>
      <w:bookmarkStart w:id="56" w:name="_Toc231647446"/>
      <w:r>
        <w:rPr>
          <w:color w:val="auto"/>
        </w:rPr>
        <w:t>Thiết kế ngưỡng quyết định</w:t>
      </w:r>
      <w:bookmarkEnd w:id="56"/>
    </w:p>
    <w:p w14:paraId="25CE50EB" w14:textId="77777777" w:rsidR="00645374" w:rsidRDefault="00000000">
      <w:pPr>
        <w:pStyle w:val="Heading3"/>
        <w:rPr>
          <w:color w:val="auto"/>
          <w:lang w:val="vi-VN"/>
        </w:rPr>
      </w:pPr>
      <w:bookmarkStart w:id="57" w:name="_Toc231647447"/>
      <w:r>
        <w:rPr>
          <w:color w:val="auto"/>
          <w:lang w:val="vi-VN"/>
        </w:rPr>
        <w:t>Bộ dữ liệu phân tích</w:t>
      </w:r>
      <w:bookmarkEnd w:id="57"/>
    </w:p>
    <w:p w14:paraId="770300D7" w14:textId="77777777" w:rsidR="00645374" w:rsidRDefault="00000000">
      <w:pPr>
        <w:pStyle w:val="Style1"/>
        <w:rPr>
          <w:color w:val="auto"/>
        </w:rPr>
      </w:pPr>
      <w:r>
        <w:rPr>
          <w:color w:val="auto"/>
        </w:rPr>
        <w:t>Phân tích được thực hiện trên 750 bản ghi từ 198 healing event, trong đó mỗi event có đúng 1 ứng viên đúng (is_correct=1) và trung bình 4 ứng viên sai — tỷ lệ lớp mất cân bằng 1:4 (552/750 bản ghi là ứng viên sai). Mỗi bản ghi bao gồm 5 sub-score và total_score được tính theo bộ trọng số tĩnh. Bộ dữ liệu bao phủ 11 phiên bản UI từ V1 đến V11, với mức độ thay đổi từ nhẹ (chỉ một chiều) đến nặng (ba chiều đồng thời).</w:t>
      </w:r>
    </w:p>
    <w:p w14:paraId="49441E28" w14:textId="77777777" w:rsidR="00645374" w:rsidRDefault="00000000">
      <w:pPr>
        <w:pStyle w:val="Style1"/>
        <w:keepNext/>
        <w:rPr>
          <w:color w:val="auto"/>
        </w:rPr>
      </w:pPr>
      <w:r>
        <w:rPr>
          <w:noProof/>
          <w:color w:val="auto"/>
        </w:rPr>
        <w:drawing>
          <wp:inline distT="0" distB="0" distL="0" distR="0" wp14:anchorId="175C6B95" wp14:editId="4F980314">
            <wp:extent cx="5939790" cy="3566795"/>
            <wp:effectExtent l="0" t="0" r="3810" b="0"/>
            <wp:docPr id="85976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62793" name="Picture 1"/>
                    <pic:cNvPicPr>
                      <a:picLocks noChangeAspect="1"/>
                    </pic:cNvPicPr>
                  </pic:nvPicPr>
                  <pic:blipFill>
                    <a:blip r:embed="rId12"/>
                    <a:stretch>
                      <a:fillRect/>
                    </a:stretch>
                  </pic:blipFill>
                  <pic:spPr>
                    <a:xfrm>
                      <a:off x="0" y="0"/>
                      <a:ext cx="5939790" cy="3566795"/>
                    </a:xfrm>
                    <a:prstGeom prst="rect">
                      <a:avLst/>
                    </a:prstGeom>
                  </pic:spPr>
                </pic:pic>
              </a:graphicData>
            </a:graphic>
          </wp:inline>
        </w:drawing>
      </w:r>
    </w:p>
    <w:p w14:paraId="5545CDA8" w14:textId="1B456DCA" w:rsidR="00645374" w:rsidRDefault="00000000">
      <w:pPr>
        <w:pStyle w:val="Caption"/>
        <w:rPr>
          <w:color w:val="auto"/>
        </w:rPr>
      </w:pPr>
      <w:bookmarkStart w:id="58" w:name="_Toc231647486"/>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2</w:t>
      </w:r>
      <w:r>
        <w:rPr>
          <w:color w:val="auto"/>
        </w:rPr>
        <w:fldChar w:fldCharType="end"/>
      </w:r>
      <w:r>
        <w:rPr>
          <w:color w:val="auto"/>
        </w:rPr>
        <w:t xml:space="preserve"> Phân phối số ứng viên của các event</w:t>
      </w:r>
      <w:bookmarkEnd w:id="58"/>
      <w:r>
        <w:rPr>
          <w:color w:val="auto"/>
        </w:rPr>
        <w:t xml:space="preserve"> </w:t>
      </w:r>
    </w:p>
    <w:p w14:paraId="71EF79CC" w14:textId="77777777" w:rsidR="00645374" w:rsidRDefault="00000000">
      <w:pPr>
        <w:pStyle w:val="Heading3"/>
        <w:rPr>
          <w:color w:val="auto"/>
          <w:lang w:val="vi-VN"/>
        </w:rPr>
      </w:pPr>
      <w:bookmarkStart w:id="59" w:name="_Toc231647448"/>
      <w:proofErr w:type="spellStart"/>
      <w:r>
        <w:rPr>
          <w:color w:val="auto"/>
        </w:rPr>
        <w:t>Phân</w:t>
      </w:r>
      <w:proofErr w:type="spellEnd"/>
      <w:r>
        <w:rPr>
          <w:color w:val="auto"/>
          <w:lang w:val="vi-VN"/>
        </w:rPr>
        <w:t xml:space="preserve"> tích khả năng phân tách</w:t>
      </w:r>
      <w:bookmarkEnd w:id="59"/>
    </w:p>
    <w:p w14:paraId="0B208A2A" w14:textId="77777777" w:rsidR="00645374" w:rsidRDefault="00000000">
      <w:pPr>
        <w:pStyle w:val="Style1"/>
        <w:rPr>
          <w:color w:val="auto"/>
        </w:rPr>
      </w:pPr>
      <w:r>
        <w:rPr>
          <w:color w:val="auto"/>
        </w:rPr>
        <w:t xml:space="preserve">Bước đầu tiên là xác minh xem </w:t>
      </w:r>
      <w:r>
        <w:rPr>
          <w:rStyle w:val="HTMLCode"/>
          <w:rFonts w:ascii="Times New Roman" w:eastAsiaTheme="minorHAnsi" w:hAnsi="Times New Roman" w:cs="Times New Roman"/>
          <w:color w:val="auto"/>
          <w:sz w:val="26"/>
          <w:szCs w:val="26"/>
        </w:rPr>
        <w:t>total_score</w:t>
      </w:r>
      <w:r>
        <w:rPr>
          <w:color w:val="auto"/>
        </w:rPr>
        <w:t xml:space="preserve"> có đủ khả năng phân biệt ứng viên đúng với ứng viên sai hay không. Với mỗi event, hệ thống kiểm tra liệu </w:t>
      </w:r>
      <w:r>
        <w:rPr>
          <w:rStyle w:val="HTMLCode"/>
          <w:rFonts w:ascii="Times New Roman" w:eastAsiaTheme="minorHAnsi" w:hAnsi="Times New Roman" w:cs="Times New Roman"/>
          <w:color w:val="auto"/>
          <w:sz w:val="26"/>
          <w:szCs w:val="26"/>
        </w:rPr>
        <w:t xml:space="preserve">score(đúng) &gt; </w:t>
      </w:r>
      <w:r>
        <w:rPr>
          <w:rStyle w:val="HTMLCode"/>
          <w:rFonts w:ascii="Times New Roman" w:eastAsiaTheme="minorHAnsi" w:hAnsi="Times New Roman" w:cs="Times New Roman"/>
          <w:color w:val="auto"/>
          <w:sz w:val="26"/>
          <w:szCs w:val="26"/>
        </w:rPr>
        <w:lastRenderedPageBreak/>
        <w:t>max(score(sai))</w:t>
      </w:r>
      <w:r>
        <w:rPr>
          <w:color w:val="auto"/>
        </w:rPr>
        <w:t xml:space="preserve"> có thành lập không, đồng thời tính biên độ cách biệt </w:t>
      </w:r>
      <w:r>
        <w:rPr>
          <w:rStyle w:val="HTMLCode"/>
          <w:rFonts w:ascii="Times New Roman" w:eastAsiaTheme="minorHAnsi" w:hAnsi="Times New Roman" w:cs="Times New Roman"/>
          <w:color w:val="auto"/>
          <w:sz w:val="26"/>
          <w:szCs w:val="26"/>
        </w:rPr>
        <w:t>margin = score(đúng) − max(score(sai))</w:t>
      </w:r>
      <w:r>
        <w:rPr>
          <w:color w:val="auto"/>
        </w:rPr>
        <w:t>.</w:t>
      </w:r>
    </w:p>
    <w:p w14:paraId="7A6114E4" w14:textId="77777777" w:rsidR="00645374" w:rsidRDefault="00000000">
      <w:pPr>
        <w:pStyle w:val="Style1"/>
        <w:rPr>
          <w:color w:val="auto"/>
        </w:rPr>
      </w:pPr>
      <w:r>
        <w:rPr>
          <w:color w:val="auto"/>
        </w:rPr>
        <w:t xml:space="preserve">Kết quả: </w:t>
      </w:r>
      <w:r>
        <w:rPr>
          <w:rStyle w:val="Strong"/>
          <w:rFonts w:cs="Times New Roman"/>
          <w:color w:val="auto"/>
          <w:szCs w:val="26"/>
        </w:rPr>
        <w:t>100% trong số 198 event đều separable</w:t>
      </w:r>
      <w:r>
        <w:rPr>
          <w:color w:val="auto"/>
        </w:rPr>
        <w:t xml:space="preserve"> — ứng viên đúng luôn xếp hạng 1. Biên độ trung bình đạt 0.2263, phân phối lệch phải mạnh với phần lớn event có cách biệt 0.20–1.00. Tuy nhiên còn 2 event có margin dưới 0.01 (nhỏ nhất là 0.0014) — đây là những trường hợp sát nút cần giám sát khi DOM tiếp tục thay đổi</w:t>
      </w:r>
    </w:p>
    <w:p w14:paraId="796B7266" w14:textId="77777777" w:rsidR="00645374" w:rsidRDefault="00000000">
      <w:pPr>
        <w:pStyle w:val="Heading3"/>
        <w:rPr>
          <w:color w:val="auto"/>
          <w:lang w:val="vi-VN"/>
        </w:rPr>
      </w:pPr>
      <w:bookmarkStart w:id="60" w:name="_Toc231647449"/>
      <w:proofErr w:type="spellStart"/>
      <w:r>
        <w:rPr>
          <w:color w:val="auto"/>
        </w:rPr>
        <w:t>Phân</w:t>
      </w:r>
      <w:proofErr w:type="spellEnd"/>
      <w:r>
        <w:rPr>
          <w:color w:val="auto"/>
          <w:lang w:val="vi-VN"/>
        </w:rPr>
        <w:t xml:space="preserve"> tích phân phối điểm số</w:t>
      </w:r>
      <w:bookmarkEnd w:id="60"/>
    </w:p>
    <w:p w14:paraId="2A10B1C3" w14:textId="77777777" w:rsidR="00645374" w:rsidRDefault="00000000">
      <w:pPr>
        <w:keepNext/>
        <w:rPr>
          <w:color w:val="auto"/>
        </w:rPr>
      </w:pPr>
      <w:r>
        <w:rPr>
          <w:noProof/>
          <w:color w:val="auto"/>
          <w:lang w:val="vi-VN"/>
        </w:rPr>
        <w:drawing>
          <wp:inline distT="0" distB="0" distL="0" distR="0" wp14:anchorId="15BAE8D7" wp14:editId="3E833A07">
            <wp:extent cx="5939790" cy="3598545"/>
            <wp:effectExtent l="0" t="0" r="3810" b="1905"/>
            <wp:docPr id="19731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72494" name="Picture 1"/>
                    <pic:cNvPicPr>
                      <a:picLocks noChangeAspect="1"/>
                    </pic:cNvPicPr>
                  </pic:nvPicPr>
                  <pic:blipFill>
                    <a:blip r:embed="rId13"/>
                    <a:stretch>
                      <a:fillRect/>
                    </a:stretch>
                  </pic:blipFill>
                  <pic:spPr>
                    <a:xfrm>
                      <a:off x="0" y="0"/>
                      <a:ext cx="5939790" cy="3598545"/>
                    </a:xfrm>
                    <a:prstGeom prst="rect">
                      <a:avLst/>
                    </a:prstGeom>
                  </pic:spPr>
                </pic:pic>
              </a:graphicData>
            </a:graphic>
          </wp:inline>
        </w:drawing>
      </w:r>
    </w:p>
    <w:p w14:paraId="5D803F4F" w14:textId="42F73B67" w:rsidR="00645374" w:rsidRDefault="00000000">
      <w:pPr>
        <w:pStyle w:val="Caption"/>
        <w:rPr>
          <w:color w:val="auto"/>
        </w:rPr>
      </w:pPr>
      <w:bookmarkStart w:id="61" w:name="_Toc231647487"/>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3</w:t>
      </w:r>
      <w:r>
        <w:rPr>
          <w:color w:val="auto"/>
        </w:rPr>
        <w:fldChar w:fldCharType="end"/>
      </w:r>
      <w:r w:rsidR="008275A9">
        <w:rPr>
          <w:color w:val="auto"/>
        </w:rPr>
        <w:t xml:space="preserve"> </w:t>
      </w:r>
      <w:r>
        <w:rPr>
          <w:color w:val="auto"/>
        </w:rPr>
        <w:t>Phân phối điểm số 1</w:t>
      </w:r>
      <w:bookmarkEnd w:id="61"/>
    </w:p>
    <w:p w14:paraId="1C099FC1" w14:textId="77777777" w:rsidR="00645374" w:rsidRDefault="00000000">
      <w:pPr>
        <w:pStyle w:val="Style1"/>
        <w:rPr>
          <w:color w:val="auto"/>
        </w:rPr>
      </w:pPr>
      <w:r>
        <w:rPr>
          <w:color w:val="auto"/>
        </w:rPr>
        <w:t>Phân phối total_score giữa hai nhóm cho thấy:</w:t>
      </w:r>
    </w:p>
    <w:p w14:paraId="384271BA" w14:textId="77777777" w:rsidR="00645374" w:rsidRDefault="00000000">
      <w:pPr>
        <w:pStyle w:val="Style1"/>
        <w:numPr>
          <w:ilvl w:val="0"/>
          <w:numId w:val="45"/>
        </w:numPr>
        <w:spacing w:before="0" w:after="200" w:line="276" w:lineRule="auto"/>
        <w:jc w:val="left"/>
        <w:rPr>
          <w:color w:val="auto"/>
        </w:rPr>
      </w:pPr>
      <w:r>
        <w:rPr>
          <w:b/>
          <w:bCs/>
          <w:color w:val="auto"/>
        </w:rPr>
        <w:t>Ứng viên đúng</w:t>
      </w:r>
      <w:r>
        <w:rPr>
          <w:color w:val="auto"/>
        </w:rPr>
        <w:t xml:space="preserve">: mean = 0.775, tập trung trong khoảng 0.70–0.89; best score thấp nhất toàn bộ dataset là </w:t>
      </w:r>
      <w:r>
        <w:rPr>
          <w:b/>
          <w:bCs/>
          <w:color w:val="auto"/>
        </w:rPr>
        <w:t>0.5537</w:t>
      </w:r>
      <w:r>
        <w:rPr>
          <w:color w:val="auto"/>
        </w:rPr>
        <w:t>.</w:t>
      </w:r>
    </w:p>
    <w:p w14:paraId="6811B267" w14:textId="77777777" w:rsidR="00645374" w:rsidRDefault="00000000">
      <w:pPr>
        <w:pStyle w:val="Style1"/>
        <w:numPr>
          <w:ilvl w:val="0"/>
          <w:numId w:val="45"/>
        </w:numPr>
        <w:spacing w:before="0" w:after="200" w:line="276" w:lineRule="auto"/>
        <w:jc w:val="left"/>
        <w:rPr>
          <w:color w:val="auto"/>
        </w:rPr>
      </w:pPr>
      <w:r>
        <w:rPr>
          <w:b/>
          <w:bCs/>
          <w:color w:val="auto"/>
        </w:rPr>
        <w:t>Ứng viên sai</w:t>
      </w:r>
      <w:r>
        <w:rPr>
          <w:color w:val="auto"/>
        </w:rPr>
        <w:t>: mean = 0.685, phân phối rải rộng hơn và chồng lấp với nhóm đúng trong vùng 0.60–0.75.</w:t>
      </w:r>
    </w:p>
    <w:p w14:paraId="09F5FE5A" w14:textId="77777777" w:rsidR="00645374" w:rsidRDefault="00000000">
      <w:pPr>
        <w:pStyle w:val="Style1"/>
        <w:rPr>
          <w:color w:val="auto"/>
        </w:rPr>
      </w:pPr>
      <w:r>
        <w:rPr>
          <w:color w:val="auto"/>
        </w:rPr>
        <w:t>Khoảng cách trung bình giữa hai nhóm (~0.090) đủ để phân tách hiệu quả nếu chọn ngưỡng phù hợp. Đáng chú ý là không có element đúng nào có best score dưới 0.55, trong đó 40 event nằm trong khoảng 0.55–0.69 và 158 event từ 0.70 trở lên.</w:t>
      </w:r>
    </w:p>
    <w:p w14:paraId="3D2B6982" w14:textId="77777777" w:rsidR="00645374" w:rsidRDefault="00000000">
      <w:pPr>
        <w:pStyle w:val="Heading3"/>
        <w:rPr>
          <w:color w:val="auto"/>
          <w:lang w:val="vi-VN"/>
        </w:rPr>
      </w:pPr>
      <w:bookmarkStart w:id="62" w:name="_Toc231647450"/>
      <w:proofErr w:type="spellStart"/>
      <w:r>
        <w:rPr>
          <w:color w:val="auto"/>
        </w:rPr>
        <w:t>Lựa</w:t>
      </w:r>
      <w:proofErr w:type="spellEnd"/>
      <w:r>
        <w:rPr>
          <w:color w:val="auto"/>
          <w:lang w:val="vi-VN"/>
        </w:rPr>
        <w:t xml:space="preserve"> chọn ngưỡng</w:t>
      </w:r>
      <w:bookmarkEnd w:id="62"/>
    </w:p>
    <w:p w14:paraId="457B7D83" w14:textId="77777777" w:rsidR="00645374" w:rsidRDefault="00000000">
      <w:pPr>
        <w:pStyle w:val="Style1"/>
        <w:rPr>
          <w:color w:val="auto"/>
        </w:rPr>
      </w:pPr>
      <w:r>
        <w:rPr>
          <w:color w:val="auto"/>
        </w:rPr>
        <w:t>Grid search được thực hiện trên không gian (low_threshold, high_threshold) với ràng buộc gap ≥ 0.10 giữa hai ngưỡng. Các bộ ngưỡng được đánh giá theo thứ tự ưu tiên:</w:t>
      </w:r>
    </w:p>
    <w:p w14:paraId="2D8AE9E6" w14:textId="77777777" w:rsidR="00645374" w:rsidRDefault="00000000">
      <w:pPr>
        <w:pStyle w:val="Style1"/>
        <w:numPr>
          <w:ilvl w:val="0"/>
          <w:numId w:val="46"/>
        </w:numPr>
        <w:spacing w:before="0" w:after="200" w:line="276" w:lineRule="auto"/>
        <w:jc w:val="left"/>
        <w:rPr>
          <w:color w:val="auto"/>
        </w:rPr>
      </w:pPr>
      <w:r>
        <w:rPr>
          <w:color w:val="auto"/>
        </w:rPr>
        <w:lastRenderedPageBreak/>
        <w:t>False positive = 0 — AI tự heal sai là hậu quả nghiêm trọng nhất, ước tính chi phí xử lý gấp 15× so với bỏ qua.</w:t>
      </w:r>
    </w:p>
    <w:p w14:paraId="453BF831" w14:textId="77777777" w:rsidR="00645374" w:rsidRDefault="00000000">
      <w:pPr>
        <w:pStyle w:val="Style1"/>
        <w:numPr>
          <w:ilvl w:val="0"/>
          <w:numId w:val="46"/>
        </w:numPr>
        <w:spacing w:before="0" w:after="200" w:line="276" w:lineRule="auto"/>
        <w:jc w:val="left"/>
        <w:rPr>
          <w:color w:val="auto"/>
        </w:rPr>
      </w:pPr>
      <w:r>
        <w:rPr>
          <w:color w:val="auto"/>
        </w:rPr>
        <w:t>Fail rate = 0% — không bỏ sót bất kỳ healing event nào có thể cứu được.</w:t>
      </w:r>
    </w:p>
    <w:p w14:paraId="28AD4F43" w14:textId="77777777" w:rsidR="00645374" w:rsidRDefault="00000000">
      <w:pPr>
        <w:pStyle w:val="Style1"/>
        <w:numPr>
          <w:ilvl w:val="0"/>
          <w:numId w:val="46"/>
        </w:numPr>
        <w:spacing w:before="0" w:after="200" w:line="276" w:lineRule="auto"/>
        <w:jc w:val="left"/>
        <w:rPr>
          <w:color w:val="auto"/>
        </w:rPr>
      </w:pPr>
      <w:r>
        <w:rPr>
          <w:color w:val="auto"/>
        </w:rPr>
        <w:t>high_threshold ≥ 0.70 — chỉ tự động hóa khi model thực sự tự tin.</w:t>
      </w:r>
    </w:p>
    <w:p w14:paraId="1BC6808E" w14:textId="77777777" w:rsidR="00645374" w:rsidRDefault="00000000">
      <w:pPr>
        <w:pStyle w:val="Style1"/>
        <w:numPr>
          <w:ilvl w:val="0"/>
          <w:numId w:val="46"/>
        </w:numPr>
        <w:spacing w:before="0" w:after="200" w:line="276" w:lineRule="auto"/>
        <w:jc w:val="left"/>
        <w:rPr>
          <w:color w:val="auto"/>
        </w:rPr>
      </w:pPr>
      <w:r>
        <w:rPr>
          <w:color w:val="auto"/>
        </w:rPr>
        <w:t>low_threshold ≥ 0.50 — đảm bảo lưới đỡ thực tế dựa trên sàn điểm quan sát được (0.5537).</w:t>
      </w:r>
    </w:p>
    <w:p w14:paraId="293E7871" w14:textId="77777777" w:rsidR="00645374" w:rsidRDefault="00000000">
      <w:pPr>
        <w:pStyle w:val="Style1"/>
        <w:numPr>
          <w:ilvl w:val="0"/>
          <w:numId w:val="46"/>
        </w:numPr>
        <w:spacing w:before="0" w:after="200" w:line="276" w:lineRule="auto"/>
        <w:jc w:val="left"/>
        <w:rPr>
          <w:color w:val="auto"/>
        </w:rPr>
      </w:pPr>
      <w:r>
        <w:rPr>
          <w:color w:val="auto"/>
        </w:rPr>
        <w:t>Tối thiểu hóa tỷ lệ human review — trong số các bộ thỏa mãn 4 điều kiện trên, chọn bộ có auto rate cao nhất.</w:t>
      </w:r>
    </w:p>
    <w:p w14:paraId="5C9F4B02" w14:textId="77777777" w:rsidR="00645374" w:rsidRDefault="00000000">
      <w:pPr>
        <w:pStyle w:val="Style1"/>
        <w:keepNext/>
        <w:ind w:left="360" w:firstLine="0"/>
        <w:rPr>
          <w:color w:val="auto"/>
        </w:rPr>
      </w:pPr>
      <w:r>
        <w:rPr>
          <w:noProof/>
          <w:color w:val="auto"/>
        </w:rPr>
        <w:drawing>
          <wp:inline distT="0" distB="0" distL="0" distR="0" wp14:anchorId="4B55E1AE" wp14:editId="38BFA076">
            <wp:extent cx="5939790" cy="4191635"/>
            <wp:effectExtent l="0" t="0" r="3810" b="0"/>
            <wp:docPr id="15368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0356" name="Picture 1"/>
                    <pic:cNvPicPr>
                      <a:picLocks noChangeAspect="1"/>
                    </pic:cNvPicPr>
                  </pic:nvPicPr>
                  <pic:blipFill>
                    <a:blip r:embed="rId14"/>
                    <a:stretch>
                      <a:fillRect/>
                    </a:stretch>
                  </pic:blipFill>
                  <pic:spPr>
                    <a:xfrm>
                      <a:off x="0" y="0"/>
                      <a:ext cx="5939790" cy="4191635"/>
                    </a:xfrm>
                    <a:prstGeom prst="rect">
                      <a:avLst/>
                    </a:prstGeom>
                  </pic:spPr>
                </pic:pic>
              </a:graphicData>
            </a:graphic>
          </wp:inline>
        </w:drawing>
      </w:r>
    </w:p>
    <w:p w14:paraId="660D8243" w14:textId="6E7BE701" w:rsidR="00645374" w:rsidRDefault="00000000">
      <w:pPr>
        <w:pStyle w:val="Caption"/>
        <w:rPr>
          <w:color w:val="auto"/>
        </w:rPr>
      </w:pPr>
      <w:bookmarkStart w:id="63" w:name="_Toc231647488"/>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3</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4</w:t>
      </w:r>
      <w:r>
        <w:rPr>
          <w:color w:val="auto"/>
        </w:rPr>
        <w:fldChar w:fldCharType="end"/>
      </w:r>
      <w:r>
        <w:rPr>
          <w:color w:val="auto"/>
        </w:rPr>
        <w:t xml:space="preserve"> Top 15 bộ ngưỡng tối ưu</w:t>
      </w:r>
      <w:bookmarkEnd w:id="63"/>
    </w:p>
    <w:p w14:paraId="2F4B2BD1" w14:textId="77777777" w:rsidR="00645374" w:rsidRDefault="00000000">
      <w:pPr>
        <w:pStyle w:val="Style1"/>
        <w:rPr>
          <w:color w:val="auto"/>
        </w:rPr>
      </w:pPr>
      <w:r>
        <w:rPr>
          <w:color w:val="auto"/>
        </w:rPr>
        <w:t>Bộ ngưỡng tối ưu được chọn là low = 0.50 và high = 0.70, cho kết quả:</w:t>
      </w:r>
    </w:p>
    <w:tbl>
      <w:tblPr>
        <w:tblStyle w:val="TableGrid"/>
        <w:tblW w:w="0" w:type="auto"/>
        <w:jc w:val="center"/>
        <w:tblLook w:val="04A0" w:firstRow="1" w:lastRow="0" w:firstColumn="1" w:lastColumn="0" w:noHBand="0" w:noVBand="1"/>
      </w:tblPr>
      <w:tblGrid>
        <w:gridCol w:w="1754"/>
        <w:gridCol w:w="2224"/>
        <w:gridCol w:w="1942"/>
        <w:gridCol w:w="2126"/>
      </w:tblGrid>
      <w:tr w:rsidR="00645374" w14:paraId="684EA874" w14:textId="77777777">
        <w:trPr>
          <w:jc w:val="center"/>
        </w:trPr>
        <w:tc>
          <w:tcPr>
            <w:tcW w:w="0" w:type="auto"/>
            <w:shd w:val="clear" w:color="auto" w:fill="F2F2F2" w:themeFill="background1" w:themeFillShade="F2"/>
          </w:tcPr>
          <w:p w14:paraId="71DCC4D8" w14:textId="77777777" w:rsidR="00645374" w:rsidRDefault="00000000">
            <w:pPr>
              <w:pStyle w:val="Style1"/>
              <w:ind w:firstLine="0"/>
              <w:jc w:val="center"/>
              <w:rPr>
                <w:b/>
                <w:bCs/>
                <w:color w:val="auto"/>
              </w:rPr>
            </w:pPr>
            <w:r>
              <w:rPr>
                <w:b/>
                <w:bCs/>
                <w:color w:val="auto"/>
              </w:rPr>
              <w:t>Vùng</w:t>
            </w:r>
          </w:p>
        </w:tc>
        <w:tc>
          <w:tcPr>
            <w:tcW w:w="0" w:type="auto"/>
            <w:shd w:val="clear" w:color="auto" w:fill="F2F2F2" w:themeFill="background1" w:themeFillShade="F2"/>
          </w:tcPr>
          <w:p w14:paraId="3D787D18" w14:textId="77777777" w:rsidR="00645374" w:rsidRDefault="00000000">
            <w:pPr>
              <w:pStyle w:val="Style1"/>
              <w:ind w:firstLine="0"/>
              <w:jc w:val="center"/>
              <w:rPr>
                <w:b/>
                <w:bCs/>
                <w:color w:val="auto"/>
              </w:rPr>
            </w:pPr>
            <w:r>
              <w:rPr>
                <w:b/>
                <w:bCs/>
                <w:color w:val="auto"/>
              </w:rPr>
              <w:t>Điều kiện</w:t>
            </w:r>
          </w:p>
        </w:tc>
        <w:tc>
          <w:tcPr>
            <w:tcW w:w="1942" w:type="dxa"/>
            <w:shd w:val="clear" w:color="auto" w:fill="F2F2F2" w:themeFill="background1" w:themeFillShade="F2"/>
          </w:tcPr>
          <w:p w14:paraId="5263C77A" w14:textId="77777777" w:rsidR="00645374" w:rsidRDefault="00000000">
            <w:pPr>
              <w:pStyle w:val="Style1"/>
              <w:ind w:firstLine="0"/>
              <w:jc w:val="center"/>
              <w:rPr>
                <w:b/>
                <w:bCs/>
                <w:color w:val="auto"/>
              </w:rPr>
            </w:pPr>
            <w:r>
              <w:rPr>
                <w:b/>
                <w:bCs/>
                <w:color w:val="auto"/>
              </w:rPr>
              <w:t>Số event</w:t>
            </w:r>
          </w:p>
        </w:tc>
        <w:tc>
          <w:tcPr>
            <w:tcW w:w="2126" w:type="dxa"/>
            <w:shd w:val="clear" w:color="auto" w:fill="F2F2F2" w:themeFill="background1" w:themeFillShade="F2"/>
          </w:tcPr>
          <w:p w14:paraId="58E87147" w14:textId="77777777" w:rsidR="00645374" w:rsidRDefault="00000000">
            <w:pPr>
              <w:pStyle w:val="Style1"/>
              <w:ind w:firstLine="0"/>
              <w:jc w:val="center"/>
              <w:rPr>
                <w:b/>
                <w:bCs/>
                <w:color w:val="auto"/>
              </w:rPr>
            </w:pPr>
            <w:r>
              <w:rPr>
                <w:b/>
                <w:bCs/>
                <w:color w:val="auto"/>
              </w:rPr>
              <w:t>Tỷ lệ</w:t>
            </w:r>
          </w:p>
        </w:tc>
      </w:tr>
      <w:tr w:rsidR="00645374" w14:paraId="06F949C0" w14:textId="77777777">
        <w:trPr>
          <w:jc w:val="center"/>
        </w:trPr>
        <w:tc>
          <w:tcPr>
            <w:tcW w:w="0" w:type="auto"/>
          </w:tcPr>
          <w:p w14:paraId="2CA1470E" w14:textId="77777777" w:rsidR="00645374" w:rsidRDefault="00000000">
            <w:pPr>
              <w:pStyle w:val="Style1"/>
              <w:ind w:firstLine="0"/>
              <w:rPr>
                <w:color w:val="auto"/>
              </w:rPr>
            </w:pPr>
            <w:r>
              <w:rPr>
                <w:color w:val="auto"/>
              </w:rPr>
              <w:t>Auto heal</w:t>
            </w:r>
          </w:p>
        </w:tc>
        <w:tc>
          <w:tcPr>
            <w:tcW w:w="0" w:type="auto"/>
          </w:tcPr>
          <w:p w14:paraId="422FA08E" w14:textId="77777777" w:rsidR="00645374" w:rsidRDefault="00000000">
            <w:pPr>
              <w:pStyle w:val="Style1"/>
              <w:ind w:firstLine="0"/>
              <w:rPr>
                <w:color w:val="auto"/>
              </w:rPr>
            </w:pPr>
            <w:r>
              <w:rPr>
                <w:color w:val="auto"/>
              </w:rPr>
              <w:t>score ≥ 0.70</w:t>
            </w:r>
          </w:p>
        </w:tc>
        <w:tc>
          <w:tcPr>
            <w:tcW w:w="1942" w:type="dxa"/>
          </w:tcPr>
          <w:p w14:paraId="382F3177" w14:textId="77777777" w:rsidR="00645374" w:rsidRDefault="00000000">
            <w:pPr>
              <w:pStyle w:val="Style1"/>
              <w:ind w:firstLine="0"/>
              <w:jc w:val="center"/>
              <w:rPr>
                <w:color w:val="auto"/>
              </w:rPr>
            </w:pPr>
            <w:r>
              <w:rPr>
                <w:color w:val="auto"/>
              </w:rPr>
              <w:t>158</w:t>
            </w:r>
          </w:p>
        </w:tc>
        <w:tc>
          <w:tcPr>
            <w:tcW w:w="2126" w:type="dxa"/>
          </w:tcPr>
          <w:p w14:paraId="05897FD2" w14:textId="77777777" w:rsidR="00645374" w:rsidRDefault="00000000">
            <w:pPr>
              <w:pStyle w:val="Style1"/>
              <w:ind w:firstLine="0"/>
              <w:jc w:val="center"/>
              <w:rPr>
                <w:color w:val="auto"/>
              </w:rPr>
            </w:pPr>
            <w:r>
              <w:rPr>
                <w:color w:val="auto"/>
              </w:rPr>
              <w:t>79.8%</w:t>
            </w:r>
          </w:p>
        </w:tc>
      </w:tr>
      <w:tr w:rsidR="00645374" w14:paraId="42764DBA" w14:textId="77777777">
        <w:trPr>
          <w:jc w:val="center"/>
        </w:trPr>
        <w:tc>
          <w:tcPr>
            <w:tcW w:w="0" w:type="auto"/>
          </w:tcPr>
          <w:p w14:paraId="248EEF8B" w14:textId="77777777" w:rsidR="00645374" w:rsidRDefault="00000000">
            <w:pPr>
              <w:pStyle w:val="Style1"/>
              <w:ind w:firstLine="0"/>
              <w:rPr>
                <w:color w:val="auto"/>
              </w:rPr>
            </w:pPr>
            <w:r>
              <w:rPr>
                <w:color w:val="auto"/>
              </w:rPr>
              <w:t>Human review</w:t>
            </w:r>
          </w:p>
        </w:tc>
        <w:tc>
          <w:tcPr>
            <w:tcW w:w="0" w:type="auto"/>
          </w:tcPr>
          <w:p w14:paraId="1A886218" w14:textId="77777777" w:rsidR="00645374" w:rsidRDefault="00000000">
            <w:pPr>
              <w:pStyle w:val="Style1"/>
              <w:ind w:firstLine="0"/>
              <w:rPr>
                <w:color w:val="auto"/>
              </w:rPr>
            </w:pPr>
            <w:r>
              <w:rPr>
                <w:color w:val="auto"/>
              </w:rPr>
              <w:t>0.50 ≤ score &lt; 0.70</w:t>
            </w:r>
          </w:p>
        </w:tc>
        <w:tc>
          <w:tcPr>
            <w:tcW w:w="1942" w:type="dxa"/>
          </w:tcPr>
          <w:p w14:paraId="7D27E7D7" w14:textId="77777777" w:rsidR="00645374" w:rsidRDefault="00000000">
            <w:pPr>
              <w:pStyle w:val="Style1"/>
              <w:ind w:firstLine="0"/>
              <w:jc w:val="center"/>
              <w:rPr>
                <w:color w:val="auto"/>
              </w:rPr>
            </w:pPr>
            <w:r>
              <w:rPr>
                <w:color w:val="auto"/>
              </w:rPr>
              <w:t>40</w:t>
            </w:r>
          </w:p>
        </w:tc>
        <w:tc>
          <w:tcPr>
            <w:tcW w:w="2126" w:type="dxa"/>
          </w:tcPr>
          <w:p w14:paraId="7EF61AFD" w14:textId="77777777" w:rsidR="00645374" w:rsidRDefault="00000000">
            <w:pPr>
              <w:pStyle w:val="Style1"/>
              <w:ind w:firstLine="0"/>
              <w:jc w:val="center"/>
              <w:rPr>
                <w:color w:val="auto"/>
              </w:rPr>
            </w:pPr>
            <w:r>
              <w:rPr>
                <w:color w:val="auto"/>
              </w:rPr>
              <w:t>20.2%</w:t>
            </w:r>
          </w:p>
        </w:tc>
      </w:tr>
      <w:tr w:rsidR="00645374" w14:paraId="033C110F" w14:textId="77777777">
        <w:trPr>
          <w:jc w:val="center"/>
        </w:trPr>
        <w:tc>
          <w:tcPr>
            <w:tcW w:w="0" w:type="auto"/>
          </w:tcPr>
          <w:p w14:paraId="4F90AF1D" w14:textId="77777777" w:rsidR="00645374" w:rsidRDefault="00000000">
            <w:pPr>
              <w:pStyle w:val="Style1"/>
              <w:ind w:firstLine="0"/>
              <w:rPr>
                <w:color w:val="auto"/>
              </w:rPr>
            </w:pPr>
            <w:r>
              <w:rPr>
                <w:color w:val="auto"/>
              </w:rPr>
              <w:t>Fail / Báo lỗi</w:t>
            </w:r>
          </w:p>
        </w:tc>
        <w:tc>
          <w:tcPr>
            <w:tcW w:w="0" w:type="auto"/>
          </w:tcPr>
          <w:p w14:paraId="7C9ABD81" w14:textId="77777777" w:rsidR="00645374" w:rsidRDefault="00000000">
            <w:pPr>
              <w:pStyle w:val="Style1"/>
              <w:ind w:firstLine="0"/>
              <w:rPr>
                <w:color w:val="auto"/>
              </w:rPr>
            </w:pPr>
            <w:r>
              <w:rPr>
                <w:color w:val="auto"/>
              </w:rPr>
              <w:t>score &lt; 0.50</w:t>
            </w:r>
          </w:p>
        </w:tc>
        <w:tc>
          <w:tcPr>
            <w:tcW w:w="1942" w:type="dxa"/>
          </w:tcPr>
          <w:p w14:paraId="5764F320" w14:textId="77777777" w:rsidR="00645374" w:rsidRDefault="00000000">
            <w:pPr>
              <w:pStyle w:val="Style1"/>
              <w:ind w:firstLine="0"/>
              <w:jc w:val="center"/>
              <w:rPr>
                <w:color w:val="auto"/>
              </w:rPr>
            </w:pPr>
            <w:r>
              <w:rPr>
                <w:color w:val="auto"/>
              </w:rPr>
              <w:t>0</w:t>
            </w:r>
          </w:p>
        </w:tc>
        <w:tc>
          <w:tcPr>
            <w:tcW w:w="2126" w:type="dxa"/>
          </w:tcPr>
          <w:p w14:paraId="56CFF6CE" w14:textId="77777777" w:rsidR="00645374" w:rsidRDefault="00000000">
            <w:pPr>
              <w:pStyle w:val="Style1"/>
              <w:ind w:firstLine="0"/>
              <w:jc w:val="center"/>
              <w:rPr>
                <w:color w:val="auto"/>
              </w:rPr>
            </w:pPr>
            <w:r>
              <w:rPr>
                <w:color w:val="auto"/>
              </w:rPr>
              <w:t>0.0%</w:t>
            </w:r>
          </w:p>
        </w:tc>
      </w:tr>
    </w:tbl>
    <w:p w14:paraId="32672638" w14:textId="77777777" w:rsidR="00645374" w:rsidRDefault="00000000">
      <w:pPr>
        <w:pStyle w:val="Style1"/>
        <w:rPr>
          <w:color w:val="auto"/>
        </w:rPr>
      </w:pPr>
      <w:r>
        <w:rPr>
          <w:color w:val="auto"/>
        </w:rPr>
        <w:lastRenderedPageBreak/>
        <w:t>Các bộ ngưỡng thấp hơn như (0.45, 0.55) hoặc (0.50, 0.60) về mặt kỹ thuật cũng đạt zero FP và zero fail do sàn điểm thực tế là 0.5537, nhưng bị loại vì high_threshold &lt; 0.70 không đủ tin cậy cho môi trường production.</w:t>
      </w:r>
    </w:p>
    <w:p w14:paraId="3A320DE9" w14:textId="77777777" w:rsidR="00645374" w:rsidRDefault="00000000">
      <w:pPr>
        <w:pStyle w:val="Heading2"/>
        <w:rPr>
          <w:color w:val="auto"/>
        </w:rPr>
      </w:pPr>
      <w:bookmarkStart w:id="64" w:name="_Toc231647451"/>
      <w:r>
        <w:rPr>
          <w:color w:val="auto"/>
        </w:rPr>
        <w:t>Thiết kế cơ sở dữ liệu</w:t>
      </w:r>
      <w:bookmarkEnd w:id="64"/>
      <w:r>
        <w:rPr>
          <w:color w:val="auto"/>
        </w:rPr>
        <w:t xml:space="preserve"> </w:t>
      </w:r>
    </w:p>
    <w:p w14:paraId="2D4C6CC7" w14:textId="77777777" w:rsidR="00645374" w:rsidRDefault="00000000">
      <w:pPr>
        <w:pStyle w:val="Style1"/>
        <w:rPr>
          <w:color w:val="auto"/>
        </w:rPr>
      </w:pPr>
      <w:r>
        <w:rPr>
          <w:color w:val="auto"/>
        </w:rPr>
        <w:t>Hệ thống sử dụng SQLite làm backend lưu trữ, với thiết kế gồm bốn bảng phục vụ các mục đích khác nhau trong vòng đời healing.</w:t>
      </w:r>
    </w:p>
    <w:p w14:paraId="67F5CC8E" w14:textId="77777777" w:rsidR="00645374" w:rsidRDefault="00000000">
      <w:pPr>
        <w:pStyle w:val="Style1"/>
        <w:rPr>
          <w:color w:val="auto"/>
        </w:rPr>
      </w:pPr>
      <w:r>
        <w:rPr>
          <w:color w:val="auto"/>
        </w:rPr>
        <w:t xml:space="preserve">Bảng </w:t>
      </w:r>
      <w:r>
        <w:rPr>
          <w:rStyle w:val="HTMLCode"/>
          <w:rFonts w:ascii="Times New Roman" w:eastAsiaTheme="minorHAnsi" w:hAnsi="Times New Roman" w:cs="Times New Roman"/>
          <w:color w:val="auto"/>
          <w:sz w:val="26"/>
          <w:szCs w:val="26"/>
        </w:rPr>
        <w:t>healing_events</w:t>
      </w:r>
      <w:r>
        <w:rPr>
          <w:color w:val="auto"/>
        </w:rPr>
        <w:t xml:space="preserve"> ghi lại mỗi lần hệ thống phát hiện locator bị hỏng và khởi động quá trình tìm kiếm ứng viên. Mỗi hàng tương ứng với một cặp </w:t>
      </w:r>
      <w:r>
        <w:rPr>
          <w:rStyle w:val="HTMLCode"/>
          <w:rFonts w:ascii="Times New Roman" w:eastAsiaTheme="minorHAnsi" w:hAnsi="Times New Roman" w:cs="Times New Roman"/>
          <w:color w:val="auto"/>
          <w:sz w:val="26"/>
          <w:szCs w:val="26"/>
        </w:rPr>
        <w:t>(step_name, ui_version)</w:t>
      </w:r>
      <w:r>
        <w:rPr>
          <w:color w:val="auto"/>
        </w:rPr>
        <w:t xml:space="preserve"> tại một thời điểm cụ thể, kèm quyết định cuối cùng (</w:t>
      </w:r>
      <w:r>
        <w:rPr>
          <w:rStyle w:val="HTMLCode"/>
          <w:rFonts w:ascii="Times New Roman" w:eastAsiaTheme="minorHAnsi" w:hAnsi="Times New Roman" w:cs="Times New Roman"/>
          <w:color w:val="auto"/>
          <w:sz w:val="26"/>
          <w:szCs w:val="26"/>
        </w:rPr>
        <w:t>auto</w:t>
      </w:r>
      <w:r>
        <w:rPr>
          <w:color w:val="auto"/>
        </w:rPr>
        <w:t>/</w:t>
      </w:r>
      <w:r>
        <w:rPr>
          <w:rStyle w:val="HTMLCode"/>
          <w:rFonts w:ascii="Times New Roman" w:eastAsiaTheme="minorHAnsi" w:hAnsi="Times New Roman" w:cs="Times New Roman"/>
          <w:color w:val="auto"/>
          <w:sz w:val="26"/>
          <w:szCs w:val="26"/>
        </w:rPr>
        <w:t>suggest</w:t>
      </w:r>
      <w:r>
        <w:rPr>
          <w:color w:val="auto"/>
        </w:rPr>
        <w:t>/</w:t>
      </w:r>
      <w:r>
        <w:rPr>
          <w:rStyle w:val="HTMLCode"/>
          <w:rFonts w:ascii="Times New Roman" w:eastAsiaTheme="minorHAnsi" w:hAnsi="Times New Roman" w:cs="Times New Roman"/>
          <w:color w:val="auto"/>
          <w:sz w:val="26"/>
          <w:szCs w:val="26"/>
        </w:rPr>
        <w:t>fail</w:t>
      </w:r>
      <w:r>
        <w:rPr>
          <w:color w:val="auto"/>
        </w:rPr>
        <w:t>) và locator mới được chọn.</w:t>
      </w:r>
    </w:p>
    <w:p w14:paraId="5BB5619D" w14:textId="77777777" w:rsidR="00645374" w:rsidRDefault="00000000">
      <w:pPr>
        <w:pStyle w:val="Style1"/>
        <w:rPr>
          <w:color w:val="auto"/>
        </w:rPr>
      </w:pPr>
      <w:r>
        <w:rPr>
          <w:color w:val="auto"/>
        </w:rPr>
        <w:t xml:space="preserve">Bảng </w:t>
      </w:r>
      <w:r>
        <w:rPr>
          <w:rStyle w:val="HTMLCode"/>
          <w:rFonts w:ascii="Times New Roman" w:eastAsiaTheme="minorHAnsi" w:hAnsi="Times New Roman" w:cs="Times New Roman"/>
          <w:color w:val="auto"/>
          <w:sz w:val="26"/>
          <w:szCs w:val="26"/>
        </w:rPr>
        <w:t>candidate_scores</w:t>
      </w:r>
      <w:r>
        <w:rPr>
          <w:color w:val="auto"/>
        </w:rPr>
        <w:t xml:space="preserve"> lưu điểm số chi tiết của tất cả candidate được xét trong một healing event, bao gồm 5 sub-score, </w:t>
      </w:r>
      <w:r>
        <w:rPr>
          <w:rStyle w:val="HTMLCode"/>
          <w:rFonts w:ascii="Times New Roman" w:eastAsiaTheme="minorHAnsi" w:hAnsi="Times New Roman" w:cs="Times New Roman"/>
          <w:color w:val="auto"/>
          <w:sz w:val="26"/>
          <w:szCs w:val="26"/>
        </w:rPr>
        <w:t>total_score</w:t>
      </w:r>
      <w:r>
        <w:rPr>
          <w:color w:val="auto"/>
        </w:rPr>
        <w:t xml:space="preserve">, và nhãn </w:t>
      </w:r>
      <w:r>
        <w:rPr>
          <w:rStyle w:val="HTMLCode"/>
          <w:rFonts w:ascii="Times New Roman" w:eastAsiaTheme="minorHAnsi" w:hAnsi="Times New Roman" w:cs="Times New Roman"/>
          <w:color w:val="auto"/>
          <w:sz w:val="26"/>
          <w:szCs w:val="26"/>
        </w:rPr>
        <w:t>is_correct</w:t>
      </w:r>
      <w:r>
        <w:rPr>
          <w:color w:val="auto"/>
        </w:rPr>
        <w:t xml:space="preserve">. Đây là bảng trung tâm cung cấp dữ liệu huấn luyện cho </w:t>
      </w:r>
      <w:r>
        <w:rPr>
          <w:rStyle w:val="HTMLCode"/>
          <w:rFonts w:ascii="Times New Roman" w:eastAsiaTheme="minorHAnsi" w:hAnsi="Times New Roman" w:cs="Times New Roman"/>
          <w:color w:val="auto"/>
          <w:sz w:val="26"/>
          <w:szCs w:val="26"/>
        </w:rPr>
        <w:t>LogisticWeightModel</w:t>
      </w:r>
      <w:r>
        <w:rPr>
          <w:color w:val="auto"/>
        </w:rPr>
        <w:t xml:space="preserve"> — query yêu cầu </w:t>
      </w:r>
      <w:r>
        <w:rPr>
          <w:rStyle w:val="HTMLCode"/>
          <w:rFonts w:ascii="Times New Roman" w:eastAsiaTheme="minorHAnsi" w:hAnsi="Times New Roman" w:cs="Times New Roman"/>
          <w:color w:val="auto"/>
          <w:sz w:val="26"/>
          <w:szCs w:val="26"/>
        </w:rPr>
        <w:t>healing_event_id IS NOT NULL</w:t>
      </w:r>
      <w:r>
        <w:rPr>
          <w:color w:val="auto"/>
        </w:rPr>
        <w:t xml:space="preserve"> và đủ cả 5 sub-score để đảm bảo mẫu hợp lệ.</w:t>
      </w:r>
    </w:p>
    <w:p w14:paraId="586EB1CE" w14:textId="77777777" w:rsidR="00645374" w:rsidRDefault="00000000">
      <w:pPr>
        <w:pStyle w:val="Style1"/>
        <w:rPr>
          <w:color w:val="auto"/>
        </w:rPr>
      </w:pPr>
      <w:r>
        <w:rPr>
          <w:color w:val="auto"/>
        </w:rPr>
        <w:t xml:space="preserve">Bảng </w:t>
      </w:r>
      <w:r>
        <w:rPr>
          <w:rStyle w:val="HTMLCode"/>
          <w:rFonts w:ascii="Times New Roman" w:eastAsiaTheme="minorHAnsi" w:hAnsi="Times New Roman" w:cs="Times New Roman"/>
          <w:color w:val="auto"/>
          <w:sz w:val="26"/>
          <w:szCs w:val="26"/>
        </w:rPr>
        <w:t>learned_weights</w:t>
      </w:r>
      <w:r>
        <w:rPr>
          <w:color w:val="auto"/>
        </w:rPr>
        <w:t xml:space="preserve"> lưu lịch sử các lần retrain, mỗi hàng ghi lại bộ trọng số mới cùng metadata </w:t>
      </w:r>
      <w:r>
        <w:rPr>
          <w:rStyle w:val="HTMLCode"/>
          <w:rFonts w:ascii="Times New Roman" w:eastAsiaTheme="minorHAnsi" w:hAnsi="Times New Roman" w:cs="Times New Roman"/>
          <w:color w:val="auto"/>
          <w:sz w:val="26"/>
          <w:szCs w:val="26"/>
        </w:rPr>
        <w:t>(trained_at, n_samples, accuracy, notes)</w:t>
      </w:r>
      <w:r>
        <w:rPr>
          <w:color w:val="auto"/>
        </w:rPr>
        <w:t xml:space="preserve">. Hệ thống luôn đọc hàng có </w:t>
      </w:r>
      <w:r>
        <w:rPr>
          <w:rStyle w:val="HTMLCode"/>
          <w:rFonts w:ascii="Times New Roman" w:eastAsiaTheme="minorHAnsi" w:hAnsi="Times New Roman" w:cs="Times New Roman"/>
          <w:color w:val="auto"/>
          <w:sz w:val="26"/>
          <w:szCs w:val="26"/>
        </w:rPr>
        <w:t>id</w:t>
      </w:r>
      <w:r>
        <w:rPr>
          <w:color w:val="auto"/>
        </w:rPr>
        <w:t xml:space="preserve"> lớn nhất làm trọng số hiện hành; nếu bảng rỗng, </w:t>
      </w:r>
      <w:r>
        <w:rPr>
          <w:rStyle w:val="HTMLCode"/>
          <w:rFonts w:ascii="Times New Roman" w:eastAsiaTheme="minorHAnsi" w:hAnsi="Times New Roman" w:cs="Times New Roman"/>
          <w:color w:val="auto"/>
          <w:sz w:val="26"/>
          <w:szCs w:val="26"/>
        </w:rPr>
        <w:t>DEFAULT_WEIGHTS</w:t>
      </w:r>
      <w:r>
        <w:rPr>
          <w:color w:val="auto"/>
        </w:rPr>
        <w:t xml:space="preserve"> được dùng thay thế. Thiết kế append-only này cho phép rollback về bất kỳ phiên bản trọng số nào trong lịch sử.</w:t>
      </w:r>
    </w:p>
    <w:p w14:paraId="29A809A6" w14:textId="77777777" w:rsidR="00645374" w:rsidRDefault="00000000">
      <w:pPr>
        <w:pStyle w:val="Style1"/>
        <w:rPr>
          <w:color w:val="auto"/>
        </w:rPr>
      </w:pPr>
      <w:r>
        <w:rPr>
          <w:color w:val="auto"/>
        </w:rPr>
        <w:t xml:space="preserve">Bảng </w:t>
      </w:r>
      <w:r>
        <w:rPr>
          <w:rStyle w:val="HTMLCode"/>
          <w:rFonts w:ascii="Times New Roman" w:eastAsiaTheme="minorHAnsi" w:hAnsi="Times New Roman" w:cs="Times New Roman"/>
          <w:color w:val="auto"/>
          <w:sz w:val="26"/>
          <w:szCs w:val="26"/>
        </w:rPr>
        <w:t>snapshots</w:t>
      </w:r>
      <w:r>
        <w:rPr>
          <w:color w:val="auto"/>
        </w:rPr>
        <w:t xml:space="preserve"> (tương ứng với </w:t>
      </w:r>
      <w:r>
        <w:rPr>
          <w:rStyle w:val="HTMLCode"/>
          <w:rFonts w:ascii="Times New Roman" w:eastAsiaTheme="minorHAnsi" w:hAnsi="Times New Roman" w:cs="Times New Roman"/>
          <w:color w:val="auto"/>
          <w:sz w:val="26"/>
          <w:szCs w:val="26"/>
        </w:rPr>
        <w:t>SnapshotStore</w:t>
      </w:r>
      <w:r>
        <w:rPr>
          <w:color w:val="auto"/>
        </w:rPr>
        <w:t xml:space="preserve">) lưu bản ghi đầy đủ </w:t>
      </w:r>
      <w:r>
        <w:rPr>
          <w:rStyle w:val="HTMLCode"/>
          <w:rFonts w:ascii="Times New Roman" w:eastAsiaTheme="minorHAnsi" w:hAnsi="Times New Roman" w:cs="Times New Roman"/>
          <w:color w:val="auto"/>
          <w:sz w:val="26"/>
          <w:szCs w:val="26"/>
        </w:rPr>
        <w:t>ElementSnapshot</w:t>
      </w:r>
      <w:r>
        <w:rPr>
          <w:color w:val="auto"/>
        </w:rPr>
        <w:t xml:space="preserve"> dưới dạng JSON cho mỗi bước test tại mỗi phiên bản UI. File được đặt tên theo pattern </w:t>
      </w:r>
      <w:r>
        <w:rPr>
          <w:rStyle w:val="HTMLCode"/>
          <w:rFonts w:ascii="Times New Roman" w:eastAsiaTheme="minorHAnsi" w:hAnsi="Times New Roman" w:cs="Times New Roman"/>
          <w:color w:val="auto"/>
          <w:sz w:val="26"/>
          <w:szCs w:val="26"/>
        </w:rPr>
        <w:t>{step_name}_{ui_version}_{fingerprint_hash}.json</w:t>
      </w:r>
      <w:r>
        <w:rPr>
          <w:color w:val="auto"/>
        </w:rPr>
        <w:t xml:space="preserve">, với bản sao lịch sử có timestamp trong thư mục con </w:t>
      </w:r>
      <w:r>
        <w:rPr>
          <w:rStyle w:val="HTMLCode"/>
          <w:rFonts w:ascii="Times New Roman" w:eastAsiaTheme="minorHAnsi" w:hAnsi="Times New Roman" w:cs="Times New Roman"/>
          <w:color w:val="auto"/>
          <w:sz w:val="26"/>
          <w:szCs w:val="26"/>
        </w:rPr>
        <w:t>history/</w:t>
      </w:r>
      <w:r>
        <w:rPr>
          <w:color w:val="auto"/>
        </w:rPr>
        <w:t xml:space="preserve"> để phục vụ audit theo thời gian.</w:t>
      </w:r>
    </w:p>
    <w:p w14:paraId="2E86E8AB" w14:textId="77777777" w:rsidR="00645374" w:rsidRDefault="00645374">
      <w:pPr>
        <w:rPr>
          <w:color w:val="auto"/>
          <w:lang w:val="vi-VN"/>
        </w:rPr>
      </w:pPr>
    </w:p>
    <w:p w14:paraId="0898A6EA" w14:textId="77777777" w:rsidR="00645374" w:rsidRDefault="00000000">
      <w:pPr>
        <w:spacing w:after="0" w:line="240" w:lineRule="auto"/>
        <w:rPr>
          <w:color w:val="auto"/>
          <w:lang w:val="vi-VN"/>
        </w:rPr>
      </w:pPr>
      <w:r>
        <w:rPr>
          <w:color w:val="auto"/>
        </w:rPr>
        <w:br w:type="page"/>
      </w:r>
    </w:p>
    <w:p w14:paraId="63481AB9" w14:textId="77777777" w:rsidR="00645374" w:rsidRDefault="00000000">
      <w:pPr>
        <w:pStyle w:val="Heading1"/>
        <w:rPr>
          <w:color w:val="auto"/>
        </w:rPr>
      </w:pPr>
      <w:bookmarkStart w:id="65" w:name="_Toc231647452"/>
      <w:r>
        <w:rPr>
          <w:color w:val="auto"/>
        </w:rPr>
        <w:lastRenderedPageBreak/>
        <w:t>THỰC NGHIỆM VÀ ĐÁNH GIÁ</w:t>
      </w:r>
      <w:bookmarkEnd w:id="65"/>
    </w:p>
    <w:p w14:paraId="6036227E" w14:textId="77777777" w:rsidR="00645374" w:rsidRDefault="00000000">
      <w:pPr>
        <w:pStyle w:val="Heading2"/>
        <w:rPr>
          <w:color w:val="auto"/>
        </w:rPr>
      </w:pPr>
      <w:bookmarkStart w:id="66" w:name="_Toc231647453"/>
      <w:r>
        <w:rPr>
          <w:color w:val="auto"/>
        </w:rPr>
        <w:t>Môi trường thực nghiệm</w:t>
      </w:r>
      <w:bookmarkEnd w:id="66"/>
      <w:r>
        <w:rPr>
          <w:color w:val="auto"/>
        </w:rPr>
        <w:t xml:space="preserve"> </w:t>
      </w:r>
    </w:p>
    <w:p w14:paraId="17D61C35" w14:textId="77777777" w:rsidR="00645374" w:rsidRDefault="00000000">
      <w:pPr>
        <w:pStyle w:val="Style1"/>
        <w:rPr>
          <w:color w:val="auto"/>
          <w:szCs w:val="26"/>
        </w:rPr>
      </w:pPr>
      <w:r>
        <w:rPr>
          <w:color w:val="auto"/>
        </w:rPr>
        <w:t>Toàn bộ thực nghiệm được thực hiện trong môi trường cụ thể như sau:</w:t>
      </w:r>
    </w:p>
    <w:tbl>
      <w:tblPr>
        <w:tblStyle w:val="GridTable1Light1"/>
        <w:tblW w:w="9026" w:type="dxa"/>
        <w:tblLook w:val="04A0" w:firstRow="1" w:lastRow="0" w:firstColumn="1" w:lastColumn="0" w:noHBand="0" w:noVBand="1"/>
      </w:tblPr>
      <w:tblGrid>
        <w:gridCol w:w="3500"/>
        <w:gridCol w:w="5526"/>
      </w:tblGrid>
      <w:tr w:rsidR="00645374" w14:paraId="5CE0E182"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shd w:val="clear" w:color="auto" w:fill="F2F2F2" w:themeFill="background1" w:themeFillShade="F2"/>
          </w:tcPr>
          <w:p w14:paraId="0C04EE54" w14:textId="77777777" w:rsidR="00645374" w:rsidRDefault="00000000">
            <w:pPr>
              <w:jc w:val="center"/>
              <w:rPr>
                <w:rFonts w:eastAsiaTheme="minorEastAsia"/>
                <w:b w:val="0"/>
                <w:bCs w:val="0"/>
                <w:color w:val="auto"/>
                <w:szCs w:val="26"/>
                <w:lang w:val="en-US"/>
              </w:rPr>
            </w:pPr>
            <w:r>
              <w:rPr>
                <w:rFonts w:eastAsiaTheme="minorEastAsia"/>
                <w:color w:val="auto"/>
                <w:szCs w:val="26"/>
                <w:lang w:val="en-US"/>
              </w:rPr>
              <w:t xml:space="preserve">Thành </w:t>
            </w:r>
            <w:proofErr w:type="spellStart"/>
            <w:r>
              <w:rPr>
                <w:rFonts w:eastAsiaTheme="minorEastAsia"/>
                <w:color w:val="auto"/>
                <w:szCs w:val="26"/>
                <w:lang w:val="en-US"/>
              </w:rPr>
              <w:t>phần</w:t>
            </w:r>
            <w:proofErr w:type="spellEnd"/>
          </w:p>
        </w:tc>
        <w:tc>
          <w:tcPr>
            <w:tcW w:w="5526" w:type="dxa"/>
            <w:shd w:val="clear" w:color="auto" w:fill="F2F2F2" w:themeFill="background1" w:themeFillShade="F2"/>
          </w:tcPr>
          <w:p w14:paraId="3437D486"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Cấu</w:t>
            </w:r>
            <w:proofErr w:type="spellEnd"/>
            <w:r>
              <w:rPr>
                <w:rFonts w:eastAsiaTheme="minorEastAsia"/>
                <w:color w:val="auto"/>
                <w:szCs w:val="26"/>
                <w:lang w:val="en-US"/>
              </w:rPr>
              <w:t xml:space="preserve"> </w:t>
            </w:r>
            <w:proofErr w:type="spellStart"/>
            <w:r>
              <w:rPr>
                <w:rFonts w:eastAsiaTheme="minorEastAsia"/>
                <w:color w:val="auto"/>
                <w:szCs w:val="26"/>
                <w:lang w:val="en-US"/>
              </w:rPr>
              <w:t>hình</w:t>
            </w:r>
            <w:proofErr w:type="spellEnd"/>
            <w:r>
              <w:rPr>
                <w:rFonts w:eastAsiaTheme="minorEastAsia"/>
                <w:color w:val="auto"/>
                <w:szCs w:val="26"/>
                <w:lang w:val="en-US"/>
              </w:rPr>
              <w:t xml:space="preserve"> / </w:t>
            </w:r>
            <w:proofErr w:type="spellStart"/>
            <w:r>
              <w:rPr>
                <w:rFonts w:eastAsiaTheme="minorEastAsia"/>
                <w:color w:val="auto"/>
                <w:szCs w:val="26"/>
                <w:lang w:val="en-US"/>
              </w:rPr>
              <w:t>Phiên</w:t>
            </w:r>
            <w:proofErr w:type="spellEnd"/>
            <w:r>
              <w:rPr>
                <w:rFonts w:eastAsiaTheme="minorEastAsia"/>
                <w:color w:val="auto"/>
                <w:szCs w:val="26"/>
                <w:lang w:val="en-US"/>
              </w:rPr>
              <w:t xml:space="preserve"> </w:t>
            </w:r>
            <w:proofErr w:type="spellStart"/>
            <w:r>
              <w:rPr>
                <w:rFonts w:eastAsiaTheme="minorEastAsia"/>
                <w:color w:val="auto"/>
                <w:szCs w:val="26"/>
                <w:lang w:val="en-US"/>
              </w:rPr>
              <w:t>bản</w:t>
            </w:r>
            <w:proofErr w:type="spellEnd"/>
          </w:p>
        </w:tc>
      </w:tr>
      <w:tr w:rsidR="00645374" w14:paraId="16FDC22C"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3A382759"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Hệ</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điều</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hành</w:t>
            </w:r>
            <w:proofErr w:type="spellEnd"/>
          </w:p>
        </w:tc>
        <w:tc>
          <w:tcPr>
            <w:tcW w:w="5526" w:type="dxa"/>
          </w:tcPr>
          <w:p w14:paraId="174A431F"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Windows</w:t>
            </w:r>
            <w:r>
              <w:rPr>
                <w:rFonts w:eastAsiaTheme="minorEastAsia"/>
                <w:color w:val="auto"/>
                <w:szCs w:val="26"/>
                <w:lang w:val="vi-VN"/>
              </w:rPr>
              <w:t>11</w:t>
            </w:r>
          </w:p>
        </w:tc>
      </w:tr>
      <w:tr w:rsidR="00645374" w14:paraId="5A89642C"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200ED785" w14:textId="77777777" w:rsidR="00645374" w:rsidRDefault="00000000">
            <w:pPr>
              <w:rPr>
                <w:rFonts w:eastAsiaTheme="minorEastAsia"/>
                <w:color w:val="auto"/>
                <w:szCs w:val="26"/>
                <w:lang w:val="en-US"/>
              </w:rPr>
            </w:pPr>
            <w:r>
              <w:rPr>
                <w:rFonts w:eastAsiaTheme="minorEastAsia"/>
                <w:b w:val="0"/>
                <w:bCs w:val="0"/>
                <w:color w:val="auto"/>
                <w:szCs w:val="26"/>
                <w:lang w:val="en-US"/>
              </w:rPr>
              <w:t>Python</w:t>
            </w:r>
          </w:p>
        </w:tc>
        <w:tc>
          <w:tcPr>
            <w:tcW w:w="5526" w:type="dxa"/>
          </w:tcPr>
          <w:p w14:paraId="746ED25E"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3.14</w:t>
            </w:r>
          </w:p>
        </w:tc>
      </w:tr>
      <w:tr w:rsidR="00645374" w14:paraId="15113B7C"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63D4C7EB" w14:textId="77777777" w:rsidR="00645374" w:rsidRDefault="00000000">
            <w:pPr>
              <w:rPr>
                <w:rFonts w:eastAsiaTheme="minorEastAsia"/>
                <w:color w:val="auto"/>
                <w:szCs w:val="26"/>
                <w:lang w:val="en-US"/>
              </w:rPr>
            </w:pPr>
            <w:r>
              <w:rPr>
                <w:rFonts w:eastAsiaTheme="minorEastAsia"/>
                <w:b w:val="0"/>
                <w:bCs w:val="0"/>
                <w:color w:val="auto"/>
                <w:szCs w:val="26"/>
                <w:lang w:val="en-US"/>
              </w:rPr>
              <w:t>Selenium WebDriver</w:t>
            </w:r>
          </w:p>
        </w:tc>
        <w:tc>
          <w:tcPr>
            <w:tcW w:w="5526" w:type="dxa"/>
          </w:tcPr>
          <w:p w14:paraId="75067DB3"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4.x</w:t>
            </w:r>
          </w:p>
        </w:tc>
      </w:tr>
      <w:tr w:rsidR="00645374" w14:paraId="6C7DC89D"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5123B679"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ChromeDriver</w:t>
            </w:r>
            <w:proofErr w:type="spellEnd"/>
          </w:p>
        </w:tc>
        <w:tc>
          <w:tcPr>
            <w:tcW w:w="5526" w:type="dxa"/>
          </w:tcPr>
          <w:p w14:paraId="621C2329"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Tương</w:t>
            </w:r>
            <w:proofErr w:type="spellEnd"/>
            <w:r>
              <w:rPr>
                <w:rFonts w:eastAsiaTheme="minorEastAsia"/>
                <w:color w:val="auto"/>
                <w:szCs w:val="26"/>
                <w:lang w:val="en-US"/>
              </w:rPr>
              <w:t xml:space="preserve"> </w:t>
            </w:r>
            <w:proofErr w:type="spellStart"/>
            <w:r>
              <w:rPr>
                <w:rFonts w:eastAsiaTheme="minorEastAsia"/>
                <w:color w:val="auto"/>
                <w:szCs w:val="26"/>
                <w:lang w:val="en-US"/>
              </w:rPr>
              <w:t>ứng</w:t>
            </w:r>
            <w:proofErr w:type="spellEnd"/>
            <w:r>
              <w:rPr>
                <w:rFonts w:eastAsiaTheme="minorEastAsia"/>
                <w:color w:val="auto"/>
                <w:szCs w:val="26"/>
                <w:lang w:val="en-US"/>
              </w:rPr>
              <w:t xml:space="preserve"> Chrome </w:t>
            </w:r>
            <w:proofErr w:type="spellStart"/>
            <w:r>
              <w:rPr>
                <w:rFonts w:eastAsiaTheme="minorEastAsia"/>
                <w:color w:val="auto"/>
                <w:szCs w:val="26"/>
                <w:lang w:val="en-US"/>
              </w:rPr>
              <w:t>phiên</w:t>
            </w:r>
            <w:proofErr w:type="spellEnd"/>
            <w:r>
              <w:rPr>
                <w:rFonts w:eastAsiaTheme="minorEastAsia"/>
                <w:color w:val="auto"/>
                <w:szCs w:val="26"/>
                <w:lang w:val="en-US"/>
              </w:rPr>
              <w:t xml:space="preserve"> </w:t>
            </w:r>
            <w:proofErr w:type="spellStart"/>
            <w:r>
              <w:rPr>
                <w:rFonts w:eastAsiaTheme="minorEastAsia"/>
                <w:color w:val="auto"/>
                <w:szCs w:val="26"/>
                <w:lang w:val="en-US"/>
              </w:rPr>
              <w:t>bản</w:t>
            </w:r>
            <w:proofErr w:type="spellEnd"/>
            <w:r>
              <w:rPr>
                <w:rFonts w:eastAsiaTheme="minorEastAsia"/>
                <w:color w:val="auto"/>
                <w:szCs w:val="26"/>
                <w:lang w:val="en-US"/>
              </w:rPr>
              <w:t xml:space="preserve"> </w:t>
            </w:r>
            <w:proofErr w:type="spellStart"/>
            <w:r>
              <w:rPr>
                <w:rFonts w:eastAsiaTheme="minorEastAsia"/>
                <w:color w:val="auto"/>
                <w:szCs w:val="26"/>
                <w:lang w:val="en-US"/>
              </w:rPr>
              <w:t>mới</w:t>
            </w:r>
            <w:proofErr w:type="spellEnd"/>
            <w:r>
              <w:rPr>
                <w:rFonts w:eastAsiaTheme="minorEastAsia"/>
                <w:color w:val="auto"/>
                <w:szCs w:val="26"/>
                <w:lang w:val="en-US"/>
              </w:rPr>
              <w:t xml:space="preserve"> </w:t>
            </w:r>
            <w:proofErr w:type="spellStart"/>
            <w:r>
              <w:rPr>
                <w:rFonts w:eastAsiaTheme="minorEastAsia"/>
                <w:color w:val="auto"/>
                <w:szCs w:val="26"/>
                <w:lang w:val="en-US"/>
              </w:rPr>
              <w:t>nhất</w:t>
            </w:r>
            <w:proofErr w:type="spellEnd"/>
          </w:p>
        </w:tc>
      </w:tr>
      <w:tr w:rsidR="00645374" w14:paraId="03B55B1D"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30861E61" w14:textId="77777777" w:rsidR="00645374" w:rsidRDefault="00000000">
            <w:pPr>
              <w:rPr>
                <w:rFonts w:eastAsiaTheme="minorEastAsia"/>
                <w:color w:val="auto"/>
                <w:szCs w:val="26"/>
                <w:lang w:val="en-US"/>
              </w:rPr>
            </w:pPr>
            <w:r>
              <w:rPr>
                <w:rFonts w:eastAsiaTheme="minorEastAsia"/>
                <w:b w:val="0"/>
                <w:bCs w:val="0"/>
                <w:color w:val="auto"/>
                <w:szCs w:val="26"/>
                <w:lang w:val="en-US"/>
              </w:rPr>
              <w:t>React.js (</w:t>
            </w:r>
            <w:proofErr w:type="spellStart"/>
            <w:r>
              <w:rPr>
                <w:rFonts w:eastAsiaTheme="minorEastAsia"/>
                <w:b w:val="0"/>
                <w:bCs w:val="0"/>
                <w:color w:val="auto"/>
                <w:szCs w:val="26"/>
                <w:lang w:val="en-US"/>
              </w:rPr>
              <w:t>ứng</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dụng</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kiểm</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thử</w:t>
            </w:r>
            <w:proofErr w:type="spellEnd"/>
            <w:r>
              <w:rPr>
                <w:rFonts w:eastAsiaTheme="minorEastAsia"/>
                <w:b w:val="0"/>
                <w:bCs w:val="0"/>
                <w:color w:val="auto"/>
                <w:szCs w:val="26"/>
                <w:lang w:val="en-US"/>
              </w:rPr>
              <w:t>)</w:t>
            </w:r>
          </w:p>
        </w:tc>
        <w:tc>
          <w:tcPr>
            <w:tcW w:w="5526" w:type="dxa"/>
          </w:tcPr>
          <w:p w14:paraId="2448461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19.x (SPA — Single Page Application)</w:t>
            </w:r>
          </w:p>
        </w:tc>
      </w:tr>
      <w:tr w:rsidR="00645374" w14:paraId="581D5D44"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5F7525F3" w14:textId="77777777" w:rsidR="00645374" w:rsidRDefault="00000000">
            <w:pPr>
              <w:rPr>
                <w:rFonts w:eastAsiaTheme="minorEastAsia"/>
                <w:color w:val="auto"/>
                <w:szCs w:val="26"/>
                <w:lang w:val="en-US"/>
              </w:rPr>
            </w:pPr>
            <w:r>
              <w:rPr>
                <w:rFonts w:eastAsiaTheme="minorEastAsia"/>
                <w:b w:val="0"/>
                <w:bCs w:val="0"/>
                <w:color w:val="auto"/>
                <w:szCs w:val="26"/>
                <w:lang w:val="en-US"/>
              </w:rPr>
              <w:t>Node.js</w:t>
            </w:r>
          </w:p>
        </w:tc>
        <w:tc>
          <w:tcPr>
            <w:tcW w:w="5526" w:type="dxa"/>
          </w:tcPr>
          <w:p w14:paraId="2C3DC0E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22.x (</w:t>
            </w:r>
            <w:proofErr w:type="spellStart"/>
            <w:r>
              <w:rPr>
                <w:rFonts w:eastAsiaTheme="minorEastAsia"/>
                <w:color w:val="auto"/>
                <w:szCs w:val="26"/>
                <w:lang w:val="en-US"/>
              </w:rPr>
              <w:t>chạy</w:t>
            </w:r>
            <w:proofErr w:type="spellEnd"/>
            <w:r>
              <w:rPr>
                <w:rFonts w:eastAsiaTheme="minorEastAsia"/>
                <w:color w:val="auto"/>
                <w:szCs w:val="26"/>
                <w:lang w:val="en-US"/>
              </w:rPr>
              <w:t xml:space="preserve"> </w:t>
            </w:r>
            <w:proofErr w:type="spellStart"/>
            <w:r>
              <w:rPr>
                <w:rFonts w:eastAsiaTheme="minorEastAsia"/>
                <w:color w:val="auto"/>
                <w:szCs w:val="26"/>
                <w:lang w:val="en-US"/>
              </w:rPr>
              <w:t>ứng</w:t>
            </w:r>
            <w:proofErr w:type="spellEnd"/>
            <w:r>
              <w:rPr>
                <w:rFonts w:eastAsiaTheme="minorEastAsia"/>
                <w:color w:val="auto"/>
                <w:szCs w:val="26"/>
                <w:lang w:val="en-US"/>
              </w:rPr>
              <w:t xml:space="preserve"> </w:t>
            </w:r>
            <w:proofErr w:type="spellStart"/>
            <w:r>
              <w:rPr>
                <w:rFonts w:eastAsiaTheme="minorEastAsia"/>
                <w:color w:val="auto"/>
                <w:szCs w:val="26"/>
                <w:lang w:val="en-US"/>
              </w:rPr>
              <w:t>dụng</w:t>
            </w:r>
            <w:proofErr w:type="spellEnd"/>
            <w:r>
              <w:rPr>
                <w:rFonts w:eastAsiaTheme="minorEastAsia"/>
                <w:color w:val="auto"/>
                <w:szCs w:val="26"/>
                <w:lang w:val="en-US"/>
              </w:rPr>
              <w:t xml:space="preserve"> React)</w:t>
            </w:r>
          </w:p>
        </w:tc>
      </w:tr>
      <w:tr w:rsidR="00645374" w14:paraId="25F85333"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798FD842" w14:textId="77777777" w:rsidR="00645374" w:rsidRDefault="00000000">
            <w:pPr>
              <w:rPr>
                <w:rFonts w:eastAsiaTheme="minorEastAsia"/>
                <w:color w:val="auto"/>
                <w:szCs w:val="26"/>
                <w:lang w:val="en-US"/>
              </w:rPr>
            </w:pPr>
            <w:r>
              <w:rPr>
                <w:rFonts w:eastAsiaTheme="minorEastAsia"/>
                <w:b w:val="0"/>
                <w:bCs w:val="0"/>
                <w:color w:val="auto"/>
                <w:szCs w:val="26"/>
                <w:lang w:val="en-US"/>
              </w:rPr>
              <w:t>SQLite</w:t>
            </w:r>
          </w:p>
        </w:tc>
        <w:tc>
          <w:tcPr>
            <w:tcW w:w="5526" w:type="dxa"/>
          </w:tcPr>
          <w:p w14:paraId="1E686506"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3.x (</w:t>
            </w:r>
            <w:proofErr w:type="spellStart"/>
            <w:r>
              <w:rPr>
                <w:rFonts w:eastAsiaTheme="minorEastAsia"/>
                <w:color w:val="auto"/>
                <w:szCs w:val="26"/>
                <w:lang w:val="en-US"/>
              </w:rPr>
              <w:t>lưu</w:t>
            </w:r>
            <w:proofErr w:type="spellEnd"/>
            <w:r>
              <w:rPr>
                <w:rFonts w:eastAsiaTheme="minorEastAsia"/>
                <w:color w:val="auto"/>
                <w:szCs w:val="26"/>
                <w:lang w:val="en-US"/>
              </w:rPr>
              <w:t xml:space="preserve"> </w:t>
            </w:r>
            <w:proofErr w:type="spellStart"/>
            <w:r>
              <w:rPr>
                <w:rFonts w:eastAsiaTheme="minorEastAsia"/>
                <w:color w:val="auto"/>
                <w:szCs w:val="26"/>
                <w:lang w:val="en-US"/>
              </w:rPr>
              <w:t>trữ</w:t>
            </w:r>
            <w:proofErr w:type="spellEnd"/>
            <w:r>
              <w:rPr>
                <w:rFonts w:eastAsiaTheme="minorEastAsia"/>
                <w:color w:val="auto"/>
                <w:szCs w:val="26"/>
                <w:lang w:val="en-US"/>
              </w:rPr>
              <w:t xml:space="preserve"> </w:t>
            </w:r>
            <w:proofErr w:type="spellStart"/>
            <w:r>
              <w:rPr>
                <w:rFonts w:eastAsiaTheme="minorEastAsia"/>
                <w:color w:val="auto"/>
                <w:szCs w:val="26"/>
                <w:lang w:val="en-US"/>
              </w:rPr>
              <w:t>dữ</w:t>
            </w:r>
            <w:proofErr w:type="spellEnd"/>
            <w:r>
              <w:rPr>
                <w:rFonts w:eastAsiaTheme="minorEastAsia"/>
                <w:color w:val="auto"/>
                <w:szCs w:val="26"/>
                <w:lang w:val="en-US"/>
              </w:rPr>
              <w:t xml:space="preserve"> </w:t>
            </w:r>
            <w:proofErr w:type="spellStart"/>
            <w:r>
              <w:rPr>
                <w:rFonts w:eastAsiaTheme="minorEastAsia"/>
                <w:color w:val="auto"/>
                <w:szCs w:val="26"/>
                <w:lang w:val="en-US"/>
              </w:rPr>
              <w:t>liệu</w:t>
            </w:r>
            <w:proofErr w:type="spellEnd"/>
            <w:r>
              <w:rPr>
                <w:rFonts w:eastAsiaTheme="minorEastAsia"/>
                <w:color w:val="auto"/>
                <w:szCs w:val="26"/>
                <w:lang w:val="en-US"/>
              </w:rPr>
              <w:t xml:space="preserve"> healing)</w:t>
            </w:r>
          </w:p>
        </w:tc>
      </w:tr>
      <w:tr w:rsidR="00645374" w14:paraId="6ECDA7FF"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429C91F6" w14:textId="200605CE" w:rsidR="00645374" w:rsidRPr="00336911" w:rsidRDefault="00000000">
            <w:pPr>
              <w:rPr>
                <w:rFonts w:eastAsiaTheme="minorEastAsia"/>
                <w:color w:val="auto"/>
                <w:szCs w:val="26"/>
                <w:lang w:val="vi-VN"/>
              </w:rPr>
            </w:pPr>
            <w:r>
              <w:rPr>
                <w:rFonts w:eastAsiaTheme="minorEastAsia"/>
                <w:b w:val="0"/>
                <w:bCs w:val="0"/>
                <w:color w:val="auto"/>
                <w:szCs w:val="26"/>
                <w:lang w:val="en-US"/>
              </w:rPr>
              <w:t>scikit-learn</w:t>
            </w:r>
            <w:r w:rsidR="00336911">
              <w:rPr>
                <w:rFonts w:eastAsiaTheme="minorEastAsia"/>
                <w:b w:val="0"/>
                <w:bCs w:val="0"/>
                <w:color w:val="auto"/>
                <w:szCs w:val="26"/>
                <w:lang w:val="vi-VN"/>
              </w:rPr>
              <w:t xml:space="preserve"> </w:t>
            </w:r>
          </w:p>
        </w:tc>
        <w:tc>
          <w:tcPr>
            <w:tcW w:w="5526" w:type="dxa"/>
          </w:tcPr>
          <w:p w14:paraId="0B985A5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1.x (</w:t>
            </w:r>
            <w:proofErr w:type="spellStart"/>
            <w:r>
              <w:rPr>
                <w:rFonts w:eastAsiaTheme="minorEastAsia"/>
                <w:color w:val="auto"/>
                <w:szCs w:val="26"/>
                <w:lang w:val="en-US"/>
              </w:rPr>
              <w:t>huấn</w:t>
            </w:r>
            <w:proofErr w:type="spellEnd"/>
            <w:r>
              <w:rPr>
                <w:rFonts w:eastAsiaTheme="minorEastAsia"/>
                <w:color w:val="auto"/>
                <w:szCs w:val="26"/>
                <w:lang w:val="en-US"/>
              </w:rPr>
              <w:t xml:space="preserve"> </w:t>
            </w:r>
            <w:proofErr w:type="spellStart"/>
            <w:r>
              <w:rPr>
                <w:rFonts w:eastAsiaTheme="minorEastAsia"/>
                <w:color w:val="auto"/>
                <w:szCs w:val="26"/>
                <w:lang w:val="en-US"/>
              </w:rPr>
              <w:t>luyện</w:t>
            </w:r>
            <w:proofErr w:type="spellEnd"/>
            <w:r>
              <w:rPr>
                <w:rFonts w:eastAsiaTheme="minorEastAsia"/>
                <w:color w:val="auto"/>
                <w:szCs w:val="26"/>
                <w:lang w:val="en-US"/>
              </w:rPr>
              <w:t xml:space="preserve"> Logistic Regression)</w:t>
            </w:r>
          </w:p>
        </w:tc>
      </w:tr>
      <w:tr w:rsidR="00645374" w14:paraId="16434422"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62B2C1EB" w14:textId="77777777" w:rsidR="00645374" w:rsidRDefault="00000000">
            <w:pPr>
              <w:rPr>
                <w:rFonts w:eastAsiaTheme="minorEastAsia"/>
                <w:color w:val="auto"/>
                <w:szCs w:val="26"/>
                <w:lang w:val="en-US"/>
              </w:rPr>
            </w:pPr>
            <w:r>
              <w:rPr>
                <w:rFonts w:eastAsiaTheme="minorEastAsia"/>
                <w:b w:val="0"/>
                <w:bCs w:val="0"/>
                <w:color w:val="auto"/>
                <w:szCs w:val="26"/>
                <w:lang w:val="en-US"/>
              </w:rPr>
              <w:t xml:space="preserve">pandas, </w:t>
            </w:r>
            <w:proofErr w:type="spellStart"/>
            <w:r>
              <w:rPr>
                <w:rFonts w:eastAsiaTheme="minorEastAsia"/>
                <w:b w:val="0"/>
                <w:bCs w:val="0"/>
                <w:color w:val="auto"/>
                <w:szCs w:val="26"/>
                <w:lang w:val="en-US"/>
              </w:rPr>
              <w:t>numpy</w:t>
            </w:r>
            <w:proofErr w:type="spellEnd"/>
          </w:p>
        </w:tc>
        <w:tc>
          <w:tcPr>
            <w:tcW w:w="5526" w:type="dxa"/>
          </w:tcPr>
          <w:p w14:paraId="7EC63DF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Xử</w:t>
            </w:r>
            <w:proofErr w:type="spellEnd"/>
            <w:r>
              <w:rPr>
                <w:rFonts w:eastAsiaTheme="minorEastAsia"/>
                <w:color w:val="auto"/>
                <w:szCs w:val="26"/>
                <w:lang w:val="en-US"/>
              </w:rPr>
              <w:t xml:space="preserve"> </w:t>
            </w:r>
            <w:proofErr w:type="spellStart"/>
            <w:r>
              <w:rPr>
                <w:rFonts w:eastAsiaTheme="minorEastAsia"/>
                <w:color w:val="auto"/>
                <w:szCs w:val="26"/>
                <w:lang w:val="en-US"/>
              </w:rPr>
              <w:t>lý</w:t>
            </w:r>
            <w:proofErr w:type="spellEnd"/>
            <w:r>
              <w:rPr>
                <w:rFonts w:eastAsiaTheme="minorEastAsia"/>
                <w:color w:val="auto"/>
                <w:szCs w:val="26"/>
                <w:lang w:val="en-US"/>
              </w:rPr>
              <w:t xml:space="preserve"> </w:t>
            </w:r>
            <w:proofErr w:type="spellStart"/>
            <w:r>
              <w:rPr>
                <w:rFonts w:eastAsiaTheme="minorEastAsia"/>
                <w:color w:val="auto"/>
                <w:szCs w:val="26"/>
                <w:lang w:val="en-US"/>
              </w:rPr>
              <w:t>và</w:t>
            </w:r>
            <w:proofErr w:type="spellEnd"/>
            <w:r>
              <w:rPr>
                <w:rFonts w:eastAsiaTheme="minorEastAsia"/>
                <w:color w:val="auto"/>
                <w:szCs w:val="26"/>
                <w:lang w:val="en-US"/>
              </w:rPr>
              <w:t xml:space="preserve"> </w:t>
            </w:r>
            <w:proofErr w:type="spellStart"/>
            <w:r>
              <w:rPr>
                <w:rFonts w:eastAsiaTheme="minorEastAsia"/>
                <w:color w:val="auto"/>
                <w:szCs w:val="26"/>
                <w:lang w:val="en-US"/>
              </w:rPr>
              <w:t>phân</w:t>
            </w:r>
            <w:proofErr w:type="spellEnd"/>
            <w:r>
              <w:rPr>
                <w:rFonts w:eastAsiaTheme="minorEastAsia"/>
                <w:color w:val="auto"/>
                <w:szCs w:val="26"/>
                <w:lang w:val="en-US"/>
              </w:rPr>
              <w:t xml:space="preserve"> </w:t>
            </w:r>
            <w:proofErr w:type="spellStart"/>
            <w:r>
              <w:rPr>
                <w:rFonts w:eastAsiaTheme="minorEastAsia"/>
                <w:color w:val="auto"/>
                <w:szCs w:val="26"/>
                <w:lang w:val="en-US"/>
              </w:rPr>
              <w:t>tích</w:t>
            </w:r>
            <w:proofErr w:type="spellEnd"/>
            <w:r>
              <w:rPr>
                <w:rFonts w:eastAsiaTheme="minorEastAsia"/>
                <w:color w:val="auto"/>
                <w:szCs w:val="26"/>
                <w:lang w:val="en-US"/>
              </w:rPr>
              <w:t xml:space="preserve"> </w:t>
            </w:r>
            <w:proofErr w:type="spellStart"/>
            <w:r>
              <w:rPr>
                <w:rFonts w:eastAsiaTheme="minorEastAsia"/>
                <w:color w:val="auto"/>
                <w:szCs w:val="26"/>
                <w:lang w:val="en-US"/>
              </w:rPr>
              <w:t>dữ</w:t>
            </w:r>
            <w:proofErr w:type="spellEnd"/>
            <w:r>
              <w:rPr>
                <w:rFonts w:eastAsiaTheme="minorEastAsia"/>
                <w:color w:val="auto"/>
                <w:szCs w:val="26"/>
                <w:lang w:val="en-US"/>
              </w:rPr>
              <w:t xml:space="preserve"> </w:t>
            </w:r>
            <w:proofErr w:type="spellStart"/>
            <w:r>
              <w:rPr>
                <w:rFonts w:eastAsiaTheme="minorEastAsia"/>
                <w:color w:val="auto"/>
                <w:szCs w:val="26"/>
                <w:lang w:val="en-US"/>
              </w:rPr>
              <w:t>liệu</w:t>
            </w:r>
            <w:proofErr w:type="spellEnd"/>
          </w:p>
        </w:tc>
      </w:tr>
      <w:tr w:rsidR="00645374" w14:paraId="3E686E46"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2D999050" w14:textId="77777777" w:rsidR="00645374" w:rsidRDefault="00000000">
            <w:pPr>
              <w:rPr>
                <w:rFonts w:eastAsiaTheme="minorEastAsia"/>
                <w:color w:val="auto"/>
                <w:szCs w:val="26"/>
                <w:lang w:val="en-US"/>
              </w:rPr>
            </w:pPr>
            <w:r>
              <w:rPr>
                <w:rFonts w:eastAsiaTheme="minorEastAsia"/>
                <w:b w:val="0"/>
                <w:bCs w:val="0"/>
                <w:color w:val="auto"/>
                <w:szCs w:val="26"/>
                <w:lang w:val="en-US"/>
              </w:rPr>
              <w:t>matplotlib</w:t>
            </w:r>
          </w:p>
        </w:tc>
        <w:tc>
          <w:tcPr>
            <w:tcW w:w="5526" w:type="dxa"/>
          </w:tcPr>
          <w:p w14:paraId="77421D3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Trực</w:t>
            </w:r>
            <w:proofErr w:type="spellEnd"/>
            <w:r>
              <w:rPr>
                <w:rFonts w:eastAsiaTheme="minorEastAsia"/>
                <w:color w:val="auto"/>
                <w:szCs w:val="26"/>
                <w:lang w:val="en-US"/>
              </w:rPr>
              <w:t xml:space="preserve"> </w:t>
            </w:r>
            <w:proofErr w:type="spellStart"/>
            <w:r>
              <w:rPr>
                <w:rFonts w:eastAsiaTheme="minorEastAsia"/>
                <w:color w:val="auto"/>
                <w:szCs w:val="26"/>
                <w:lang w:val="en-US"/>
              </w:rPr>
              <w:t>quan</w:t>
            </w:r>
            <w:proofErr w:type="spellEnd"/>
            <w:r>
              <w:rPr>
                <w:rFonts w:eastAsiaTheme="minorEastAsia"/>
                <w:color w:val="auto"/>
                <w:szCs w:val="26"/>
                <w:lang w:val="en-US"/>
              </w:rPr>
              <w:t xml:space="preserve"> </w:t>
            </w:r>
            <w:proofErr w:type="spellStart"/>
            <w:r>
              <w:rPr>
                <w:rFonts w:eastAsiaTheme="minorEastAsia"/>
                <w:color w:val="auto"/>
                <w:szCs w:val="26"/>
                <w:lang w:val="en-US"/>
              </w:rPr>
              <w:t>hóa</w:t>
            </w:r>
            <w:proofErr w:type="spellEnd"/>
            <w:r>
              <w:rPr>
                <w:rFonts w:eastAsiaTheme="minorEastAsia"/>
                <w:color w:val="auto"/>
                <w:szCs w:val="26"/>
                <w:lang w:val="en-US"/>
              </w:rPr>
              <w:t xml:space="preserve"> </w:t>
            </w:r>
            <w:proofErr w:type="spellStart"/>
            <w:r>
              <w:rPr>
                <w:rFonts w:eastAsiaTheme="minorEastAsia"/>
                <w:color w:val="auto"/>
                <w:szCs w:val="26"/>
                <w:lang w:val="en-US"/>
              </w:rPr>
              <w:t>kết</w:t>
            </w:r>
            <w:proofErr w:type="spellEnd"/>
            <w:r>
              <w:rPr>
                <w:rFonts w:eastAsiaTheme="minorEastAsia"/>
                <w:color w:val="auto"/>
                <w:szCs w:val="26"/>
                <w:lang w:val="en-US"/>
              </w:rPr>
              <w:t xml:space="preserve"> </w:t>
            </w:r>
            <w:proofErr w:type="spellStart"/>
            <w:r>
              <w:rPr>
                <w:rFonts w:eastAsiaTheme="minorEastAsia"/>
                <w:color w:val="auto"/>
                <w:szCs w:val="26"/>
                <w:lang w:val="en-US"/>
              </w:rPr>
              <w:t>quả</w:t>
            </w:r>
            <w:proofErr w:type="spellEnd"/>
          </w:p>
        </w:tc>
      </w:tr>
      <w:tr w:rsidR="00645374" w14:paraId="2A96E594" w14:textId="77777777" w:rsidTr="00645374">
        <w:tc>
          <w:tcPr>
            <w:cnfStyle w:val="001000000000" w:firstRow="0" w:lastRow="0" w:firstColumn="1" w:lastColumn="0" w:oddVBand="0" w:evenVBand="0" w:oddHBand="0" w:evenHBand="0" w:firstRowFirstColumn="0" w:firstRowLastColumn="0" w:lastRowFirstColumn="0" w:lastRowLastColumn="0"/>
            <w:tcW w:w="3500" w:type="dxa"/>
          </w:tcPr>
          <w:p w14:paraId="475B476D"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pytest</w:t>
            </w:r>
            <w:proofErr w:type="spellEnd"/>
          </w:p>
        </w:tc>
        <w:tc>
          <w:tcPr>
            <w:tcW w:w="5526" w:type="dxa"/>
          </w:tcPr>
          <w:p w14:paraId="13CFEBD4"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Framework </w:t>
            </w:r>
            <w:proofErr w:type="spellStart"/>
            <w:r>
              <w:rPr>
                <w:rFonts w:eastAsiaTheme="minorEastAsia"/>
                <w:color w:val="auto"/>
                <w:szCs w:val="26"/>
                <w:lang w:val="en-US"/>
              </w:rPr>
              <w:t>chạy</w:t>
            </w:r>
            <w:proofErr w:type="spellEnd"/>
            <w:r>
              <w:rPr>
                <w:rFonts w:eastAsiaTheme="minorEastAsia"/>
                <w:color w:val="auto"/>
                <w:szCs w:val="26"/>
                <w:lang w:val="en-US"/>
              </w:rPr>
              <w:t xml:space="preserve"> test </w:t>
            </w:r>
            <w:proofErr w:type="spellStart"/>
            <w:r>
              <w:rPr>
                <w:rFonts w:eastAsiaTheme="minorEastAsia"/>
                <w:color w:val="auto"/>
                <w:szCs w:val="26"/>
                <w:lang w:val="en-US"/>
              </w:rPr>
              <w:t>tự</w:t>
            </w:r>
            <w:proofErr w:type="spellEnd"/>
            <w:r>
              <w:rPr>
                <w:rFonts w:eastAsiaTheme="minorEastAsia"/>
                <w:color w:val="auto"/>
                <w:szCs w:val="26"/>
                <w:lang w:val="en-US"/>
              </w:rPr>
              <w:t xml:space="preserve"> </w:t>
            </w:r>
            <w:proofErr w:type="spellStart"/>
            <w:r>
              <w:rPr>
                <w:rFonts w:eastAsiaTheme="minorEastAsia"/>
                <w:color w:val="auto"/>
                <w:szCs w:val="26"/>
                <w:lang w:val="en-US"/>
              </w:rPr>
              <w:t>động</w:t>
            </w:r>
            <w:proofErr w:type="spellEnd"/>
          </w:p>
        </w:tc>
      </w:tr>
    </w:tbl>
    <w:p w14:paraId="79F23621" w14:textId="047102A0" w:rsidR="00645374" w:rsidRDefault="00000000">
      <w:pPr>
        <w:pStyle w:val="Caption"/>
        <w:rPr>
          <w:color w:val="auto"/>
        </w:rPr>
      </w:pPr>
      <w:bookmarkStart w:id="67" w:name="_Toc231647295"/>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1</w:t>
      </w:r>
      <w:r>
        <w:rPr>
          <w:color w:val="auto"/>
        </w:rPr>
        <w:fldChar w:fldCharType="end"/>
      </w:r>
      <w:r>
        <w:rPr>
          <w:color w:val="auto"/>
        </w:rPr>
        <w:t xml:space="preserve"> Môi trường thực nghiệm</w:t>
      </w:r>
      <w:bookmarkEnd w:id="67"/>
    </w:p>
    <w:p w14:paraId="5C13883F" w14:textId="54B29F70" w:rsidR="00645374" w:rsidRDefault="00000000">
      <w:pPr>
        <w:pStyle w:val="Heading2"/>
        <w:rPr>
          <w:color w:val="auto"/>
        </w:rPr>
      </w:pPr>
      <w:bookmarkStart w:id="68" w:name="_Toc231647454"/>
      <w:r>
        <w:rPr>
          <w:color w:val="auto"/>
        </w:rPr>
        <w:t xml:space="preserve">Ứng dụng web thực </w:t>
      </w:r>
      <w:r w:rsidR="009E1AEF">
        <w:rPr>
          <w:color w:val="auto"/>
        </w:rPr>
        <w:t>nghiệm</w:t>
      </w:r>
      <w:bookmarkEnd w:id="68"/>
      <w:r>
        <w:rPr>
          <w:color w:val="auto"/>
        </w:rPr>
        <w:t xml:space="preserve"> </w:t>
      </w:r>
    </w:p>
    <w:p w14:paraId="745EC741" w14:textId="77777777" w:rsidR="00645374" w:rsidRDefault="00000000">
      <w:pPr>
        <w:pStyle w:val="Style1"/>
        <w:rPr>
          <w:color w:val="auto"/>
        </w:rPr>
      </w:pPr>
      <w:r>
        <w:rPr>
          <w:color w:val="auto"/>
        </w:rPr>
        <w:t>Ứng dụng demo được xây dựng là một hệ thống giới thiệu sản phẩm đơn giản bao gồm các màn hình: Đăng nhập (Login), Đăng ký (Register), Danh sách sản phẩm (Products), Thêm sản phẩm (AddProduct) và liên hệ (Contact).</w:t>
      </w:r>
    </w:p>
    <w:p w14:paraId="730EF7CE" w14:textId="77777777" w:rsidR="00645374" w:rsidRDefault="00000000">
      <w:pPr>
        <w:pStyle w:val="Style1"/>
        <w:rPr>
          <w:color w:val="auto"/>
        </w:rPr>
      </w:pP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thiết</w:t>
      </w:r>
      <w:proofErr w:type="spellEnd"/>
      <w:r>
        <w:rPr>
          <w:color w:val="auto"/>
          <w:lang w:val="en-US"/>
        </w:rPr>
        <w:t xml:space="preserve"> </w:t>
      </w:r>
      <w:proofErr w:type="spellStart"/>
      <w:r>
        <w:rPr>
          <w:color w:val="auto"/>
          <w:lang w:val="en-US"/>
        </w:rPr>
        <w:t>kế</w:t>
      </w:r>
      <w:proofErr w:type="spellEnd"/>
      <w:r>
        <w:rPr>
          <w:color w:val="auto"/>
          <w:lang w:val="en-US"/>
        </w:rPr>
        <w:t xml:space="preserve"> </w:t>
      </w:r>
      <w:proofErr w:type="spellStart"/>
      <w:r>
        <w:rPr>
          <w:color w:val="auto"/>
          <w:lang w:val="en-US"/>
        </w:rPr>
        <w:t>với</w:t>
      </w:r>
      <w:proofErr w:type="spellEnd"/>
      <w:r>
        <w:rPr>
          <w:color w:val="auto"/>
          <w:lang w:val="en-US"/>
        </w:rPr>
        <w:t xml:space="preserve"> </w:t>
      </w:r>
      <w:proofErr w:type="spellStart"/>
      <w:r>
        <w:rPr>
          <w:color w:val="auto"/>
          <w:lang w:val="en-US"/>
        </w:rPr>
        <w:t>đầy</w:t>
      </w:r>
      <w:proofErr w:type="spellEnd"/>
      <w:r>
        <w:rPr>
          <w:color w:val="auto"/>
          <w:lang w:val="en-US"/>
        </w:rPr>
        <w:t xml:space="preserve"> </w:t>
      </w:r>
      <w:proofErr w:type="spellStart"/>
      <w:r>
        <w:rPr>
          <w:color w:val="auto"/>
          <w:lang w:val="en-US"/>
        </w:rPr>
        <w:t>đủ</w:t>
      </w:r>
      <w:proofErr w:type="spellEnd"/>
      <w:r>
        <w:rPr>
          <w:color w:val="auto"/>
          <w:lang w:val="en-US"/>
        </w:rPr>
        <w:t xml:space="preserve"> </w:t>
      </w:r>
      <w:proofErr w:type="spellStart"/>
      <w:r>
        <w:rPr>
          <w:color w:val="auto"/>
          <w:lang w:val="en-US"/>
        </w:rPr>
        <w:t>thuộc</w:t>
      </w:r>
      <w:proofErr w:type="spellEnd"/>
      <w:r>
        <w:rPr>
          <w:color w:val="auto"/>
          <w:lang w:val="en-US"/>
        </w:rPr>
        <w:t xml:space="preserve"> </w:t>
      </w:r>
      <w:proofErr w:type="spellStart"/>
      <w:r>
        <w:rPr>
          <w:color w:val="auto"/>
          <w:lang w:val="en-US"/>
        </w:rPr>
        <w:t>tính</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danh</w:t>
      </w:r>
      <w:proofErr w:type="spellEnd"/>
      <w:r>
        <w:rPr>
          <w:color w:val="auto"/>
          <w:lang w:val="en-US"/>
        </w:rPr>
        <w:t xml:space="preserve"> (data-</w:t>
      </w:r>
      <w:proofErr w:type="spellStart"/>
      <w:r>
        <w:rPr>
          <w:color w:val="auto"/>
          <w:lang w:val="en-US"/>
        </w:rPr>
        <w:t>testid</w:t>
      </w:r>
      <w:proofErr w:type="spellEnd"/>
      <w:r>
        <w:rPr>
          <w:color w:val="auto"/>
          <w:lang w:val="en-US"/>
        </w:rPr>
        <w:t xml:space="preserve">, id, name, aria-label) ở </w:t>
      </w:r>
      <w:proofErr w:type="spellStart"/>
      <w:r>
        <w:rPr>
          <w:color w:val="auto"/>
          <w:lang w:val="en-US"/>
        </w:rPr>
        <w:t>phiên</w:t>
      </w:r>
      <w:proofErr w:type="spellEnd"/>
      <w:r>
        <w:rPr>
          <w:color w:val="auto"/>
          <w:lang w:val="en-US"/>
        </w:rPr>
        <w:t xml:space="preserve"> </w:t>
      </w:r>
      <w:proofErr w:type="spellStart"/>
      <w:r>
        <w:rPr>
          <w:color w:val="auto"/>
          <w:lang w:val="en-US"/>
        </w:rPr>
        <w:t>bản</w:t>
      </w:r>
      <w:proofErr w:type="spellEnd"/>
      <w:r>
        <w:rPr>
          <w:color w:val="auto"/>
          <w:lang w:val="en-US"/>
        </w:rPr>
        <w:t xml:space="preserve"> v1 (baseline), </w:t>
      </w:r>
      <w:proofErr w:type="spellStart"/>
      <w:r>
        <w:rPr>
          <w:color w:val="auto"/>
          <w:lang w:val="en-US"/>
        </w:rPr>
        <w:t>sau</w:t>
      </w:r>
      <w:proofErr w:type="spellEnd"/>
      <w:r>
        <w:rPr>
          <w:color w:val="auto"/>
          <w:lang w:val="en-US"/>
        </w:rPr>
        <w:t xml:space="preserve"> </w:t>
      </w:r>
      <w:proofErr w:type="spellStart"/>
      <w:r>
        <w:rPr>
          <w:color w:val="auto"/>
          <w:lang w:val="en-US"/>
        </w:rPr>
        <w:t>đó</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biến</w:t>
      </w:r>
      <w:proofErr w:type="spellEnd"/>
      <w:r>
        <w:rPr>
          <w:color w:val="auto"/>
          <w:lang w:val="en-US"/>
        </w:rPr>
        <w:t xml:space="preserve"> </w:t>
      </w:r>
      <w:proofErr w:type="spellStart"/>
      <w:r>
        <w:rPr>
          <w:color w:val="auto"/>
          <w:lang w:val="en-US"/>
        </w:rPr>
        <w:t>đổi</w:t>
      </w:r>
      <w:proofErr w:type="spellEnd"/>
      <w:r>
        <w:rPr>
          <w:color w:val="auto"/>
          <w:lang w:val="en-US"/>
        </w:rPr>
        <w:t xml:space="preserve"> </w:t>
      </w:r>
      <w:proofErr w:type="spellStart"/>
      <w:r>
        <w:rPr>
          <w:color w:val="auto"/>
          <w:lang w:val="en-US"/>
        </w:rPr>
        <w:t>để</w:t>
      </w:r>
      <w:proofErr w:type="spellEnd"/>
      <w:r>
        <w:rPr>
          <w:color w:val="auto"/>
          <w:lang w:val="en-US"/>
        </w:rPr>
        <w:t xml:space="preserve"> </w:t>
      </w:r>
      <w:proofErr w:type="spellStart"/>
      <w:r>
        <w:rPr>
          <w:color w:val="auto"/>
          <w:lang w:val="en-US"/>
        </w:rPr>
        <w:t>tạo</w:t>
      </w:r>
      <w:proofErr w:type="spellEnd"/>
      <w:r>
        <w:rPr>
          <w:color w:val="auto"/>
          <w:lang w:val="en-US"/>
        </w:rPr>
        <w:t xml:space="preserve"> </w:t>
      </w:r>
      <w:proofErr w:type="spellStart"/>
      <w:r>
        <w:rPr>
          <w:color w:val="auto"/>
          <w:lang w:val="en-US"/>
        </w:rPr>
        <w:t>ra</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phiên</w:t>
      </w:r>
      <w:proofErr w:type="spellEnd"/>
      <w:r>
        <w:rPr>
          <w:color w:val="auto"/>
          <w:lang w:val="en-US"/>
        </w:rPr>
        <w:t xml:space="preserve"> </w:t>
      </w:r>
      <w:proofErr w:type="spellStart"/>
      <w:r>
        <w:rPr>
          <w:color w:val="auto"/>
          <w:lang w:val="en-US"/>
        </w:rPr>
        <w:t>bản</w:t>
      </w:r>
      <w:proofErr w:type="spellEnd"/>
      <w:r>
        <w:rPr>
          <w:color w:val="auto"/>
          <w:lang w:val="en-US"/>
        </w:rPr>
        <w:t xml:space="preserve"> v2-v11.</w:t>
      </w:r>
    </w:p>
    <w:p w14:paraId="204588F5" w14:textId="77777777" w:rsidR="00645374" w:rsidRDefault="00000000">
      <w:pPr>
        <w:pStyle w:val="Heading2"/>
        <w:rPr>
          <w:color w:val="auto"/>
        </w:rPr>
      </w:pPr>
      <w:bookmarkStart w:id="69" w:name="_Toc231647455"/>
      <w:r>
        <w:rPr>
          <w:color w:val="auto"/>
        </w:rPr>
        <w:t>Bộ dữ liệu thực nghiệm</w:t>
      </w:r>
      <w:bookmarkEnd w:id="69"/>
    </w:p>
    <w:p w14:paraId="26A3E0DE" w14:textId="77777777" w:rsidR="00645374" w:rsidRDefault="00000000">
      <w:pPr>
        <w:pStyle w:val="Style1"/>
        <w:rPr>
          <w:color w:val="auto"/>
          <w:szCs w:val="26"/>
        </w:rPr>
      </w:pPr>
      <w:r>
        <w:rPr>
          <w:color w:val="auto"/>
        </w:rPr>
        <w:t>Dữ liệu thực nghiệm được thu thập trong quá trình chạy test tự động trên các phiên bản mutation. Cấu trúc bộ dữ liệu:</w:t>
      </w:r>
    </w:p>
    <w:tbl>
      <w:tblPr>
        <w:tblStyle w:val="GridTable1Light1"/>
        <w:tblW w:w="9026" w:type="dxa"/>
        <w:tblLook w:val="04A0" w:firstRow="1" w:lastRow="0" w:firstColumn="1" w:lastColumn="0" w:noHBand="0" w:noVBand="1"/>
      </w:tblPr>
      <w:tblGrid>
        <w:gridCol w:w="2800"/>
        <w:gridCol w:w="1561"/>
        <w:gridCol w:w="4665"/>
      </w:tblGrid>
      <w:tr w:rsidR="00645374" w14:paraId="234708D6"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0" w:type="dxa"/>
            <w:shd w:val="clear" w:color="auto" w:fill="F2F2F2" w:themeFill="background1" w:themeFillShade="F2"/>
          </w:tcPr>
          <w:p w14:paraId="77F67186" w14:textId="77777777" w:rsidR="00645374" w:rsidRDefault="00000000">
            <w:pPr>
              <w:jc w:val="center"/>
              <w:rPr>
                <w:rFonts w:eastAsiaTheme="minorEastAsia"/>
                <w:b w:val="0"/>
                <w:bCs w:val="0"/>
                <w:color w:val="auto"/>
                <w:szCs w:val="26"/>
                <w:lang w:val="en-US"/>
              </w:rPr>
            </w:pPr>
            <w:proofErr w:type="spellStart"/>
            <w:r>
              <w:rPr>
                <w:rFonts w:eastAsiaTheme="minorEastAsia"/>
                <w:color w:val="auto"/>
                <w:szCs w:val="26"/>
                <w:lang w:val="en-US"/>
              </w:rPr>
              <w:lastRenderedPageBreak/>
              <w:t>Bộ</w:t>
            </w:r>
            <w:proofErr w:type="spellEnd"/>
            <w:r>
              <w:rPr>
                <w:rFonts w:eastAsiaTheme="minorEastAsia"/>
                <w:color w:val="auto"/>
                <w:szCs w:val="26"/>
                <w:lang w:val="en-US"/>
              </w:rPr>
              <w:t xml:space="preserve"> </w:t>
            </w:r>
            <w:proofErr w:type="spellStart"/>
            <w:r>
              <w:rPr>
                <w:rFonts w:eastAsiaTheme="minorEastAsia"/>
                <w:color w:val="auto"/>
                <w:szCs w:val="26"/>
                <w:lang w:val="en-US"/>
              </w:rPr>
              <w:t>dữ</w:t>
            </w:r>
            <w:proofErr w:type="spellEnd"/>
            <w:r>
              <w:rPr>
                <w:rFonts w:eastAsiaTheme="minorEastAsia"/>
                <w:color w:val="auto"/>
                <w:szCs w:val="26"/>
                <w:lang w:val="en-US"/>
              </w:rPr>
              <w:t xml:space="preserve"> </w:t>
            </w:r>
            <w:proofErr w:type="spellStart"/>
            <w:r>
              <w:rPr>
                <w:rFonts w:eastAsiaTheme="minorEastAsia"/>
                <w:color w:val="auto"/>
                <w:szCs w:val="26"/>
                <w:lang w:val="en-US"/>
              </w:rPr>
              <w:t>liệu</w:t>
            </w:r>
            <w:proofErr w:type="spellEnd"/>
          </w:p>
        </w:tc>
        <w:tc>
          <w:tcPr>
            <w:tcW w:w="1561" w:type="dxa"/>
            <w:shd w:val="clear" w:color="auto" w:fill="F2F2F2" w:themeFill="background1" w:themeFillShade="F2"/>
          </w:tcPr>
          <w:p w14:paraId="446E0975"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Số</w:t>
            </w:r>
            <w:proofErr w:type="spellEnd"/>
            <w:r>
              <w:rPr>
                <w:rFonts w:eastAsiaTheme="minorEastAsia"/>
                <w:color w:val="auto"/>
                <w:szCs w:val="26"/>
                <w:lang w:val="en-US"/>
              </w:rPr>
              <w:t xml:space="preserve"> </w:t>
            </w:r>
            <w:proofErr w:type="spellStart"/>
            <w:r>
              <w:rPr>
                <w:rFonts w:eastAsiaTheme="minorEastAsia"/>
                <w:color w:val="auto"/>
                <w:szCs w:val="26"/>
                <w:lang w:val="en-US"/>
              </w:rPr>
              <w:t>lượng</w:t>
            </w:r>
            <w:proofErr w:type="spellEnd"/>
          </w:p>
        </w:tc>
        <w:tc>
          <w:tcPr>
            <w:tcW w:w="4665" w:type="dxa"/>
            <w:shd w:val="clear" w:color="auto" w:fill="F2F2F2" w:themeFill="background1" w:themeFillShade="F2"/>
          </w:tcPr>
          <w:p w14:paraId="4C6D9702"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6"/>
                <w:lang w:val="en-US"/>
              </w:rPr>
            </w:pPr>
            <w:proofErr w:type="spellStart"/>
            <w:r>
              <w:rPr>
                <w:rFonts w:eastAsiaTheme="minorEastAsia"/>
                <w:color w:val="auto"/>
                <w:szCs w:val="26"/>
                <w:lang w:val="en-US"/>
              </w:rPr>
              <w:t>Mô</w:t>
            </w:r>
            <w:proofErr w:type="spellEnd"/>
            <w:r>
              <w:rPr>
                <w:rFonts w:eastAsiaTheme="minorEastAsia"/>
                <w:color w:val="auto"/>
                <w:szCs w:val="26"/>
                <w:lang w:val="en-US"/>
              </w:rPr>
              <w:t xml:space="preserve"> </w:t>
            </w:r>
            <w:proofErr w:type="spellStart"/>
            <w:r>
              <w:rPr>
                <w:rFonts w:eastAsiaTheme="minorEastAsia"/>
                <w:color w:val="auto"/>
                <w:szCs w:val="26"/>
                <w:lang w:val="en-US"/>
              </w:rPr>
              <w:t>tả</w:t>
            </w:r>
            <w:proofErr w:type="spellEnd"/>
          </w:p>
        </w:tc>
      </w:tr>
      <w:tr w:rsidR="00645374" w14:paraId="1485479D"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772ABCCD" w14:textId="77777777" w:rsidR="00645374" w:rsidRDefault="00000000">
            <w:pPr>
              <w:rPr>
                <w:rFonts w:eastAsiaTheme="minorEastAsia"/>
                <w:color w:val="auto"/>
                <w:szCs w:val="26"/>
                <w:lang w:val="en-US"/>
              </w:rPr>
            </w:pPr>
            <w:r>
              <w:rPr>
                <w:rFonts w:eastAsiaTheme="minorEastAsia"/>
                <w:b w:val="0"/>
                <w:bCs w:val="0"/>
                <w:color w:val="auto"/>
                <w:szCs w:val="26"/>
                <w:lang w:val="en-US"/>
              </w:rPr>
              <w:t>Healing events</w:t>
            </w:r>
          </w:p>
        </w:tc>
        <w:tc>
          <w:tcPr>
            <w:tcW w:w="1561" w:type="dxa"/>
          </w:tcPr>
          <w:p w14:paraId="3D99F41E"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198</w:t>
            </w:r>
          </w:p>
        </w:tc>
        <w:tc>
          <w:tcPr>
            <w:tcW w:w="4665" w:type="dxa"/>
          </w:tcPr>
          <w:p w14:paraId="5636EF40"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Số</w:t>
            </w:r>
            <w:proofErr w:type="spellEnd"/>
            <w:r>
              <w:rPr>
                <w:rFonts w:eastAsiaTheme="minorEastAsia"/>
                <w:color w:val="auto"/>
                <w:szCs w:val="26"/>
                <w:lang w:val="en-US"/>
              </w:rPr>
              <w:t xml:space="preserve"> </w:t>
            </w:r>
            <w:proofErr w:type="spellStart"/>
            <w:r>
              <w:rPr>
                <w:rFonts w:eastAsiaTheme="minorEastAsia"/>
                <w:color w:val="auto"/>
                <w:szCs w:val="26"/>
                <w:lang w:val="en-US"/>
              </w:rPr>
              <w:t>sự</w:t>
            </w:r>
            <w:proofErr w:type="spellEnd"/>
            <w:r>
              <w:rPr>
                <w:rFonts w:eastAsiaTheme="minorEastAsia"/>
                <w:color w:val="auto"/>
                <w:szCs w:val="26"/>
                <w:lang w:val="en-US"/>
              </w:rPr>
              <w:t xml:space="preserve"> </w:t>
            </w:r>
            <w:proofErr w:type="spellStart"/>
            <w:r>
              <w:rPr>
                <w:rFonts w:eastAsiaTheme="minorEastAsia"/>
                <w:color w:val="auto"/>
                <w:szCs w:val="26"/>
                <w:lang w:val="en-US"/>
              </w:rPr>
              <w:t>kiện</w:t>
            </w:r>
            <w:proofErr w:type="spellEnd"/>
            <w:r>
              <w:rPr>
                <w:rFonts w:eastAsiaTheme="minorEastAsia"/>
                <w:color w:val="auto"/>
                <w:szCs w:val="26"/>
                <w:lang w:val="en-US"/>
              </w:rPr>
              <w:t xml:space="preserve"> healing (test </w:t>
            </w:r>
            <w:proofErr w:type="spellStart"/>
            <w:r>
              <w:rPr>
                <w:rFonts w:eastAsiaTheme="minorEastAsia"/>
                <w:color w:val="auto"/>
                <w:szCs w:val="26"/>
                <w:lang w:val="en-US"/>
              </w:rPr>
              <w:t>bị</w:t>
            </w:r>
            <w:proofErr w:type="spellEnd"/>
            <w:r>
              <w:rPr>
                <w:rFonts w:eastAsiaTheme="minorEastAsia"/>
                <w:color w:val="auto"/>
                <w:szCs w:val="26"/>
                <w:lang w:val="en-US"/>
              </w:rPr>
              <w:t xml:space="preserve"> </w:t>
            </w:r>
            <w:proofErr w:type="spellStart"/>
            <w:r>
              <w:rPr>
                <w:rFonts w:eastAsiaTheme="minorEastAsia"/>
                <w:color w:val="auto"/>
                <w:szCs w:val="26"/>
                <w:lang w:val="en-US"/>
              </w:rPr>
              <w:t>hỏng</w:t>
            </w:r>
            <w:proofErr w:type="spellEnd"/>
            <w:r>
              <w:rPr>
                <w:rFonts w:eastAsiaTheme="minorEastAsia"/>
                <w:color w:val="auto"/>
                <w:szCs w:val="26"/>
                <w:lang w:val="en-US"/>
              </w:rPr>
              <w:t xml:space="preserve"> </w:t>
            </w:r>
            <w:proofErr w:type="spellStart"/>
            <w:r>
              <w:rPr>
                <w:rFonts w:eastAsiaTheme="minorEastAsia"/>
                <w:color w:val="auto"/>
                <w:szCs w:val="26"/>
                <w:lang w:val="en-US"/>
              </w:rPr>
              <w:t>và</w:t>
            </w:r>
            <w:proofErr w:type="spellEnd"/>
            <w:r>
              <w:rPr>
                <w:rFonts w:eastAsiaTheme="minorEastAsia"/>
                <w:color w:val="auto"/>
                <w:szCs w:val="26"/>
                <w:lang w:val="en-US"/>
              </w:rPr>
              <w:t xml:space="preserve"> </w:t>
            </w:r>
            <w:proofErr w:type="spellStart"/>
            <w:r>
              <w:rPr>
                <w:rFonts w:eastAsiaTheme="minorEastAsia"/>
                <w:color w:val="auto"/>
                <w:szCs w:val="26"/>
                <w:lang w:val="en-US"/>
              </w:rPr>
              <w:t>hệ</w:t>
            </w:r>
            <w:proofErr w:type="spellEnd"/>
            <w:r>
              <w:rPr>
                <w:rFonts w:eastAsiaTheme="minorEastAsia"/>
                <w:color w:val="auto"/>
                <w:szCs w:val="26"/>
                <w:lang w:val="en-US"/>
              </w:rPr>
              <w:t xml:space="preserve"> </w:t>
            </w:r>
            <w:proofErr w:type="spellStart"/>
            <w:r>
              <w:rPr>
                <w:rFonts w:eastAsiaTheme="minorEastAsia"/>
                <w:color w:val="auto"/>
                <w:szCs w:val="26"/>
                <w:lang w:val="en-US"/>
              </w:rPr>
              <w:t>thống</w:t>
            </w:r>
            <w:proofErr w:type="spellEnd"/>
            <w:r>
              <w:rPr>
                <w:rFonts w:eastAsiaTheme="minorEastAsia"/>
                <w:color w:val="auto"/>
                <w:szCs w:val="26"/>
                <w:lang w:val="en-US"/>
              </w:rPr>
              <w:t xml:space="preserve"> </w:t>
            </w:r>
            <w:proofErr w:type="spellStart"/>
            <w:r>
              <w:rPr>
                <w:rFonts w:eastAsiaTheme="minorEastAsia"/>
                <w:color w:val="auto"/>
                <w:szCs w:val="26"/>
                <w:lang w:val="en-US"/>
              </w:rPr>
              <w:t>tìm</w:t>
            </w:r>
            <w:proofErr w:type="spellEnd"/>
            <w:r>
              <w:rPr>
                <w:rFonts w:eastAsiaTheme="minorEastAsia"/>
                <w:color w:val="auto"/>
                <w:szCs w:val="26"/>
                <w:lang w:val="en-US"/>
              </w:rPr>
              <w:t xml:space="preserve"> </w:t>
            </w:r>
            <w:proofErr w:type="spellStart"/>
            <w:r>
              <w:rPr>
                <w:rFonts w:eastAsiaTheme="minorEastAsia"/>
                <w:color w:val="auto"/>
                <w:szCs w:val="26"/>
                <w:lang w:val="en-US"/>
              </w:rPr>
              <w:t>được</w:t>
            </w:r>
            <w:proofErr w:type="spellEnd"/>
            <w:r>
              <w:rPr>
                <w:rFonts w:eastAsiaTheme="minorEastAsia"/>
                <w:color w:val="auto"/>
                <w:szCs w:val="26"/>
                <w:lang w:val="en-US"/>
              </w:rPr>
              <w:t xml:space="preserve"> candidate)</w:t>
            </w:r>
          </w:p>
        </w:tc>
      </w:tr>
      <w:tr w:rsidR="00645374" w14:paraId="6D6DB0D1"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581911F3" w14:textId="77777777" w:rsidR="00645374" w:rsidRDefault="00000000">
            <w:pPr>
              <w:rPr>
                <w:rFonts w:eastAsiaTheme="minorEastAsia"/>
                <w:color w:val="auto"/>
                <w:szCs w:val="26"/>
                <w:lang w:val="en-US"/>
              </w:rPr>
            </w:pPr>
            <w:r>
              <w:rPr>
                <w:rFonts w:eastAsiaTheme="minorEastAsia"/>
                <w:b w:val="0"/>
                <w:bCs w:val="0"/>
                <w:color w:val="auto"/>
                <w:szCs w:val="26"/>
                <w:lang w:val="en-US"/>
              </w:rPr>
              <w:t>Candidate records</w:t>
            </w:r>
          </w:p>
        </w:tc>
        <w:tc>
          <w:tcPr>
            <w:tcW w:w="1561" w:type="dxa"/>
          </w:tcPr>
          <w:p w14:paraId="54D26ECB"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750</w:t>
            </w:r>
          </w:p>
        </w:tc>
        <w:tc>
          <w:tcPr>
            <w:tcW w:w="4665" w:type="dxa"/>
          </w:tcPr>
          <w:p w14:paraId="27F14195"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Tổng</w:t>
            </w:r>
            <w:proofErr w:type="spellEnd"/>
            <w:r>
              <w:rPr>
                <w:rFonts w:eastAsiaTheme="minorEastAsia"/>
                <w:color w:val="auto"/>
                <w:szCs w:val="26"/>
                <w:lang w:val="en-US"/>
              </w:rPr>
              <w:t xml:space="preserve"> </w:t>
            </w:r>
            <w:proofErr w:type="spellStart"/>
            <w:r>
              <w:rPr>
                <w:rFonts w:eastAsiaTheme="minorEastAsia"/>
                <w:color w:val="auto"/>
                <w:szCs w:val="26"/>
                <w:lang w:val="en-US"/>
              </w:rPr>
              <w:t>số</w:t>
            </w:r>
            <w:proofErr w:type="spellEnd"/>
            <w:r>
              <w:rPr>
                <w:rFonts w:eastAsiaTheme="minorEastAsia"/>
                <w:color w:val="auto"/>
                <w:szCs w:val="26"/>
                <w:lang w:val="en-US"/>
              </w:rPr>
              <w:t xml:space="preserve"> </w:t>
            </w:r>
            <w:proofErr w:type="spellStart"/>
            <w:r>
              <w:rPr>
                <w:rFonts w:eastAsiaTheme="minorEastAsia"/>
                <w:color w:val="auto"/>
                <w:szCs w:val="26"/>
                <w:lang w:val="en-US"/>
              </w:rPr>
              <w:t>cặp</w:t>
            </w:r>
            <w:proofErr w:type="spellEnd"/>
            <w:r>
              <w:rPr>
                <w:rFonts w:eastAsiaTheme="minorEastAsia"/>
                <w:color w:val="auto"/>
                <w:szCs w:val="26"/>
                <w:lang w:val="en-US"/>
              </w:rPr>
              <w:t xml:space="preserve"> (event, candidate) </w:t>
            </w:r>
            <w:proofErr w:type="spellStart"/>
            <w:r>
              <w:rPr>
                <w:rFonts w:eastAsiaTheme="minorEastAsia"/>
                <w:color w:val="auto"/>
                <w:szCs w:val="26"/>
                <w:lang w:val="en-US"/>
              </w:rPr>
              <w:t>với</w:t>
            </w:r>
            <w:proofErr w:type="spellEnd"/>
            <w:r>
              <w:rPr>
                <w:rFonts w:eastAsiaTheme="minorEastAsia"/>
                <w:color w:val="auto"/>
                <w:szCs w:val="26"/>
                <w:lang w:val="en-US"/>
              </w:rPr>
              <w:t xml:space="preserve"> </w:t>
            </w:r>
            <w:proofErr w:type="spellStart"/>
            <w:r>
              <w:rPr>
                <w:rFonts w:eastAsiaTheme="minorEastAsia"/>
                <w:color w:val="auto"/>
                <w:szCs w:val="26"/>
                <w:lang w:val="en-US"/>
              </w:rPr>
              <w:t>đầy</w:t>
            </w:r>
            <w:proofErr w:type="spellEnd"/>
            <w:r>
              <w:rPr>
                <w:rFonts w:eastAsiaTheme="minorEastAsia"/>
                <w:color w:val="auto"/>
                <w:szCs w:val="26"/>
                <w:lang w:val="en-US"/>
              </w:rPr>
              <w:t xml:space="preserve"> </w:t>
            </w:r>
            <w:proofErr w:type="spellStart"/>
            <w:r>
              <w:rPr>
                <w:rFonts w:eastAsiaTheme="minorEastAsia"/>
                <w:color w:val="auto"/>
                <w:szCs w:val="26"/>
                <w:lang w:val="en-US"/>
              </w:rPr>
              <w:t>đủ</w:t>
            </w:r>
            <w:proofErr w:type="spellEnd"/>
            <w:r>
              <w:rPr>
                <w:rFonts w:eastAsiaTheme="minorEastAsia"/>
                <w:color w:val="auto"/>
                <w:szCs w:val="26"/>
                <w:lang w:val="en-US"/>
              </w:rPr>
              <w:t xml:space="preserve"> 5 sub-scores</w:t>
            </w:r>
          </w:p>
        </w:tc>
      </w:tr>
      <w:tr w:rsidR="00645374" w14:paraId="23A19948"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24252AE7" w14:textId="77777777" w:rsidR="00645374" w:rsidRDefault="00000000">
            <w:pPr>
              <w:rPr>
                <w:rFonts w:eastAsiaTheme="minorEastAsia"/>
                <w:color w:val="auto"/>
                <w:szCs w:val="26"/>
                <w:lang w:val="en-US"/>
              </w:rPr>
            </w:pPr>
            <w:r>
              <w:rPr>
                <w:rFonts w:eastAsiaTheme="minorEastAsia"/>
                <w:b w:val="0"/>
                <w:bCs w:val="0"/>
                <w:color w:val="auto"/>
                <w:szCs w:val="26"/>
                <w:lang w:val="en-US"/>
              </w:rPr>
              <w:t>Positive (</w:t>
            </w:r>
            <w:proofErr w:type="spellStart"/>
            <w:r>
              <w:rPr>
                <w:rFonts w:eastAsiaTheme="minorEastAsia"/>
                <w:b w:val="0"/>
                <w:bCs w:val="0"/>
                <w:color w:val="auto"/>
                <w:szCs w:val="26"/>
                <w:lang w:val="en-US"/>
              </w:rPr>
              <w:t>is_correct</w:t>
            </w:r>
            <w:proofErr w:type="spellEnd"/>
            <w:r>
              <w:rPr>
                <w:rFonts w:eastAsiaTheme="minorEastAsia"/>
                <w:b w:val="0"/>
                <w:bCs w:val="0"/>
                <w:color w:val="auto"/>
                <w:szCs w:val="26"/>
                <w:lang w:val="en-US"/>
              </w:rPr>
              <w:t>=1)</w:t>
            </w:r>
          </w:p>
        </w:tc>
        <w:tc>
          <w:tcPr>
            <w:tcW w:w="1561" w:type="dxa"/>
          </w:tcPr>
          <w:p w14:paraId="40EBA5D4"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198</w:t>
            </w:r>
          </w:p>
        </w:tc>
        <w:tc>
          <w:tcPr>
            <w:tcW w:w="4665" w:type="dxa"/>
          </w:tcPr>
          <w:p w14:paraId="2B457B8D"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Các candidate </w:t>
            </w:r>
            <w:proofErr w:type="spellStart"/>
            <w:r>
              <w:rPr>
                <w:rFonts w:eastAsiaTheme="minorEastAsia"/>
                <w:color w:val="auto"/>
                <w:szCs w:val="26"/>
                <w:lang w:val="en-US"/>
              </w:rPr>
              <w:t>đúng</w:t>
            </w:r>
            <w:proofErr w:type="spellEnd"/>
            <w:r>
              <w:rPr>
                <w:rFonts w:eastAsiaTheme="minorEastAsia"/>
                <w:color w:val="auto"/>
                <w:szCs w:val="26"/>
                <w:lang w:val="en-US"/>
              </w:rPr>
              <w:t xml:space="preserve"> (1 per event)</w:t>
            </w:r>
          </w:p>
        </w:tc>
      </w:tr>
      <w:tr w:rsidR="00645374" w14:paraId="4000231B"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09821675" w14:textId="77777777" w:rsidR="00645374" w:rsidRDefault="00000000">
            <w:pPr>
              <w:rPr>
                <w:rFonts w:eastAsiaTheme="minorEastAsia"/>
                <w:color w:val="auto"/>
                <w:szCs w:val="26"/>
                <w:lang w:val="en-US"/>
              </w:rPr>
            </w:pPr>
            <w:r>
              <w:rPr>
                <w:rFonts w:eastAsiaTheme="minorEastAsia"/>
                <w:b w:val="0"/>
                <w:bCs w:val="0"/>
                <w:color w:val="auto"/>
                <w:szCs w:val="26"/>
                <w:lang w:val="en-US"/>
              </w:rPr>
              <w:t>Negative (</w:t>
            </w:r>
            <w:proofErr w:type="spellStart"/>
            <w:r>
              <w:rPr>
                <w:rFonts w:eastAsiaTheme="minorEastAsia"/>
                <w:b w:val="0"/>
                <w:bCs w:val="0"/>
                <w:color w:val="auto"/>
                <w:szCs w:val="26"/>
                <w:lang w:val="en-US"/>
              </w:rPr>
              <w:t>is_correct</w:t>
            </w:r>
            <w:proofErr w:type="spellEnd"/>
            <w:r>
              <w:rPr>
                <w:rFonts w:eastAsiaTheme="minorEastAsia"/>
                <w:b w:val="0"/>
                <w:bCs w:val="0"/>
                <w:color w:val="auto"/>
                <w:szCs w:val="26"/>
                <w:lang w:val="en-US"/>
              </w:rPr>
              <w:t>=0)</w:t>
            </w:r>
          </w:p>
        </w:tc>
        <w:tc>
          <w:tcPr>
            <w:tcW w:w="1561" w:type="dxa"/>
          </w:tcPr>
          <w:p w14:paraId="5EA43BED"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552</w:t>
            </w:r>
          </w:p>
        </w:tc>
        <w:tc>
          <w:tcPr>
            <w:tcW w:w="4665" w:type="dxa"/>
          </w:tcPr>
          <w:p w14:paraId="5D9BE07E"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Các candidate </w:t>
            </w:r>
            <w:proofErr w:type="spellStart"/>
            <w:r>
              <w:rPr>
                <w:rFonts w:eastAsiaTheme="minorEastAsia"/>
                <w:color w:val="auto"/>
                <w:szCs w:val="26"/>
                <w:lang w:val="en-US"/>
              </w:rPr>
              <w:t>sai</w:t>
            </w:r>
            <w:proofErr w:type="spellEnd"/>
          </w:p>
        </w:tc>
      </w:tr>
      <w:tr w:rsidR="00645374" w14:paraId="7C7B25C5"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604F9AC6" w14:textId="77777777" w:rsidR="00645374" w:rsidRDefault="00000000">
            <w:pPr>
              <w:rPr>
                <w:rFonts w:eastAsiaTheme="minorEastAsia"/>
                <w:color w:val="auto"/>
                <w:szCs w:val="26"/>
                <w:lang w:val="en-US"/>
              </w:rPr>
            </w:pPr>
            <w:proofErr w:type="spellStart"/>
            <w:r>
              <w:rPr>
                <w:rFonts w:eastAsiaTheme="minorEastAsia"/>
                <w:b w:val="0"/>
                <w:bCs w:val="0"/>
                <w:color w:val="auto"/>
                <w:szCs w:val="26"/>
                <w:lang w:val="en-US"/>
              </w:rPr>
              <w:t>Tỷ</w:t>
            </w:r>
            <w:proofErr w:type="spellEnd"/>
            <w:r>
              <w:rPr>
                <w:rFonts w:eastAsiaTheme="minorEastAsia"/>
                <w:b w:val="0"/>
                <w:bCs w:val="0"/>
                <w:color w:val="auto"/>
                <w:szCs w:val="26"/>
                <w:lang w:val="en-US"/>
              </w:rPr>
              <w:t xml:space="preserve"> </w:t>
            </w:r>
            <w:proofErr w:type="spellStart"/>
            <w:r>
              <w:rPr>
                <w:rFonts w:eastAsiaTheme="minorEastAsia"/>
                <w:b w:val="0"/>
                <w:bCs w:val="0"/>
                <w:color w:val="auto"/>
                <w:szCs w:val="26"/>
                <w:lang w:val="en-US"/>
              </w:rPr>
              <w:t>lệ</w:t>
            </w:r>
            <w:proofErr w:type="spellEnd"/>
            <w:r>
              <w:rPr>
                <w:rFonts w:eastAsiaTheme="minorEastAsia"/>
                <w:b w:val="0"/>
                <w:bCs w:val="0"/>
                <w:color w:val="auto"/>
                <w:szCs w:val="26"/>
                <w:lang w:val="en-US"/>
              </w:rPr>
              <w:t xml:space="preserve"> imbalance</w:t>
            </w:r>
          </w:p>
        </w:tc>
        <w:tc>
          <w:tcPr>
            <w:tcW w:w="1561" w:type="dxa"/>
          </w:tcPr>
          <w:p w14:paraId="68F18135"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vi-VN"/>
              </w:rPr>
            </w:pPr>
            <w:r>
              <w:rPr>
                <w:rFonts w:eastAsiaTheme="minorEastAsia"/>
                <w:color w:val="auto"/>
                <w:szCs w:val="26"/>
                <w:lang w:val="en-US"/>
              </w:rPr>
              <w:t>~1:4</w:t>
            </w:r>
          </w:p>
        </w:tc>
        <w:tc>
          <w:tcPr>
            <w:tcW w:w="4665" w:type="dxa"/>
          </w:tcPr>
          <w:p w14:paraId="13F6C1F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proofErr w:type="spellStart"/>
            <w:r>
              <w:rPr>
                <w:rFonts w:eastAsiaTheme="minorEastAsia"/>
                <w:color w:val="auto"/>
                <w:szCs w:val="26"/>
                <w:lang w:val="en-US"/>
              </w:rPr>
              <w:t>Mỗi</w:t>
            </w:r>
            <w:proofErr w:type="spellEnd"/>
            <w:r>
              <w:rPr>
                <w:rFonts w:eastAsiaTheme="minorEastAsia"/>
                <w:color w:val="auto"/>
                <w:szCs w:val="26"/>
                <w:lang w:val="en-US"/>
              </w:rPr>
              <w:t xml:space="preserve"> event </w:t>
            </w:r>
            <w:proofErr w:type="spellStart"/>
            <w:r>
              <w:rPr>
                <w:rFonts w:eastAsiaTheme="minorEastAsia"/>
                <w:color w:val="auto"/>
                <w:szCs w:val="26"/>
                <w:lang w:val="en-US"/>
              </w:rPr>
              <w:t>trung</w:t>
            </w:r>
            <w:proofErr w:type="spellEnd"/>
            <w:r>
              <w:rPr>
                <w:rFonts w:eastAsiaTheme="minorEastAsia"/>
                <w:color w:val="auto"/>
                <w:szCs w:val="26"/>
                <w:lang w:val="en-US"/>
              </w:rPr>
              <w:t xml:space="preserve"> </w:t>
            </w:r>
            <w:proofErr w:type="spellStart"/>
            <w:r>
              <w:rPr>
                <w:rFonts w:eastAsiaTheme="minorEastAsia"/>
                <w:color w:val="auto"/>
                <w:szCs w:val="26"/>
                <w:lang w:val="en-US"/>
              </w:rPr>
              <w:t>bình</w:t>
            </w:r>
            <w:proofErr w:type="spellEnd"/>
            <w:r>
              <w:rPr>
                <w:rFonts w:eastAsiaTheme="minorEastAsia"/>
                <w:color w:val="auto"/>
                <w:szCs w:val="26"/>
                <w:lang w:val="en-US"/>
              </w:rPr>
              <w:t xml:space="preserve"> </w:t>
            </w:r>
            <w:proofErr w:type="spellStart"/>
            <w:r>
              <w:rPr>
                <w:rFonts w:eastAsiaTheme="minorEastAsia"/>
                <w:color w:val="auto"/>
                <w:szCs w:val="26"/>
                <w:lang w:val="en-US"/>
              </w:rPr>
              <w:t>có</w:t>
            </w:r>
            <w:proofErr w:type="spellEnd"/>
            <w:r>
              <w:rPr>
                <w:rFonts w:eastAsiaTheme="minorEastAsia"/>
                <w:color w:val="auto"/>
                <w:szCs w:val="26"/>
                <w:lang w:val="en-US"/>
              </w:rPr>
              <w:t xml:space="preserve"> 4 candidate </w:t>
            </w:r>
            <w:proofErr w:type="spellStart"/>
            <w:r>
              <w:rPr>
                <w:rFonts w:eastAsiaTheme="minorEastAsia"/>
                <w:color w:val="auto"/>
                <w:szCs w:val="26"/>
                <w:lang w:val="en-US"/>
              </w:rPr>
              <w:t>sai</w:t>
            </w:r>
            <w:proofErr w:type="spellEnd"/>
          </w:p>
        </w:tc>
      </w:tr>
      <w:tr w:rsidR="00645374" w14:paraId="42D431BA" w14:textId="77777777" w:rsidTr="00645374">
        <w:tc>
          <w:tcPr>
            <w:cnfStyle w:val="001000000000" w:firstRow="0" w:lastRow="0" w:firstColumn="1" w:lastColumn="0" w:oddVBand="0" w:evenVBand="0" w:oddHBand="0" w:evenHBand="0" w:firstRowFirstColumn="0" w:firstRowLastColumn="0" w:lastRowFirstColumn="0" w:lastRowLastColumn="0"/>
            <w:tcW w:w="2800" w:type="dxa"/>
          </w:tcPr>
          <w:p w14:paraId="1B64F400" w14:textId="77777777" w:rsidR="00645374" w:rsidRDefault="00000000">
            <w:pPr>
              <w:rPr>
                <w:rFonts w:eastAsiaTheme="minorEastAsia"/>
                <w:color w:val="auto"/>
                <w:szCs w:val="26"/>
                <w:lang w:val="en-US"/>
              </w:rPr>
            </w:pPr>
            <w:r>
              <w:rPr>
                <w:rFonts w:eastAsiaTheme="minorEastAsia"/>
                <w:b w:val="0"/>
                <w:bCs w:val="0"/>
                <w:color w:val="auto"/>
                <w:szCs w:val="26"/>
                <w:lang w:val="en-US"/>
              </w:rPr>
              <w:t>UI versions covered</w:t>
            </w:r>
          </w:p>
        </w:tc>
        <w:tc>
          <w:tcPr>
            <w:tcW w:w="1561" w:type="dxa"/>
          </w:tcPr>
          <w:p w14:paraId="0AF15A2D" w14:textId="77777777" w:rsidR="00645374" w:rsidRDefault="00000000">
            <w:pPr>
              <w:jc w:val="center"/>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v2 </w:t>
            </w:r>
            <w:proofErr w:type="spellStart"/>
            <w:r>
              <w:rPr>
                <w:rFonts w:eastAsiaTheme="minorEastAsia"/>
                <w:color w:val="auto"/>
                <w:szCs w:val="26"/>
                <w:lang w:val="en-US"/>
              </w:rPr>
              <w:t>đến</w:t>
            </w:r>
            <w:proofErr w:type="spellEnd"/>
            <w:r>
              <w:rPr>
                <w:rFonts w:eastAsiaTheme="minorEastAsia"/>
                <w:color w:val="auto"/>
                <w:szCs w:val="26"/>
                <w:lang w:val="en-US"/>
              </w:rPr>
              <w:t xml:space="preserve"> v11</w:t>
            </w:r>
          </w:p>
        </w:tc>
        <w:tc>
          <w:tcPr>
            <w:tcW w:w="4665" w:type="dxa"/>
          </w:tcPr>
          <w:p w14:paraId="681D3056" w14:textId="77777777" w:rsidR="00645374" w:rsidRDefault="00000000">
            <w:pPr>
              <w:keepNext/>
              <w:cnfStyle w:val="000000000000" w:firstRow="0" w:lastRow="0" w:firstColumn="0" w:lastColumn="0" w:oddVBand="0" w:evenVBand="0" w:oddHBand="0" w:evenHBand="0" w:firstRowFirstColumn="0" w:firstRowLastColumn="0" w:lastRowFirstColumn="0" w:lastRowLastColumn="0"/>
              <w:rPr>
                <w:rFonts w:eastAsiaTheme="minorEastAsia"/>
                <w:color w:val="auto"/>
                <w:szCs w:val="26"/>
                <w:lang w:val="en-US"/>
              </w:rPr>
            </w:pPr>
            <w:r>
              <w:rPr>
                <w:rFonts w:eastAsiaTheme="minorEastAsia"/>
                <w:color w:val="auto"/>
                <w:szCs w:val="26"/>
                <w:lang w:val="en-US"/>
              </w:rPr>
              <w:t xml:space="preserve">10 </w:t>
            </w:r>
            <w:proofErr w:type="spellStart"/>
            <w:r>
              <w:rPr>
                <w:rFonts w:eastAsiaTheme="minorEastAsia"/>
                <w:color w:val="auto"/>
                <w:szCs w:val="26"/>
                <w:lang w:val="en-US"/>
              </w:rPr>
              <w:t>phiên</w:t>
            </w:r>
            <w:proofErr w:type="spellEnd"/>
            <w:r>
              <w:rPr>
                <w:rFonts w:eastAsiaTheme="minorEastAsia"/>
                <w:color w:val="auto"/>
                <w:szCs w:val="26"/>
                <w:lang w:val="en-US"/>
              </w:rPr>
              <w:t xml:space="preserve"> </w:t>
            </w:r>
            <w:proofErr w:type="spellStart"/>
            <w:r>
              <w:rPr>
                <w:rFonts w:eastAsiaTheme="minorEastAsia"/>
                <w:color w:val="auto"/>
                <w:szCs w:val="26"/>
                <w:lang w:val="en-US"/>
              </w:rPr>
              <w:t>bản</w:t>
            </w:r>
            <w:proofErr w:type="spellEnd"/>
            <w:r>
              <w:rPr>
                <w:rFonts w:eastAsiaTheme="minorEastAsia"/>
                <w:color w:val="auto"/>
                <w:szCs w:val="26"/>
                <w:lang w:val="en-US"/>
              </w:rPr>
              <w:t xml:space="preserve"> mutation </w:t>
            </w:r>
            <w:proofErr w:type="spellStart"/>
            <w:r>
              <w:rPr>
                <w:rFonts w:eastAsiaTheme="minorEastAsia"/>
                <w:color w:val="auto"/>
                <w:szCs w:val="26"/>
                <w:lang w:val="en-US"/>
              </w:rPr>
              <w:t>khác</w:t>
            </w:r>
            <w:proofErr w:type="spellEnd"/>
            <w:r>
              <w:rPr>
                <w:rFonts w:eastAsiaTheme="minorEastAsia"/>
                <w:color w:val="auto"/>
                <w:szCs w:val="26"/>
                <w:lang w:val="en-US"/>
              </w:rPr>
              <w:t xml:space="preserve"> </w:t>
            </w:r>
            <w:proofErr w:type="spellStart"/>
            <w:r>
              <w:rPr>
                <w:rFonts w:eastAsiaTheme="minorEastAsia"/>
                <w:color w:val="auto"/>
                <w:szCs w:val="26"/>
                <w:lang w:val="en-US"/>
              </w:rPr>
              <w:t>nhau</w:t>
            </w:r>
            <w:proofErr w:type="spellEnd"/>
          </w:p>
        </w:tc>
      </w:tr>
    </w:tbl>
    <w:p w14:paraId="61848848" w14:textId="54E3670A" w:rsidR="00645374" w:rsidRDefault="00000000">
      <w:pPr>
        <w:pStyle w:val="Caption"/>
        <w:rPr>
          <w:color w:val="auto"/>
        </w:rPr>
      </w:pPr>
      <w:bookmarkStart w:id="70" w:name="_Toc231647296"/>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2</w:t>
      </w:r>
      <w:r>
        <w:rPr>
          <w:color w:val="auto"/>
        </w:rPr>
        <w:fldChar w:fldCharType="end"/>
      </w:r>
      <w:r>
        <w:rPr>
          <w:color w:val="auto"/>
        </w:rPr>
        <w:t xml:space="preserve"> Bộ dữ liệu thực nghiệm</w:t>
      </w:r>
      <w:bookmarkEnd w:id="70"/>
    </w:p>
    <w:p w14:paraId="346D1896" w14:textId="77777777" w:rsidR="00645374" w:rsidRDefault="00000000">
      <w:pPr>
        <w:pStyle w:val="Heading2"/>
        <w:rPr>
          <w:color w:val="auto"/>
        </w:rPr>
      </w:pPr>
      <w:bookmarkStart w:id="71" w:name="_Toc231647456"/>
      <w:r>
        <w:rPr>
          <w:color w:val="auto"/>
        </w:rPr>
        <w:t>Các phiên bản mutation UI</w:t>
      </w:r>
      <w:bookmarkEnd w:id="71"/>
    </w:p>
    <w:tbl>
      <w:tblPr>
        <w:tblStyle w:val="GridTable1Light1"/>
        <w:tblW w:w="9039" w:type="dxa"/>
        <w:tblLook w:val="04A0" w:firstRow="1" w:lastRow="0" w:firstColumn="1" w:lastColumn="0" w:noHBand="0" w:noVBand="1"/>
      </w:tblPr>
      <w:tblGrid>
        <w:gridCol w:w="852"/>
        <w:gridCol w:w="8187"/>
      </w:tblGrid>
      <w:tr w:rsidR="00645374" w14:paraId="0EEF51A6" w14:textId="77777777" w:rsidTr="00645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shd w:val="clear" w:color="auto" w:fill="F2F2F2" w:themeFill="background1" w:themeFillShade="F2"/>
          </w:tcPr>
          <w:p w14:paraId="5854F195" w14:textId="77777777" w:rsidR="00645374" w:rsidRDefault="00000000">
            <w:pPr>
              <w:jc w:val="center"/>
              <w:rPr>
                <w:rFonts w:eastAsiaTheme="minorEastAsia"/>
                <w:b w:val="0"/>
                <w:bCs w:val="0"/>
                <w:color w:val="auto"/>
                <w:szCs w:val="20"/>
                <w:lang w:val="en-US"/>
              </w:rPr>
            </w:pPr>
            <w:proofErr w:type="spellStart"/>
            <w:r>
              <w:rPr>
                <w:rFonts w:eastAsiaTheme="minorEastAsia"/>
                <w:color w:val="auto"/>
                <w:szCs w:val="20"/>
                <w:lang w:val="en-US"/>
              </w:rPr>
              <w:t>Phiên</w:t>
            </w:r>
            <w:proofErr w:type="spellEnd"/>
            <w:r>
              <w:rPr>
                <w:rFonts w:eastAsiaTheme="minorEastAsia"/>
                <w:color w:val="auto"/>
                <w:szCs w:val="20"/>
                <w:lang w:val="en-US"/>
              </w:rPr>
              <w:t xml:space="preserve"> </w:t>
            </w:r>
            <w:proofErr w:type="spellStart"/>
            <w:r>
              <w:rPr>
                <w:rFonts w:eastAsiaTheme="minorEastAsia"/>
                <w:color w:val="auto"/>
                <w:szCs w:val="20"/>
                <w:lang w:val="en-US"/>
              </w:rPr>
              <w:t>bản</w:t>
            </w:r>
            <w:proofErr w:type="spellEnd"/>
          </w:p>
        </w:tc>
        <w:tc>
          <w:tcPr>
            <w:tcW w:w="8187" w:type="dxa"/>
            <w:shd w:val="clear" w:color="auto" w:fill="F2F2F2" w:themeFill="background1" w:themeFillShade="F2"/>
          </w:tcPr>
          <w:p w14:paraId="4DC4B8B8" w14:textId="77777777" w:rsidR="00645374" w:rsidRDefault="00000000">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Loại</w:t>
            </w:r>
            <w:proofErr w:type="spellEnd"/>
            <w:r>
              <w:rPr>
                <w:rFonts w:eastAsiaTheme="minorEastAsia"/>
                <w:color w:val="auto"/>
                <w:szCs w:val="20"/>
                <w:lang w:val="en-US"/>
              </w:rPr>
              <w:t xml:space="preserve"> mutation</w:t>
            </w:r>
          </w:p>
        </w:tc>
      </w:tr>
      <w:tr w:rsidR="00645374" w14:paraId="19517E19"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0E1C08E0" w14:textId="77777777" w:rsidR="00645374" w:rsidRDefault="00000000">
            <w:pPr>
              <w:rPr>
                <w:rFonts w:eastAsiaTheme="minorEastAsia"/>
                <w:color w:val="auto"/>
                <w:szCs w:val="20"/>
                <w:lang w:val="en-US"/>
              </w:rPr>
            </w:pPr>
            <w:r>
              <w:rPr>
                <w:rFonts w:eastAsiaTheme="minorEastAsia"/>
                <w:b w:val="0"/>
                <w:bCs w:val="0"/>
                <w:color w:val="auto"/>
                <w:szCs w:val="20"/>
                <w:lang w:val="en-US"/>
              </w:rPr>
              <w:t>v1</w:t>
            </w:r>
          </w:p>
        </w:tc>
        <w:tc>
          <w:tcPr>
            <w:tcW w:w="8187" w:type="dxa"/>
          </w:tcPr>
          <w:p w14:paraId="648D3C5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Baseline</w:t>
            </w:r>
          </w:p>
        </w:tc>
      </w:tr>
      <w:tr w:rsidR="00645374" w14:paraId="58EFC80E"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665F5567" w14:textId="77777777" w:rsidR="00645374" w:rsidRDefault="00000000">
            <w:pPr>
              <w:rPr>
                <w:rFonts w:eastAsiaTheme="minorEastAsia"/>
                <w:color w:val="auto"/>
                <w:szCs w:val="20"/>
                <w:lang w:val="en-US"/>
              </w:rPr>
            </w:pPr>
            <w:r>
              <w:rPr>
                <w:rFonts w:eastAsiaTheme="minorEastAsia"/>
                <w:b w:val="0"/>
                <w:bCs w:val="0"/>
                <w:color w:val="auto"/>
                <w:szCs w:val="20"/>
                <w:lang w:val="en-US"/>
              </w:rPr>
              <w:t>v2</w:t>
            </w:r>
          </w:p>
        </w:tc>
        <w:tc>
          <w:tcPr>
            <w:tcW w:w="8187" w:type="dxa"/>
          </w:tcPr>
          <w:p w14:paraId="725C45D4"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Semantic only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0F95C828"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01DAAC9D" w14:textId="77777777" w:rsidR="00645374" w:rsidRDefault="00000000">
            <w:pPr>
              <w:rPr>
                <w:rFonts w:eastAsiaTheme="minorEastAsia"/>
                <w:color w:val="auto"/>
                <w:szCs w:val="20"/>
                <w:lang w:val="en-US"/>
              </w:rPr>
            </w:pPr>
            <w:r>
              <w:rPr>
                <w:rFonts w:eastAsiaTheme="minorEastAsia"/>
                <w:b w:val="0"/>
                <w:bCs w:val="0"/>
                <w:color w:val="auto"/>
                <w:szCs w:val="20"/>
                <w:lang w:val="en-US"/>
              </w:rPr>
              <w:t>v3</w:t>
            </w:r>
          </w:p>
        </w:tc>
        <w:tc>
          <w:tcPr>
            <w:tcW w:w="8187" w:type="dxa"/>
          </w:tcPr>
          <w:p w14:paraId="3D1CA940"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Structure only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155018C6"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002C7117" w14:textId="77777777" w:rsidR="00645374" w:rsidRDefault="00000000">
            <w:pPr>
              <w:rPr>
                <w:rFonts w:eastAsiaTheme="minorEastAsia"/>
                <w:color w:val="auto"/>
                <w:szCs w:val="20"/>
                <w:lang w:val="en-US"/>
              </w:rPr>
            </w:pPr>
            <w:r>
              <w:rPr>
                <w:rFonts w:eastAsiaTheme="minorEastAsia"/>
                <w:b w:val="0"/>
                <w:bCs w:val="0"/>
                <w:color w:val="auto"/>
                <w:szCs w:val="20"/>
                <w:lang w:val="en-US"/>
              </w:rPr>
              <w:t>v4</w:t>
            </w:r>
          </w:p>
        </w:tc>
        <w:tc>
          <w:tcPr>
            <w:tcW w:w="8187" w:type="dxa"/>
          </w:tcPr>
          <w:p w14:paraId="43FB2891"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vi-VN"/>
              </w:rPr>
            </w:pPr>
            <w:r>
              <w:rPr>
                <w:rFonts w:eastAsiaTheme="minorEastAsia"/>
                <w:color w:val="auto"/>
                <w:szCs w:val="20"/>
                <w:lang w:val="en-US"/>
              </w:rPr>
              <w:t>Visual only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17B8AB0D"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3CD31A7A" w14:textId="77777777" w:rsidR="00645374" w:rsidRDefault="00000000">
            <w:pPr>
              <w:rPr>
                <w:rFonts w:eastAsiaTheme="minorEastAsia"/>
                <w:color w:val="auto"/>
                <w:szCs w:val="20"/>
                <w:lang w:val="en-US"/>
              </w:rPr>
            </w:pPr>
            <w:r>
              <w:rPr>
                <w:rFonts w:eastAsiaTheme="minorEastAsia"/>
                <w:b w:val="0"/>
                <w:bCs w:val="0"/>
                <w:color w:val="auto"/>
                <w:szCs w:val="20"/>
                <w:lang w:val="en-US"/>
              </w:rPr>
              <w:t>v5</w:t>
            </w:r>
          </w:p>
        </w:tc>
        <w:tc>
          <w:tcPr>
            <w:tcW w:w="8187" w:type="dxa"/>
          </w:tcPr>
          <w:p w14:paraId="09AB9D28"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Context only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1B09B774"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2286C8F2" w14:textId="77777777" w:rsidR="00645374" w:rsidRDefault="00000000">
            <w:pPr>
              <w:rPr>
                <w:rFonts w:eastAsiaTheme="minorEastAsia"/>
                <w:color w:val="auto"/>
                <w:szCs w:val="20"/>
                <w:lang w:val="en-US"/>
              </w:rPr>
            </w:pPr>
            <w:r>
              <w:rPr>
                <w:rFonts w:eastAsiaTheme="minorEastAsia"/>
                <w:b w:val="0"/>
                <w:bCs w:val="0"/>
                <w:color w:val="auto"/>
                <w:szCs w:val="20"/>
                <w:lang w:val="en-US"/>
              </w:rPr>
              <w:t>v6</w:t>
            </w:r>
          </w:p>
        </w:tc>
        <w:tc>
          <w:tcPr>
            <w:tcW w:w="8187" w:type="dxa"/>
          </w:tcPr>
          <w:p w14:paraId="27D7C0BC"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Attribute + Semantic</w:t>
            </w:r>
          </w:p>
        </w:tc>
      </w:tr>
      <w:tr w:rsidR="00645374" w14:paraId="6C950A8A"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5ECF97BC" w14:textId="77777777" w:rsidR="00645374" w:rsidRDefault="00000000">
            <w:pPr>
              <w:rPr>
                <w:rFonts w:eastAsiaTheme="minorEastAsia"/>
                <w:color w:val="auto"/>
                <w:szCs w:val="20"/>
                <w:lang w:val="en-US"/>
              </w:rPr>
            </w:pPr>
            <w:r>
              <w:rPr>
                <w:rFonts w:eastAsiaTheme="minorEastAsia"/>
                <w:b w:val="0"/>
                <w:bCs w:val="0"/>
                <w:color w:val="auto"/>
                <w:szCs w:val="20"/>
                <w:lang w:val="en-US"/>
              </w:rPr>
              <w:t>v7</w:t>
            </w:r>
          </w:p>
        </w:tc>
        <w:tc>
          <w:tcPr>
            <w:tcW w:w="8187" w:type="dxa"/>
          </w:tcPr>
          <w:p w14:paraId="5CFCE2C8"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Structure + Visual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59129342"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2CC241F3" w14:textId="77777777" w:rsidR="00645374" w:rsidRDefault="00000000">
            <w:pPr>
              <w:rPr>
                <w:rFonts w:eastAsiaTheme="minorEastAsia"/>
                <w:color w:val="auto"/>
                <w:szCs w:val="20"/>
                <w:lang w:val="en-US"/>
              </w:rPr>
            </w:pPr>
            <w:r>
              <w:rPr>
                <w:rFonts w:eastAsiaTheme="minorEastAsia"/>
                <w:b w:val="0"/>
                <w:bCs w:val="0"/>
                <w:color w:val="auto"/>
                <w:szCs w:val="20"/>
                <w:lang w:val="en-US"/>
              </w:rPr>
              <w:t>v8</w:t>
            </w:r>
          </w:p>
        </w:tc>
        <w:tc>
          <w:tcPr>
            <w:tcW w:w="8187" w:type="dxa"/>
          </w:tcPr>
          <w:p w14:paraId="3368DDD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Attribute + Context</w:t>
            </w:r>
          </w:p>
        </w:tc>
      </w:tr>
      <w:tr w:rsidR="00645374" w14:paraId="2AA225F5"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38A8403D" w14:textId="77777777" w:rsidR="00645374" w:rsidRDefault="00000000">
            <w:pPr>
              <w:rPr>
                <w:rFonts w:eastAsiaTheme="minorEastAsia"/>
                <w:color w:val="auto"/>
                <w:szCs w:val="20"/>
                <w:lang w:val="en-US"/>
              </w:rPr>
            </w:pPr>
            <w:r>
              <w:rPr>
                <w:rFonts w:eastAsiaTheme="minorEastAsia"/>
                <w:b w:val="0"/>
                <w:bCs w:val="0"/>
                <w:color w:val="auto"/>
                <w:szCs w:val="20"/>
                <w:lang w:val="en-US"/>
              </w:rPr>
              <w:t>v9</w:t>
            </w:r>
          </w:p>
        </w:tc>
        <w:tc>
          <w:tcPr>
            <w:tcW w:w="8187" w:type="dxa"/>
          </w:tcPr>
          <w:p w14:paraId="29B54844"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Semantic + Structure (+</w:t>
            </w:r>
            <w:proofErr w:type="spellStart"/>
            <w:r>
              <w:rPr>
                <w:rFonts w:eastAsiaTheme="minorEastAsia"/>
                <w:color w:val="auto"/>
                <w:szCs w:val="20"/>
                <w:lang w:val="en-US"/>
              </w:rPr>
              <w:t>testid</w:t>
            </w:r>
            <w:proofErr w:type="spellEnd"/>
            <w:r>
              <w:rPr>
                <w:rFonts w:eastAsiaTheme="minorEastAsia"/>
                <w:color w:val="auto"/>
                <w:szCs w:val="20"/>
                <w:lang w:val="en-US"/>
              </w:rPr>
              <w:t xml:space="preserve"> </w:t>
            </w:r>
            <w:proofErr w:type="spellStart"/>
            <w:r>
              <w:rPr>
                <w:rFonts w:eastAsiaTheme="minorEastAsia"/>
                <w:color w:val="auto"/>
                <w:szCs w:val="20"/>
                <w:lang w:val="en-US"/>
              </w:rPr>
              <w:t>đổi</w:t>
            </w:r>
            <w:proofErr w:type="spellEnd"/>
            <w:r>
              <w:rPr>
                <w:rFonts w:eastAsiaTheme="minorEastAsia"/>
                <w:color w:val="auto"/>
                <w:szCs w:val="20"/>
                <w:lang w:val="en-US"/>
              </w:rPr>
              <w:t>)</w:t>
            </w:r>
          </w:p>
        </w:tc>
      </w:tr>
      <w:tr w:rsidR="00645374" w14:paraId="65512E40"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2996E5E5" w14:textId="77777777" w:rsidR="00645374" w:rsidRDefault="00000000">
            <w:pPr>
              <w:rPr>
                <w:rFonts w:eastAsiaTheme="minorEastAsia"/>
                <w:color w:val="auto"/>
                <w:szCs w:val="20"/>
                <w:lang w:val="en-US"/>
              </w:rPr>
            </w:pPr>
            <w:r>
              <w:rPr>
                <w:rFonts w:eastAsiaTheme="minorEastAsia"/>
                <w:b w:val="0"/>
                <w:bCs w:val="0"/>
                <w:color w:val="auto"/>
                <w:szCs w:val="20"/>
                <w:lang w:val="en-US"/>
              </w:rPr>
              <w:t>v10</w:t>
            </w:r>
          </w:p>
        </w:tc>
        <w:tc>
          <w:tcPr>
            <w:tcW w:w="8187" w:type="dxa"/>
          </w:tcPr>
          <w:p w14:paraId="1CFE5D62"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Attribute + Semantic + Structure</w:t>
            </w:r>
          </w:p>
        </w:tc>
      </w:tr>
      <w:tr w:rsidR="00645374" w14:paraId="5F53CE05" w14:textId="77777777" w:rsidTr="00645374">
        <w:tc>
          <w:tcPr>
            <w:cnfStyle w:val="001000000000" w:firstRow="0" w:lastRow="0" w:firstColumn="1" w:lastColumn="0" w:oddVBand="0" w:evenVBand="0" w:oddHBand="0" w:evenHBand="0" w:firstRowFirstColumn="0" w:firstRowLastColumn="0" w:lastRowFirstColumn="0" w:lastRowLastColumn="0"/>
            <w:tcW w:w="852" w:type="dxa"/>
          </w:tcPr>
          <w:p w14:paraId="7668292F" w14:textId="77777777" w:rsidR="00645374" w:rsidRDefault="00000000">
            <w:pPr>
              <w:rPr>
                <w:rFonts w:eastAsiaTheme="minorEastAsia"/>
                <w:color w:val="auto"/>
                <w:szCs w:val="20"/>
                <w:lang w:val="en-US"/>
              </w:rPr>
            </w:pPr>
            <w:r>
              <w:rPr>
                <w:rFonts w:eastAsiaTheme="minorEastAsia"/>
                <w:b w:val="0"/>
                <w:bCs w:val="0"/>
                <w:color w:val="auto"/>
                <w:szCs w:val="20"/>
                <w:lang w:val="en-US"/>
              </w:rPr>
              <w:t>v11</w:t>
            </w:r>
          </w:p>
        </w:tc>
        <w:tc>
          <w:tcPr>
            <w:tcW w:w="8187" w:type="dxa"/>
          </w:tcPr>
          <w:p w14:paraId="1500EB69" w14:textId="77777777" w:rsidR="00645374" w:rsidRDefault="00000000">
            <w:pPr>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Visual + Context + Attribute</w:t>
            </w:r>
          </w:p>
        </w:tc>
      </w:tr>
    </w:tbl>
    <w:p w14:paraId="2D137C78" w14:textId="507D9E90" w:rsidR="00645374" w:rsidRDefault="00000000">
      <w:pPr>
        <w:pStyle w:val="Caption"/>
        <w:rPr>
          <w:color w:val="auto"/>
        </w:rPr>
      </w:pPr>
      <w:bookmarkStart w:id="72" w:name="_Toc231647297"/>
      <w:r>
        <w:rPr>
          <w:color w:val="auto"/>
        </w:rPr>
        <w:lastRenderedPageBreak/>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3</w:t>
      </w:r>
      <w:r>
        <w:rPr>
          <w:color w:val="auto"/>
        </w:rPr>
        <w:fldChar w:fldCharType="end"/>
      </w:r>
      <w:r>
        <w:rPr>
          <w:color w:val="auto"/>
        </w:rPr>
        <w:t xml:space="preserve"> Các phiên bản mutation UI</w:t>
      </w:r>
      <w:bookmarkEnd w:id="72"/>
    </w:p>
    <w:p w14:paraId="5F9ADB96" w14:textId="77777777" w:rsidR="00645374" w:rsidRDefault="00000000">
      <w:pPr>
        <w:pStyle w:val="Heading2"/>
        <w:rPr>
          <w:color w:val="auto"/>
        </w:rPr>
      </w:pPr>
      <w:bookmarkStart w:id="73" w:name="_Toc231647457"/>
      <w:r>
        <w:rPr>
          <w:color w:val="auto"/>
        </w:rPr>
        <w:t>Chỉ số đánh giá</w:t>
      </w:r>
      <w:bookmarkEnd w:id="73"/>
    </w:p>
    <w:p w14:paraId="52E6FB15" w14:textId="77777777" w:rsidR="00645374" w:rsidRDefault="00000000">
      <w:pPr>
        <w:pStyle w:val="Style1"/>
        <w:rPr>
          <w:color w:val="auto"/>
        </w:rPr>
      </w:pPr>
      <w:r>
        <w:rPr>
          <w:color w:val="auto"/>
        </w:rPr>
        <w:t>Do đặc điểm của bài toán, các chỉ số đánh giá được chọn lọc như sau:</w:t>
      </w:r>
    </w:p>
    <w:p w14:paraId="023B3C8F" w14:textId="77777777" w:rsidR="00645374" w:rsidRDefault="00000000">
      <w:pPr>
        <w:pStyle w:val="Style1"/>
        <w:numPr>
          <w:ilvl w:val="0"/>
          <w:numId w:val="47"/>
        </w:numPr>
        <w:spacing w:before="0" w:after="200" w:line="276" w:lineRule="auto"/>
        <w:jc w:val="left"/>
        <w:rPr>
          <w:color w:val="auto"/>
        </w:rPr>
      </w:pPr>
      <w:r>
        <w:rPr>
          <w:color w:val="auto"/>
        </w:rPr>
        <w:t>Top-1 Success Rate: Chỉ số quan trọng nhất. Tỷ lệ healing events mà candidate đúng được xếp hạng cao nhất. Đây là metric phản ánh trực tiếp hiệu quả thực tế của hệ thống.</w:t>
      </w:r>
    </w:p>
    <w:p w14:paraId="358EEAF4" w14:textId="77777777" w:rsidR="00645374" w:rsidRDefault="00000000">
      <w:pPr>
        <w:pStyle w:val="Style1"/>
        <w:numPr>
          <w:ilvl w:val="0"/>
          <w:numId w:val="47"/>
        </w:numPr>
        <w:spacing w:before="0" w:after="200" w:line="276" w:lineRule="auto"/>
        <w:jc w:val="left"/>
        <w:rPr>
          <w:color w:val="auto"/>
        </w:rPr>
      </w:pPr>
      <w:r>
        <w:rPr>
          <w:color w:val="auto"/>
        </w:rPr>
        <w:t>Score Gap trung bình: Hiệu số trung bình giữa điểm candidate đúng và điểm candidate sai cao nhất trong cùng event. Gap lớn = hệ thống tự tin hơn và ít rủi ro chọn sai khi dữ liệu nhiễu.</w:t>
      </w:r>
    </w:p>
    <w:p w14:paraId="46D8648A" w14:textId="77777777" w:rsidR="00645374" w:rsidRDefault="00000000">
      <w:pPr>
        <w:pStyle w:val="Style1"/>
        <w:numPr>
          <w:ilvl w:val="0"/>
          <w:numId w:val="47"/>
        </w:numPr>
        <w:spacing w:before="0" w:after="200" w:line="276" w:lineRule="auto"/>
        <w:jc w:val="left"/>
        <w:rPr>
          <w:color w:val="auto"/>
        </w:rPr>
      </w:pPr>
      <w:r>
        <w:rPr>
          <w:color w:val="auto"/>
        </w:rPr>
        <w:t>Score Gap nhỏ nhất: Trường hợp xấu nhất — event có gap nhỏ nhất. Phản ánh 'điểm yếu' của hệ thống.</w:t>
      </w:r>
    </w:p>
    <w:p w14:paraId="7695E110" w14:textId="77777777" w:rsidR="00645374" w:rsidRDefault="00000000">
      <w:pPr>
        <w:pStyle w:val="Style1"/>
        <w:numPr>
          <w:ilvl w:val="0"/>
          <w:numId w:val="47"/>
        </w:numPr>
        <w:spacing w:before="0" w:after="200" w:line="276" w:lineRule="auto"/>
        <w:jc w:val="left"/>
        <w:rPr>
          <w:color w:val="auto"/>
        </w:rPr>
      </w:pPr>
      <w:r>
        <w:rPr>
          <w:color w:val="auto"/>
        </w:rPr>
        <w:t>Số sự kiện sát nút (gap &lt; 0.05): Số event mà candidate đúng chỉ hơn candidate sai tốt nhất chưa đến 5 điểm. Đây là những event dễ chọn sai nhất nếu có nhiễu dữ liệu.</w:t>
      </w:r>
    </w:p>
    <w:p w14:paraId="5B603917" w14:textId="77777777" w:rsidR="00645374" w:rsidRDefault="00000000">
      <w:pPr>
        <w:pStyle w:val="Heading2"/>
        <w:rPr>
          <w:color w:val="auto"/>
        </w:rPr>
      </w:pPr>
      <w:bookmarkStart w:id="74" w:name="_Toc231647458"/>
      <w:r>
        <w:rPr>
          <w:color w:val="auto"/>
        </w:rPr>
        <w:t>Huấn luyện mô hình tối ưu trọng số</w:t>
      </w:r>
      <w:bookmarkEnd w:id="74"/>
    </w:p>
    <w:p w14:paraId="157B1D12" w14:textId="77777777" w:rsidR="00645374" w:rsidRDefault="00000000">
      <w:pPr>
        <w:pStyle w:val="Heading3"/>
        <w:rPr>
          <w:color w:val="auto"/>
          <w:lang w:val="vi-VN"/>
        </w:rPr>
      </w:pPr>
      <w:bookmarkStart w:id="75" w:name="_Toc231647459"/>
      <w:r>
        <w:rPr>
          <w:color w:val="auto"/>
        </w:rPr>
        <w:t>Dataset</w:t>
      </w:r>
      <w:r>
        <w:rPr>
          <w:color w:val="auto"/>
          <w:lang w:val="vi-VN"/>
        </w:rPr>
        <w:t xml:space="preserve"> sử dụng</w:t>
      </w:r>
      <w:bookmarkEnd w:id="75"/>
    </w:p>
    <w:p w14:paraId="2F16FCBA" w14:textId="77777777" w:rsidR="00645374" w:rsidRDefault="00000000">
      <w:pPr>
        <w:pStyle w:val="Style1"/>
        <w:rPr>
          <w:color w:val="auto"/>
        </w:rPr>
      </w:pP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huấn</w:t>
      </w:r>
      <w:proofErr w:type="spellEnd"/>
      <w:r>
        <w:rPr>
          <w:color w:val="auto"/>
          <w:lang w:val="en-US"/>
        </w:rPr>
        <w:t xml:space="preserve"> </w:t>
      </w:r>
      <w:proofErr w:type="spellStart"/>
      <w:r>
        <w:rPr>
          <w:color w:val="auto"/>
          <w:lang w:val="en-US"/>
        </w:rPr>
        <w:t>luyện</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đọc</w:t>
      </w:r>
      <w:proofErr w:type="spellEnd"/>
      <w:r>
        <w:rPr>
          <w:color w:val="auto"/>
          <w:lang w:val="en-US"/>
        </w:rPr>
        <w:t xml:space="preserve"> </w:t>
      </w:r>
      <w:proofErr w:type="spellStart"/>
      <w:r>
        <w:rPr>
          <w:color w:val="auto"/>
          <w:lang w:val="en-US"/>
        </w:rPr>
        <w:t>trực</w:t>
      </w:r>
      <w:proofErr w:type="spellEnd"/>
      <w:r>
        <w:rPr>
          <w:color w:val="auto"/>
          <w:lang w:val="en-US"/>
        </w:rPr>
        <w:t xml:space="preserve"> </w:t>
      </w:r>
      <w:proofErr w:type="spellStart"/>
      <w:r>
        <w:rPr>
          <w:color w:val="auto"/>
          <w:lang w:val="en-US"/>
        </w:rPr>
        <w:t>tiếp</w:t>
      </w:r>
      <w:proofErr w:type="spellEnd"/>
      <w:r>
        <w:rPr>
          <w:color w:val="auto"/>
          <w:lang w:val="en-US"/>
        </w:rPr>
        <w:t xml:space="preserve"> </w:t>
      </w:r>
      <w:proofErr w:type="spellStart"/>
      <w:r>
        <w:rPr>
          <w:color w:val="auto"/>
          <w:lang w:val="en-US"/>
        </w:rPr>
        <w:t>từ</w:t>
      </w:r>
      <w:proofErr w:type="spellEnd"/>
      <w:r>
        <w:rPr>
          <w:color w:val="auto"/>
          <w:lang w:val="en-US"/>
        </w:rPr>
        <w:t xml:space="preserve"> </w:t>
      </w:r>
      <w:proofErr w:type="spellStart"/>
      <w:r>
        <w:rPr>
          <w:color w:val="auto"/>
          <w:lang w:val="en-US"/>
        </w:rPr>
        <w:t>bảng</w:t>
      </w:r>
      <w:proofErr w:type="spellEnd"/>
      <w:r>
        <w:rPr>
          <w:color w:val="auto"/>
          <w:lang w:val="en-US"/>
        </w:rPr>
        <w:t xml:space="preserve"> </w:t>
      </w:r>
      <w:proofErr w:type="spellStart"/>
      <w:r>
        <w:rPr>
          <w:color w:val="auto"/>
          <w:lang w:val="en-US"/>
        </w:rPr>
        <w:t>candidate_scores</w:t>
      </w:r>
      <w:proofErr w:type="spellEnd"/>
      <w:r>
        <w:rPr>
          <w:color w:val="auto"/>
          <w:lang w:val="en-US"/>
        </w:rPr>
        <w:t xml:space="preserve"> </w:t>
      </w:r>
      <w:proofErr w:type="spellStart"/>
      <w:r>
        <w:rPr>
          <w:color w:val="auto"/>
          <w:lang w:val="en-US"/>
        </w:rPr>
        <w:t>trong</w:t>
      </w:r>
      <w:proofErr w:type="spellEnd"/>
      <w:r>
        <w:rPr>
          <w:color w:val="auto"/>
          <w:lang w:val="en-US"/>
        </w:rPr>
        <w:t xml:space="preserve"> SQLite database — </w:t>
      </w:r>
      <w:proofErr w:type="spellStart"/>
      <w:r>
        <w:rPr>
          <w:color w:val="auto"/>
          <w:lang w:val="en-US"/>
        </w:rPr>
        <w:t>được</w:t>
      </w:r>
      <w:proofErr w:type="spellEnd"/>
      <w:r>
        <w:rPr>
          <w:color w:val="auto"/>
          <w:lang w:val="en-US"/>
        </w:rPr>
        <w:t xml:space="preserve"> </w:t>
      </w:r>
      <w:proofErr w:type="spellStart"/>
      <w:r>
        <w:rPr>
          <w:color w:val="auto"/>
          <w:lang w:val="en-US"/>
        </w:rPr>
        <w:t>tích</w:t>
      </w:r>
      <w:proofErr w:type="spellEnd"/>
      <w:r>
        <w:rPr>
          <w:color w:val="auto"/>
          <w:lang w:val="en-US"/>
        </w:rPr>
        <w:t xml:space="preserve"> </w:t>
      </w:r>
      <w:proofErr w:type="spellStart"/>
      <w:r>
        <w:rPr>
          <w:color w:val="auto"/>
          <w:lang w:val="en-US"/>
        </w:rPr>
        <w:t>lũy</w:t>
      </w:r>
      <w:proofErr w:type="spellEnd"/>
      <w:r>
        <w:rPr>
          <w:color w:val="auto"/>
          <w:lang w:val="en-US"/>
        </w:rPr>
        <w:t xml:space="preserve"> </w:t>
      </w:r>
      <w:proofErr w:type="spellStart"/>
      <w:r>
        <w:rPr>
          <w:color w:val="auto"/>
          <w:lang w:val="en-US"/>
        </w:rPr>
        <w:t>tự</w:t>
      </w:r>
      <w:proofErr w:type="spellEnd"/>
      <w:r>
        <w:rPr>
          <w:color w:val="auto"/>
          <w:lang w:val="en-US"/>
        </w:rPr>
        <w:t xml:space="preserve"> </w:t>
      </w:r>
      <w:proofErr w:type="spellStart"/>
      <w:r>
        <w:rPr>
          <w:color w:val="auto"/>
          <w:lang w:val="en-US"/>
        </w:rPr>
        <w:t>động</w:t>
      </w:r>
      <w:proofErr w:type="spellEnd"/>
      <w:r>
        <w:rPr>
          <w:color w:val="auto"/>
          <w:lang w:val="en-US"/>
        </w:rPr>
        <w:t xml:space="preserve"> </w:t>
      </w:r>
      <w:proofErr w:type="spellStart"/>
      <w:r>
        <w:rPr>
          <w:color w:val="auto"/>
          <w:lang w:val="en-US"/>
        </w:rPr>
        <w:t>trong</w:t>
      </w:r>
      <w:proofErr w:type="spellEnd"/>
      <w:r>
        <w:rPr>
          <w:color w:val="auto"/>
          <w:lang w:val="en-US"/>
        </w:rPr>
        <w:t xml:space="preserve"> </w:t>
      </w:r>
      <w:proofErr w:type="spellStart"/>
      <w:r>
        <w:rPr>
          <w:color w:val="auto"/>
          <w:lang w:val="en-US"/>
        </w:rPr>
        <w:t>quá</w:t>
      </w:r>
      <w:proofErr w:type="spellEnd"/>
      <w:r>
        <w:rPr>
          <w:color w:val="auto"/>
          <w:lang w:val="en-US"/>
        </w:rPr>
        <w:t xml:space="preserve"> </w:t>
      </w:r>
      <w:proofErr w:type="spellStart"/>
      <w:r>
        <w:rPr>
          <w:color w:val="auto"/>
          <w:lang w:val="en-US"/>
        </w:rPr>
        <w:t>trình</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self-healing </w:t>
      </w:r>
      <w:proofErr w:type="spellStart"/>
      <w:r>
        <w:rPr>
          <w:color w:val="auto"/>
          <w:lang w:val="en-US"/>
        </w:rPr>
        <w:t>chạy</w:t>
      </w:r>
      <w:proofErr w:type="spellEnd"/>
      <w:r>
        <w:rPr>
          <w:color w:val="auto"/>
          <w:lang w:val="en-US"/>
        </w:rPr>
        <w:t xml:space="preserve">. </w:t>
      </w:r>
      <w:proofErr w:type="spellStart"/>
      <w:r>
        <w:rPr>
          <w:color w:val="auto"/>
          <w:lang w:val="en-US"/>
        </w:rPr>
        <w:t>Mỗi</w:t>
      </w:r>
      <w:proofErr w:type="spellEnd"/>
      <w:r>
        <w:rPr>
          <w:color w:val="auto"/>
          <w:lang w:val="en-US"/>
        </w:rPr>
        <w:t xml:space="preserve"> </w:t>
      </w:r>
      <w:proofErr w:type="spellStart"/>
      <w:r>
        <w:rPr>
          <w:color w:val="auto"/>
          <w:lang w:val="en-US"/>
        </w:rPr>
        <w:t>hàng</w:t>
      </w:r>
      <w:proofErr w:type="spellEnd"/>
      <w:r>
        <w:rPr>
          <w:color w:val="auto"/>
          <w:lang w:val="en-US"/>
        </w:rPr>
        <w:t xml:space="preserve"> </w:t>
      </w:r>
      <w:proofErr w:type="spellStart"/>
      <w:r>
        <w:rPr>
          <w:color w:val="auto"/>
          <w:lang w:val="en-US"/>
        </w:rPr>
        <w:t>là</w:t>
      </w:r>
      <w:proofErr w:type="spellEnd"/>
      <w:r>
        <w:rPr>
          <w:color w:val="auto"/>
          <w:lang w:val="en-US"/>
        </w:rPr>
        <w:t xml:space="preserve"> </w:t>
      </w:r>
      <w:proofErr w:type="spellStart"/>
      <w:r>
        <w:rPr>
          <w:color w:val="auto"/>
          <w:lang w:val="en-US"/>
        </w:rPr>
        <w:t>một</w:t>
      </w:r>
      <w:proofErr w:type="spellEnd"/>
      <w:r>
        <w:rPr>
          <w:color w:val="auto"/>
          <w:lang w:val="en-US"/>
        </w:rPr>
        <w:t xml:space="preserve"> </w:t>
      </w:r>
      <w:proofErr w:type="spellStart"/>
      <w:r>
        <w:rPr>
          <w:color w:val="auto"/>
          <w:lang w:val="en-US"/>
        </w:rPr>
        <w:t>cặp</w:t>
      </w:r>
      <w:proofErr w:type="spellEnd"/>
      <w:r>
        <w:rPr>
          <w:color w:val="auto"/>
          <w:lang w:val="en-US"/>
        </w:rPr>
        <w:t xml:space="preserve"> (</w:t>
      </w:r>
      <w:proofErr w:type="spellStart"/>
      <w:r>
        <w:rPr>
          <w:color w:val="auto"/>
          <w:lang w:val="en-US"/>
        </w:rPr>
        <w:t>healing_event_id</w:t>
      </w:r>
      <w:proofErr w:type="spellEnd"/>
      <w:r>
        <w:rPr>
          <w:color w:val="auto"/>
          <w:lang w:val="en-US"/>
        </w:rPr>
        <w:t xml:space="preserve">, </w:t>
      </w:r>
      <w:proofErr w:type="spellStart"/>
      <w:r>
        <w:rPr>
          <w:color w:val="auto"/>
          <w:lang w:val="en-US"/>
        </w:rPr>
        <w:t>candidate_element</w:t>
      </w:r>
      <w:proofErr w:type="spellEnd"/>
      <w:r>
        <w:rPr>
          <w:color w:val="auto"/>
          <w:lang w:val="en-US"/>
        </w:rPr>
        <w:t xml:space="preserve">) </w:t>
      </w:r>
      <w:proofErr w:type="spellStart"/>
      <w:r>
        <w:rPr>
          <w:color w:val="auto"/>
          <w:lang w:val="en-US"/>
        </w:rPr>
        <w:t>gồm</w:t>
      </w:r>
      <w:proofErr w:type="spellEnd"/>
      <w:r>
        <w:rPr>
          <w:color w:val="auto"/>
          <w:lang w:val="en-US"/>
        </w:rPr>
        <w:t xml:space="preserve"> 5 sub-score </w:t>
      </w:r>
      <w:proofErr w:type="spellStart"/>
      <w:r>
        <w:rPr>
          <w:color w:val="auto"/>
          <w:lang w:val="en-US"/>
        </w:rPr>
        <w:t>và</w:t>
      </w:r>
      <w:proofErr w:type="spellEnd"/>
      <w:r>
        <w:rPr>
          <w:color w:val="auto"/>
          <w:lang w:val="en-US"/>
        </w:rPr>
        <w:t xml:space="preserve"> </w:t>
      </w:r>
      <w:proofErr w:type="spellStart"/>
      <w:r>
        <w:rPr>
          <w:color w:val="auto"/>
          <w:lang w:val="en-US"/>
        </w:rPr>
        <w:t>nhãn</w:t>
      </w:r>
      <w:proofErr w:type="spellEnd"/>
      <w:r>
        <w:rPr>
          <w:color w:val="auto"/>
          <w:lang w:val="en-US"/>
        </w:rPr>
        <w:t xml:space="preserve"> </w:t>
      </w:r>
      <w:proofErr w:type="spellStart"/>
      <w:r>
        <w:rPr>
          <w:color w:val="auto"/>
          <w:lang w:val="en-US"/>
        </w:rPr>
        <w:t>is_correct</w:t>
      </w:r>
      <w:proofErr w:type="spellEnd"/>
      <w:r>
        <w:rPr>
          <w:color w:val="auto"/>
          <w:lang w:val="en-US"/>
        </w:rPr>
        <w:t xml:space="preserve">. </w:t>
      </w:r>
      <w:proofErr w:type="spellStart"/>
      <w:r>
        <w:rPr>
          <w:color w:val="auto"/>
          <w:lang w:val="en-US"/>
        </w:rPr>
        <w:t>Tại</w:t>
      </w:r>
      <w:proofErr w:type="spellEnd"/>
      <w:r>
        <w:rPr>
          <w:color w:val="auto"/>
          <w:lang w:val="en-US"/>
        </w:rPr>
        <w:t xml:space="preserve"> </w:t>
      </w:r>
      <w:proofErr w:type="spellStart"/>
      <w:r>
        <w:rPr>
          <w:color w:val="auto"/>
          <w:lang w:val="en-US"/>
        </w:rPr>
        <w:t>thời</w:t>
      </w:r>
      <w:proofErr w:type="spellEnd"/>
      <w:r>
        <w:rPr>
          <w:color w:val="auto"/>
          <w:lang w:val="en-US"/>
        </w:rPr>
        <w:t xml:space="preserve"> </w:t>
      </w:r>
      <w:proofErr w:type="spellStart"/>
      <w:r>
        <w:rPr>
          <w:color w:val="auto"/>
          <w:lang w:val="en-US"/>
        </w:rPr>
        <w:t>điểm</w:t>
      </w:r>
      <w:proofErr w:type="spellEnd"/>
      <w:r>
        <w:rPr>
          <w:color w:val="auto"/>
          <w:lang w:val="en-US"/>
        </w:rPr>
        <w:t xml:space="preserve"> train </w:t>
      </w:r>
      <w:proofErr w:type="spellStart"/>
      <w:r>
        <w:rPr>
          <w:color w:val="auto"/>
          <w:lang w:val="en-US"/>
        </w:rPr>
        <w:t>lần</w:t>
      </w:r>
      <w:proofErr w:type="spellEnd"/>
      <w:r>
        <w:rPr>
          <w:color w:val="auto"/>
          <w:lang w:val="en-US"/>
        </w:rPr>
        <w:t xml:space="preserve"> </w:t>
      </w:r>
      <w:proofErr w:type="spellStart"/>
      <w:r>
        <w:rPr>
          <w:color w:val="auto"/>
          <w:lang w:val="en-US"/>
        </w:rPr>
        <w:t>đầu</w:t>
      </w:r>
      <w:proofErr w:type="spellEnd"/>
      <w:r>
        <w:rPr>
          <w:color w:val="auto"/>
          <w:lang w:val="en-US"/>
        </w:rPr>
        <w:t xml:space="preserve">, </w:t>
      </w:r>
      <w:proofErr w:type="spellStart"/>
      <w:r>
        <w:rPr>
          <w:color w:val="auto"/>
          <w:lang w:val="en-US"/>
        </w:rPr>
        <w:t>bảng</w:t>
      </w:r>
      <w:proofErr w:type="spellEnd"/>
      <w:r>
        <w:rPr>
          <w:color w:val="auto"/>
          <w:lang w:val="en-US"/>
        </w:rPr>
        <w:t xml:space="preserve"> </w:t>
      </w:r>
      <w:proofErr w:type="spellStart"/>
      <w:r>
        <w:rPr>
          <w:color w:val="auto"/>
          <w:lang w:val="en-US"/>
        </w:rPr>
        <w:t>này</w:t>
      </w:r>
      <w:proofErr w:type="spellEnd"/>
      <w:r>
        <w:rPr>
          <w:color w:val="auto"/>
          <w:lang w:val="en-US"/>
        </w:rPr>
        <w:t xml:space="preserve"> </w:t>
      </w:r>
      <w:proofErr w:type="spellStart"/>
      <w:r>
        <w:rPr>
          <w:color w:val="auto"/>
          <w:lang w:val="en-US"/>
        </w:rPr>
        <w:t>chứa</w:t>
      </w:r>
      <w:proofErr w:type="spellEnd"/>
      <w:r>
        <w:rPr>
          <w:color w:val="auto"/>
          <w:lang w:val="en-US"/>
        </w:rPr>
        <w:t xml:space="preserve"> </w:t>
      </w:r>
      <w:r>
        <w:rPr>
          <w:b/>
          <w:bCs/>
          <w:color w:val="auto"/>
          <w:lang w:val="en-US"/>
        </w:rPr>
        <w:t xml:space="preserve">388 candidates </w:t>
      </w:r>
      <w:proofErr w:type="spellStart"/>
      <w:r>
        <w:rPr>
          <w:b/>
          <w:bCs/>
          <w:color w:val="auto"/>
          <w:lang w:val="en-US"/>
        </w:rPr>
        <w:t>từ</w:t>
      </w:r>
      <w:proofErr w:type="spellEnd"/>
      <w:r>
        <w:rPr>
          <w:b/>
          <w:bCs/>
          <w:color w:val="auto"/>
          <w:lang w:val="en-US"/>
        </w:rPr>
        <w:t xml:space="preserve"> 100 healing event</w:t>
      </w:r>
      <w:r>
        <w:rPr>
          <w:color w:val="auto"/>
          <w:lang w:val="en-US"/>
        </w:rPr>
        <w:t xml:space="preserve"> (100 positive, 288 negative)</w:t>
      </w:r>
      <w:r>
        <w:rPr>
          <w:color w:val="auto"/>
        </w:rPr>
        <w:t>,</w:t>
      </w:r>
      <w:r>
        <w:rPr>
          <w:color w:val="auto"/>
          <w:lang w:val="en-US"/>
        </w:rPr>
        <w:t xml:space="preserve"> </w:t>
      </w:r>
      <w:proofErr w:type="spellStart"/>
      <w:r>
        <w:rPr>
          <w:color w:val="auto"/>
          <w:lang w:val="en-US"/>
        </w:rPr>
        <w:t>tỷ</w:t>
      </w:r>
      <w:proofErr w:type="spellEnd"/>
      <w:r>
        <w:rPr>
          <w:color w:val="auto"/>
          <w:lang w:val="en-US"/>
        </w:rPr>
        <w:t xml:space="preserve"> </w:t>
      </w:r>
      <w:proofErr w:type="spellStart"/>
      <w:r>
        <w:rPr>
          <w:color w:val="auto"/>
          <w:lang w:val="en-US"/>
        </w:rPr>
        <w:t>lệ</w:t>
      </w:r>
      <w:proofErr w:type="spellEnd"/>
      <w:r>
        <w:rPr>
          <w:color w:val="auto"/>
          <w:lang w:val="en-US"/>
        </w:rPr>
        <w:t xml:space="preserve"> </w:t>
      </w:r>
      <w:proofErr w:type="spellStart"/>
      <w:r>
        <w:rPr>
          <w:color w:val="auto"/>
          <w:lang w:val="en-US"/>
        </w:rPr>
        <w:t>mất</w:t>
      </w:r>
      <w:proofErr w:type="spellEnd"/>
      <w:r>
        <w:rPr>
          <w:color w:val="auto"/>
          <w:lang w:val="en-US"/>
        </w:rPr>
        <w:t xml:space="preserve"> </w:t>
      </w:r>
      <w:proofErr w:type="spellStart"/>
      <w:r>
        <w:rPr>
          <w:color w:val="auto"/>
          <w:lang w:val="en-US"/>
        </w:rPr>
        <w:t>cân</w:t>
      </w:r>
      <w:proofErr w:type="spellEnd"/>
      <w:r>
        <w:rPr>
          <w:color w:val="auto"/>
          <w:lang w:val="en-US"/>
        </w:rPr>
        <w:t xml:space="preserve"> </w:t>
      </w:r>
      <w:proofErr w:type="spellStart"/>
      <w:r>
        <w:rPr>
          <w:color w:val="auto"/>
          <w:lang w:val="en-US"/>
        </w:rPr>
        <w:t>bằng</w:t>
      </w:r>
      <w:proofErr w:type="spellEnd"/>
      <w:r>
        <w:rPr>
          <w:color w:val="auto"/>
          <w:lang w:val="en-US"/>
        </w:rPr>
        <w:t xml:space="preserve"> ~1:3. Sau </w:t>
      </w:r>
      <w:proofErr w:type="spellStart"/>
      <w:r>
        <w:rPr>
          <w:color w:val="auto"/>
          <w:lang w:val="en-US"/>
        </w:rPr>
        <w:t>lần</w:t>
      </w:r>
      <w:proofErr w:type="spellEnd"/>
      <w:r>
        <w:rPr>
          <w:color w:val="auto"/>
          <w:lang w:val="en-US"/>
        </w:rPr>
        <w:t xml:space="preserve"> train </w:t>
      </w:r>
      <w:proofErr w:type="spellStart"/>
      <w:r>
        <w:rPr>
          <w:color w:val="auto"/>
          <w:lang w:val="en-US"/>
        </w:rPr>
        <w:t>đầu</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thống</w:t>
      </w:r>
      <w:proofErr w:type="spellEnd"/>
      <w:r>
        <w:rPr>
          <w:color w:val="auto"/>
          <w:lang w:val="en-US"/>
        </w:rPr>
        <w:t xml:space="preserve"> </w:t>
      </w:r>
      <w:proofErr w:type="spellStart"/>
      <w:r>
        <w:rPr>
          <w:color w:val="auto"/>
          <w:lang w:val="en-US"/>
        </w:rPr>
        <w:t>tự</w:t>
      </w:r>
      <w:proofErr w:type="spellEnd"/>
      <w:r>
        <w:rPr>
          <w:color w:val="auto"/>
          <w:lang w:val="en-US"/>
        </w:rPr>
        <w:t xml:space="preserve"> </w:t>
      </w:r>
      <w:proofErr w:type="spellStart"/>
      <w:r>
        <w:rPr>
          <w:color w:val="auto"/>
          <w:lang w:val="en-US"/>
        </w:rPr>
        <w:t>động</w:t>
      </w:r>
      <w:proofErr w:type="spellEnd"/>
      <w:r>
        <w:rPr>
          <w:color w:val="auto"/>
          <w:lang w:val="en-US"/>
        </w:rPr>
        <w:t xml:space="preserve"> retrain </w:t>
      </w:r>
      <w:proofErr w:type="spellStart"/>
      <w:r>
        <w:rPr>
          <w:color w:val="auto"/>
          <w:lang w:val="en-US"/>
        </w:rPr>
        <w:t>sau</w:t>
      </w:r>
      <w:proofErr w:type="spellEnd"/>
      <w:r>
        <w:rPr>
          <w:color w:val="auto"/>
          <w:lang w:val="en-US"/>
        </w:rPr>
        <w:t xml:space="preserve"> </w:t>
      </w:r>
      <w:proofErr w:type="spellStart"/>
      <w:r>
        <w:rPr>
          <w:color w:val="auto"/>
          <w:lang w:val="en-US"/>
        </w:rPr>
        <w:t>mỗi</w:t>
      </w:r>
      <w:proofErr w:type="spellEnd"/>
      <w:r>
        <w:rPr>
          <w:color w:val="auto"/>
          <w:lang w:val="en-US"/>
        </w:rPr>
        <w:t xml:space="preserve"> 20 healing event </w:t>
      </w:r>
      <w:proofErr w:type="spellStart"/>
      <w:r>
        <w:rPr>
          <w:color w:val="auto"/>
          <w:lang w:val="en-US"/>
        </w:rPr>
        <w:t>tích</w:t>
      </w:r>
      <w:proofErr w:type="spellEnd"/>
      <w:r>
        <w:rPr>
          <w:color w:val="auto"/>
          <w:lang w:val="en-US"/>
        </w:rPr>
        <w:t xml:space="preserve"> </w:t>
      </w:r>
      <w:proofErr w:type="spellStart"/>
      <w:r>
        <w:rPr>
          <w:color w:val="auto"/>
          <w:lang w:val="en-US"/>
        </w:rPr>
        <w:t>lũy</w:t>
      </w:r>
      <w:proofErr w:type="spellEnd"/>
      <w:r>
        <w:rPr>
          <w:color w:val="auto"/>
          <w:lang w:val="en-US"/>
        </w:rPr>
        <w:t xml:space="preserve"> </w:t>
      </w:r>
      <w:proofErr w:type="spellStart"/>
      <w:r>
        <w:rPr>
          <w:color w:val="auto"/>
          <w:lang w:val="en-US"/>
        </w:rPr>
        <w:t>thêm</w:t>
      </w:r>
      <w:proofErr w:type="spellEnd"/>
      <w:r>
        <w:rPr>
          <w:color w:val="auto"/>
          <w:lang w:val="en-US"/>
        </w:rPr>
        <w:t xml:space="preserve"> (RETRAIN_EVERY = 20), </w:t>
      </w:r>
      <w:proofErr w:type="spellStart"/>
      <w:r>
        <w:rPr>
          <w:color w:val="auto"/>
          <w:lang w:val="en-US"/>
        </w:rPr>
        <w:t>sử</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toàn</w:t>
      </w:r>
      <w:proofErr w:type="spellEnd"/>
      <w:r>
        <w:rPr>
          <w:color w:val="auto"/>
          <w:lang w:val="en-US"/>
        </w:rPr>
        <w:t xml:space="preserve"> </w:t>
      </w:r>
      <w:proofErr w:type="spellStart"/>
      <w:r>
        <w:rPr>
          <w:color w:val="auto"/>
          <w:lang w:val="en-US"/>
        </w:rPr>
        <w:t>bộ</w:t>
      </w:r>
      <w:proofErr w:type="spellEnd"/>
      <w:r>
        <w:rPr>
          <w:color w:val="auto"/>
          <w:lang w:val="en-US"/>
        </w:rPr>
        <w:t xml:space="preserve">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hiện</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trong</w:t>
      </w:r>
      <w:proofErr w:type="spellEnd"/>
      <w:r>
        <w:rPr>
          <w:color w:val="auto"/>
          <w:lang w:val="en-US"/>
        </w:rPr>
        <w:t xml:space="preserve"> DB </w:t>
      </w:r>
      <w:proofErr w:type="spellStart"/>
      <w:r>
        <w:rPr>
          <w:color w:val="auto"/>
          <w:lang w:val="en-US"/>
        </w:rPr>
        <w:t>tại</w:t>
      </w:r>
      <w:proofErr w:type="spellEnd"/>
      <w:r>
        <w:rPr>
          <w:color w:val="auto"/>
          <w:lang w:val="en-US"/>
        </w:rPr>
        <w:t xml:space="preserve"> </w:t>
      </w:r>
      <w:proofErr w:type="spellStart"/>
      <w:r>
        <w:rPr>
          <w:color w:val="auto"/>
          <w:lang w:val="en-US"/>
        </w:rPr>
        <w:t>thời</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đó</w:t>
      </w:r>
      <w:proofErr w:type="spellEnd"/>
      <w:r>
        <w:rPr>
          <w:color w:val="auto"/>
          <w:lang w:val="en-US"/>
        </w:rPr>
        <w:t>.</w:t>
      </w:r>
    </w:p>
    <w:tbl>
      <w:tblPr>
        <w:tblStyle w:val="GridTable1Light1"/>
        <w:tblW w:w="9026" w:type="dxa"/>
        <w:tblLook w:val="04A0" w:firstRow="1" w:lastRow="0" w:firstColumn="1" w:lastColumn="0" w:noHBand="0" w:noVBand="1"/>
      </w:tblPr>
      <w:tblGrid>
        <w:gridCol w:w="2093"/>
        <w:gridCol w:w="1417"/>
        <w:gridCol w:w="5516"/>
      </w:tblGrid>
      <w:tr w:rsidR="00645374" w14:paraId="4BB20190" w14:textId="77777777" w:rsidTr="006453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F2F2F2" w:themeFill="background1" w:themeFillShade="F2"/>
          </w:tcPr>
          <w:p w14:paraId="1FEA4676" w14:textId="77777777" w:rsidR="00645374" w:rsidRDefault="00000000">
            <w:pPr>
              <w:pStyle w:val="Style1"/>
              <w:ind w:firstLine="0"/>
              <w:jc w:val="center"/>
              <w:rPr>
                <w:rFonts w:eastAsiaTheme="minorEastAsia"/>
                <w:b w:val="0"/>
                <w:bCs w:val="0"/>
                <w:color w:val="auto"/>
                <w:szCs w:val="20"/>
                <w:lang w:val="en-US"/>
              </w:rPr>
            </w:pPr>
            <w:proofErr w:type="spellStart"/>
            <w:r>
              <w:rPr>
                <w:rFonts w:eastAsiaTheme="minorEastAsia"/>
                <w:color w:val="auto"/>
                <w:szCs w:val="20"/>
                <w:lang w:val="en-US"/>
              </w:rPr>
              <w:t>Cột</w:t>
            </w:r>
            <w:proofErr w:type="spellEnd"/>
          </w:p>
        </w:tc>
        <w:tc>
          <w:tcPr>
            <w:tcW w:w="1417" w:type="dxa"/>
            <w:shd w:val="clear" w:color="auto" w:fill="F2F2F2" w:themeFill="background1" w:themeFillShade="F2"/>
          </w:tcPr>
          <w:p w14:paraId="799DDD01"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proofErr w:type="spellStart"/>
            <w:r>
              <w:rPr>
                <w:rFonts w:eastAsiaTheme="minorEastAsia"/>
                <w:color w:val="auto"/>
                <w:szCs w:val="20"/>
                <w:lang w:val="en-US"/>
              </w:rPr>
              <w:t>Kiểu</w:t>
            </w:r>
            <w:proofErr w:type="spellEnd"/>
          </w:p>
        </w:tc>
        <w:tc>
          <w:tcPr>
            <w:tcW w:w="5516" w:type="dxa"/>
            <w:shd w:val="clear" w:color="auto" w:fill="F2F2F2" w:themeFill="background1" w:themeFillShade="F2"/>
          </w:tcPr>
          <w:p w14:paraId="38345BC9" w14:textId="77777777" w:rsidR="00645374" w:rsidRDefault="00000000">
            <w:pPr>
              <w:pStyle w:val="Style1"/>
              <w:ind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auto"/>
                <w:szCs w:val="20"/>
                <w:lang w:val="en-US"/>
              </w:rPr>
            </w:pPr>
            <w:r>
              <w:rPr>
                <w:rFonts w:eastAsiaTheme="minorEastAsia"/>
                <w:color w:val="auto"/>
                <w:szCs w:val="20"/>
                <w:lang w:val="en-US"/>
              </w:rPr>
              <w:t xml:space="preserve">Ý </w:t>
            </w:r>
            <w:proofErr w:type="spellStart"/>
            <w:r>
              <w:rPr>
                <w:rFonts w:eastAsiaTheme="minorEastAsia"/>
                <w:color w:val="auto"/>
                <w:szCs w:val="20"/>
                <w:lang w:val="en-US"/>
              </w:rPr>
              <w:t>nghĩa</w:t>
            </w:r>
            <w:proofErr w:type="spellEnd"/>
          </w:p>
        </w:tc>
      </w:tr>
      <w:tr w:rsidR="00645374" w14:paraId="6A8F924F"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06F2DF76"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t>attr_score</w:t>
            </w:r>
            <w:proofErr w:type="spellEnd"/>
          </w:p>
        </w:tc>
        <w:tc>
          <w:tcPr>
            <w:tcW w:w="1417" w:type="dxa"/>
          </w:tcPr>
          <w:p w14:paraId="2E7365CB"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float [0,1]</w:t>
            </w:r>
          </w:p>
        </w:tc>
        <w:tc>
          <w:tcPr>
            <w:tcW w:w="5516" w:type="dxa"/>
          </w:tcPr>
          <w:p w14:paraId="1C14F1DE"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Điểm</w:t>
            </w:r>
            <w:proofErr w:type="spellEnd"/>
            <w:r>
              <w:rPr>
                <w:rFonts w:eastAsiaTheme="minorEastAsia"/>
                <w:color w:val="auto"/>
                <w:szCs w:val="20"/>
                <w:lang w:val="en-US"/>
              </w:rPr>
              <w:t xml:space="preserve"> </w:t>
            </w:r>
            <w:proofErr w:type="spellStart"/>
            <w:r>
              <w:rPr>
                <w:rFonts w:eastAsiaTheme="minorEastAsia"/>
                <w:color w:val="auto"/>
                <w:szCs w:val="20"/>
                <w:lang w:val="en-US"/>
              </w:rPr>
              <w:t>tương</w:t>
            </w:r>
            <w:proofErr w:type="spellEnd"/>
            <w:r>
              <w:rPr>
                <w:rFonts w:eastAsiaTheme="minorEastAsia"/>
                <w:color w:val="auto"/>
                <w:szCs w:val="20"/>
                <w:lang w:val="en-US"/>
              </w:rPr>
              <w:t xml:space="preserve"> </w:t>
            </w:r>
            <w:proofErr w:type="spellStart"/>
            <w:r>
              <w:rPr>
                <w:rFonts w:eastAsiaTheme="minorEastAsia"/>
                <w:color w:val="auto"/>
                <w:szCs w:val="20"/>
                <w:lang w:val="en-US"/>
              </w:rPr>
              <w:t>đồng</w:t>
            </w:r>
            <w:proofErr w:type="spellEnd"/>
            <w:r>
              <w:rPr>
                <w:rFonts w:eastAsiaTheme="minorEastAsia"/>
                <w:color w:val="auto"/>
                <w:szCs w:val="20"/>
                <w:lang w:val="en-US"/>
              </w:rPr>
              <w:t xml:space="preserve"> </w:t>
            </w:r>
            <w:proofErr w:type="spellStart"/>
            <w:r>
              <w:rPr>
                <w:rFonts w:eastAsiaTheme="minorEastAsia"/>
                <w:color w:val="auto"/>
                <w:szCs w:val="20"/>
                <w:lang w:val="en-US"/>
              </w:rPr>
              <w:t>thuộc</w:t>
            </w:r>
            <w:proofErr w:type="spellEnd"/>
            <w:r>
              <w:rPr>
                <w:rFonts w:eastAsiaTheme="minorEastAsia"/>
                <w:color w:val="auto"/>
                <w:szCs w:val="20"/>
                <w:lang w:val="en-US"/>
              </w:rPr>
              <w:t xml:space="preserve"> </w:t>
            </w:r>
            <w:proofErr w:type="spellStart"/>
            <w:r>
              <w:rPr>
                <w:rFonts w:eastAsiaTheme="minorEastAsia"/>
                <w:color w:val="auto"/>
                <w:szCs w:val="20"/>
                <w:lang w:val="en-US"/>
              </w:rPr>
              <w:t>tính</w:t>
            </w:r>
            <w:proofErr w:type="spellEnd"/>
            <w:r>
              <w:rPr>
                <w:rFonts w:eastAsiaTheme="minorEastAsia"/>
                <w:color w:val="auto"/>
                <w:szCs w:val="20"/>
                <w:lang w:val="en-US"/>
              </w:rPr>
              <w:t xml:space="preserve"> HTML (id, class, name, data-*)</w:t>
            </w:r>
          </w:p>
        </w:tc>
      </w:tr>
      <w:tr w:rsidR="00645374" w14:paraId="20A3EEC5"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20ECD78A"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t>sem_score</w:t>
            </w:r>
            <w:proofErr w:type="spellEnd"/>
          </w:p>
        </w:tc>
        <w:tc>
          <w:tcPr>
            <w:tcW w:w="1417" w:type="dxa"/>
          </w:tcPr>
          <w:p w14:paraId="39157FC2"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float [0,1]</w:t>
            </w:r>
          </w:p>
        </w:tc>
        <w:tc>
          <w:tcPr>
            <w:tcW w:w="5516" w:type="dxa"/>
          </w:tcPr>
          <w:p w14:paraId="08D2F8EA"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Điểm</w:t>
            </w:r>
            <w:proofErr w:type="spellEnd"/>
            <w:r>
              <w:rPr>
                <w:rFonts w:eastAsiaTheme="minorEastAsia"/>
                <w:color w:val="auto"/>
                <w:szCs w:val="20"/>
                <w:lang w:val="en-US"/>
              </w:rPr>
              <w:t xml:space="preserve"> </w:t>
            </w:r>
            <w:proofErr w:type="spellStart"/>
            <w:r>
              <w:rPr>
                <w:rFonts w:eastAsiaTheme="minorEastAsia"/>
                <w:color w:val="auto"/>
                <w:szCs w:val="20"/>
                <w:lang w:val="en-US"/>
              </w:rPr>
              <w:t>tương</w:t>
            </w:r>
            <w:proofErr w:type="spellEnd"/>
            <w:r>
              <w:rPr>
                <w:rFonts w:eastAsiaTheme="minorEastAsia"/>
                <w:color w:val="auto"/>
                <w:szCs w:val="20"/>
                <w:lang w:val="en-US"/>
              </w:rPr>
              <w:t xml:space="preserve"> </w:t>
            </w:r>
            <w:proofErr w:type="spellStart"/>
            <w:r>
              <w:rPr>
                <w:rFonts w:eastAsiaTheme="minorEastAsia"/>
                <w:color w:val="auto"/>
                <w:szCs w:val="20"/>
                <w:lang w:val="en-US"/>
              </w:rPr>
              <w:t>đồng</w:t>
            </w:r>
            <w:proofErr w:type="spellEnd"/>
            <w:r>
              <w:rPr>
                <w:rFonts w:eastAsiaTheme="minorEastAsia"/>
                <w:color w:val="auto"/>
                <w:szCs w:val="20"/>
                <w:lang w:val="en-US"/>
              </w:rPr>
              <w:t xml:space="preserve"> </w:t>
            </w:r>
            <w:proofErr w:type="spellStart"/>
            <w:r>
              <w:rPr>
                <w:rFonts w:eastAsiaTheme="minorEastAsia"/>
                <w:color w:val="auto"/>
                <w:szCs w:val="20"/>
                <w:lang w:val="en-US"/>
              </w:rPr>
              <w:t>ngữ</w:t>
            </w:r>
            <w:proofErr w:type="spellEnd"/>
            <w:r>
              <w:rPr>
                <w:rFonts w:eastAsiaTheme="minorEastAsia"/>
                <w:color w:val="auto"/>
                <w:szCs w:val="20"/>
                <w:lang w:val="en-US"/>
              </w:rPr>
              <w:t xml:space="preserve"> </w:t>
            </w:r>
            <w:proofErr w:type="spellStart"/>
            <w:r>
              <w:rPr>
                <w:rFonts w:eastAsiaTheme="minorEastAsia"/>
                <w:color w:val="auto"/>
                <w:szCs w:val="20"/>
                <w:lang w:val="en-US"/>
              </w:rPr>
              <w:t>nghĩa</w:t>
            </w:r>
            <w:proofErr w:type="spellEnd"/>
            <w:r>
              <w:rPr>
                <w:rFonts w:eastAsiaTheme="minorEastAsia"/>
                <w:color w:val="auto"/>
                <w:szCs w:val="20"/>
                <w:lang w:val="en-US"/>
              </w:rPr>
              <w:t xml:space="preserve"> </w:t>
            </w:r>
            <w:proofErr w:type="spellStart"/>
            <w:r>
              <w:rPr>
                <w:rFonts w:eastAsiaTheme="minorEastAsia"/>
                <w:color w:val="auto"/>
                <w:szCs w:val="20"/>
                <w:lang w:val="en-US"/>
              </w:rPr>
              <w:t>văn</w:t>
            </w:r>
            <w:proofErr w:type="spellEnd"/>
            <w:r>
              <w:rPr>
                <w:rFonts w:eastAsiaTheme="minorEastAsia"/>
                <w:color w:val="auto"/>
                <w:szCs w:val="20"/>
                <w:lang w:val="en-US"/>
              </w:rPr>
              <w:t xml:space="preserve"> </w:t>
            </w:r>
            <w:proofErr w:type="spellStart"/>
            <w:r>
              <w:rPr>
                <w:rFonts w:eastAsiaTheme="minorEastAsia"/>
                <w:color w:val="auto"/>
                <w:szCs w:val="20"/>
                <w:lang w:val="en-US"/>
              </w:rPr>
              <w:t>bản</w:t>
            </w:r>
            <w:proofErr w:type="spellEnd"/>
            <w:r>
              <w:rPr>
                <w:rFonts w:eastAsiaTheme="minorEastAsia"/>
                <w:color w:val="auto"/>
                <w:szCs w:val="20"/>
                <w:lang w:val="en-US"/>
              </w:rPr>
              <w:t xml:space="preserve"> </w:t>
            </w:r>
            <w:proofErr w:type="spellStart"/>
            <w:r>
              <w:rPr>
                <w:rFonts w:eastAsiaTheme="minorEastAsia"/>
                <w:color w:val="auto"/>
                <w:szCs w:val="20"/>
                <w:lang w:val="en-US"/>
              </w:rPr>
              <w:t>hiển</w:t>
            </w:r>
            <w:proofErr w:type="spellEnd"/>
            <w:r>
              <w:rPr>
                <w:rFonts w:eastAsiaTheme="minorEastAsia"/>
                <w:color w:val="auto"/>
                <w:szCs w:val="20"/>
                <w:lang w:val="en-US"/>
              </w:rPr>
              <w:t xml:space="preserve"> </w:t>
            </w:r>
            <w:proofErr w:type="spellStart"/>
            <w:r>
              <w:rPr>
                <w:rFonts w:eastAsiaTheme="minorEastAsia"/>
                <w:color w:val="auto"/>
                <w:szCs w:val="20"/>
                <w:lang w:val="en-US"/>
              </w:rPr>
              <w:t>thị</w:t>
            </w:r>
            <w:proofErr w:type="spellEnd"/>
          </w:p>
        </w:tc>
      </w:tr>
      <w:tr w:rsidR="00645374" w14:paraId="729E79F7"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4C0BB32A"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t>struct_score</w:t>
            </w:r>
            <w:proofErr w:type="spellEnd"/>
          </w:p>
        </w:tc>
        <w:tc>
          <w:tcPr>
            <w:tcW w:w="1417" w:type="dxa"/>
          </w:tcPr>
          <w:p w14:paraId="77E5238D"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float [0,1]</w:t>
            </w:r>
          </w:p>
        </w:tc>
        <w:tc>
          <w:tcPr>
            <w:tcW w:w="5516" w:type="dxa"/>
          </w:tcPr>
          <w:p w14:paraId="2C91DB80"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Điểm</w:t>
            </w:r>
            <w:proofErr w:type="spellEnd"/>
            <w:r>
              <w:rPr>
                <w:rFonts w:eastAsiaTheme="minorEastAsia"/>
                <w:color w:val="auto"/>
                <w:szCs w:val="20"/>
                <w:lang w:val="en-US"/>
              </w:rPr>
              <w:t xml:space="preserve"> </w:t>
            </w:r>
            <w:proofErr w:type="spellStart"/>
            <w:r>
              <w:rPr>
                <w:rFonts w:eastAsiaTheme="minorEastAsia"/>
                <w:color w:val="auto"/>
                <w:szCs w:val="20"/>
                <w:lang w:val="en-US"/>
              </w:rPr>
              <w:t>tương</w:t>
            </w:r>
            <w:proofErr w:type="spellEnd"/>
            <w:r>
              <w:rPr>
                <w:rFonts w:eastAsiaTheme="minorEastAsia"/>
                <w:color w:val="auto"/>
                <w:szCs w:val="20"/>
                <w:lang w:val="en-US"/>
              </w:rPr>
              <w:t xml:space="preserve"> </w:t>
            </w:r>
            <w:proofErr w:type="spellStart"/>
            <w:r>
              <w:rPr>
                <w:rFonts w:eastAsiaTheme="minorEastAsia"/>
                <w:color w:val="auto"/>
                <w:szCs w:val="20"/>
                <w:lang w:val="en-US"/>
              </w:rPr>
              <w:t>đồng</w:t>
            </w:r>
            <w:proofErr w:type="spellEnd"/>
            <w:r>
              <w:rPr>
                <w:rFonts w:eastAsiaTheme="minorEastAsia"/>
                <w:color w:val="auto"/>
                <w:szCs w:val="20"/>
                <w:lang w:val="en-US"/>
              </w:rPr>
              <w:t xml:space="preserve"> </w:t>
            </w:r>
            <w:proofErr w:type="spellStart"/>
            <w:r>
              <w:rPr>
                <w:rFonts w:eastAsiaTheme="minorEastAsia"/>
                <w:color w:val="auto"/>
                <w:szCs w:val="20"/>
                <w:lang w:val="en-US"/>
              </w:rPr>
              <w:t>cấu</w:t>
            </w:r>
            <w:proofErr w:type="spellEnd"/>
            <w:r>
              <w:rPr>
                <w:rFonts w:eastAsiaTheme="minorEastAsia"/>
                <w:color w:val="auto"/>
                <w:szCs w:val="20"/>
                <w:lang w:val="en-US"/>
              </w:rPr>
              <w:t xml:space="preserve"> </w:t>
            </w:r>
            <w:proofErr w:type="spellStart"/>
            <w:r>
              <w:rPr>
                <w:rFonts w:eastAsiaTheme="minorEastAsia"/>
                <w:color w:val="auto"/>
                <w:szCs w:val="20"/>
                <w:lang w:val="en-US"/>
              </w:rPr>
              <w:t>trúc</w:t>
            </w:r>
            <w:proofErr w:type="spellEnd"/>
            <w:r>
              <w:rPr>
                <w:rFonts w:eastAsiaTheme="minorEastAsia"/>
                <w:color w:val="auto"/>
                <w:szCs w:val="20"/>
                <w:lang w:val="en-US"/>
              </w:rPr>
              <w:t xml:space="preserve"> DOM </w:t>
            </w:r>
            <w:proofErr w:type="spellStart"/>
            <w:r>
              <w:rPr>
                <w:rFonts w:eastAsiaTheme="minorEastAsia"/>
                <w:color w:val="auto"/>
                <w:szCs w:val="20"/>
                <w:lang w:val="en-US"/>
              </w:rPr>
              <w:t>xung</w:t>
            </w:r>
            <w:proofErr w:type="spellEnd"/>
            <w:r>
              <w:rPr>
                <w:rFonts w:eastAsiaTheme="minorEastAsia"/>
                <w:color w:val="auto"/>
                <w:szCs w:val="20"/>
                <w:lang w:val="en-US"/>
              </w:rPr>
              <w:t xml:space="preserve"> </w:t>
            </w:r>
            <w:proofErr w:type="spellStart"/>
            <w:r>
              <w:rPr>
                <w:rFonts w:eastAsiaTheme="minorEastAsia"/>
                <w:color w:val="auto"/>
                <w:szCs w:val="20"/>
                <w:lang w:val="en-US"/>
              </w:rPr>
              <w:t>quanh</w:t>
            </w:r>
            <w:proofErr w:type="spellEnd"/>
            <w:r>
              <w:rPr>
                <w:rFonts w:eastAsiaTheme="minorEastAsia"/>
                <w:color w:val="auto"/>
                <w:szCs w:val="20"/>
                <w:lang w:val="en-US"/>
              </w:rPr>
              <w:t xml:space="preserve"> </w:t>
            </w:r>
            <w:proofErr w:type="spellStart"/>
            <w:r>
              <w:rPr>
                <w:rFonts w:eastAsiaTheme="minorEastAsia"/>
                <w:color w:val="auto"/>
                <w:szCs w:val="20"/>
                <w:lang w:val="en-US"/>
              </w:rPr>
              <w:t>phần</w:t>
            </w:r>
            <w:proofErr w:type="spellEnd"/>
            <w:r>
              <w:rPr>
                <w:rFonts w:eastAsiaTheme="minorEastAsia"/>
                <w:color w:val="auto"/>
                <w:szCs w:val="20"/>
                <w:lang w:val="en-US"/>
              </w:rPr>
              <w:t xml:space="preserve"> </w:t>
            </w:r>
            <w:proofErr w:type="spellStart"/>
            <w:r>
              <w:rPr>
                <w:rFonts w:eastAsiaTheme="minorEastAsia"/>
                <w:color w:val="auto"/>
                <w:szCs w:val="20"/>
                <w:lang w:val="en-US"/>
              </w:rPr>
              <w:t>tử</w:t>
            </w:r>
            <w:proofErr w:type="spellEnd"/>
          </w:p>
        </w:tc>
      </w:tr>
      <w:tr w:rsidR="00645374" w14:paraId="7754E8DB"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44B9E8F9"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t>visual_score</w:t>
            </w:r>
            <w:proofErr w:type="spellEnd"/>
          </w:p>
        </w:tc>
        <w:tc>
          <w:tcPr>
            <w:tcW w:w="1417" w:type="dxa"/>
          </w:tcPr>
          <w:p w14:paraId="2B2B7632"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float [0,1]</w:t>
            </w:r>
          </w:p>
        </w:tc>
        <w:tc>
          <w:tcPr>
            <w:tcW w:w="5516" w:type="dxa"/>
          </w:tcPr>
          <w:p w14:paraId="3D62188F"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Điểm</w:t>
            </w:r>
            <w:proofErr w:type="spellEnd"/>
            <w:r>
              <w:rPr>
                <w:rFonts w:eastAsiaTheme="minorEastAsia"/>
                <w:color w:val="auto"/>
                <w:szCs w:val="20"/>
                <w:lang w:val="en-US"/>
              </w:rPr>
              <w:t xml:space="preserve"> </w:t>
            </w:r>
            <w:proofErr w:type="spellStart"/>
            <w:r>
              <w:rPr>
                <w:rFonts w:eastAsiaTheme="minorEastAsia"/>
                <w:color w:val="auto"/>
                <w:szCs w:val="20"/>
                <w:lang w:val="en-US"/>
              </w:rPr>
              <w:t>tương</w:t>
            </w:r>
            <w:proofErr w:type="spellEnd"/>
            <w:r>
              <w:rPr>
                <w:rFonts w:eastAsiaTheme="minorEastAsia"/>
                <w:color w:val="auto"/>
                <w:szCs w:val="20"/>
                <w:lang w:val="en-US"/>
              </w:rPr>
              <w:t xml:space="preserve"> </w:t>
            </w:r>
            <w:proofErr w:type="spellStart"/>
            <w:r>
              <w:rPr>
                <w:rFonts w:eastAsiaTheme="minorEastAsia"/>
                <w:color w:val="auto"/>
                <w:szCs w:val="20"/>
                <w:lang w:val="en-US"/>
              </w:rPr>
              <w:t>đồng</w:t>
            </w:r>
            <w:proofErr w:type="spellEnd"/>
            <w:r>
              <w:rPr>
                <w:rFonts w:eastAsiaTheme="minorEastAsia"/>
                <w:color w:val="auto"/>
                <w:szCs w:val="20"/>
                <w:lang w:val="en-US"/>
              </w:rPr>
              <w:t xml:space="preserve"> </w:t>
            </w:r>
            <w:proofErr w:type="spellStart"/>
            <w:r>
              <w:rPr>
                <w:rFonts w:eastAsiaTheme="minorEastAsia"/>
                <w:color w:val="auto"/>
                <w:szCs w:val="20"/>
                <w:lang w:val="en-US"/>
              </w:rPr>
              <w:t>vị</w:t>
            </w:r>
            <w:proofErr w:type="spellEnd"/>
            <w:r>
              <w:rPr>
                <w:rFonts w:eastAsiaTheme="minorEastAsia"/>
                <w:color w:val="auto"/>
                <w:szCs w:val="20"/>
                <w:lang w:val="en-US"/>
              </w:rPr>
              <w:t xml:space="preserve"> </w:t>
            </w:r>
            <w:proofErr w:type="spellStart"/>
            <w:r>
              <w:rPr>
                <w:rFonts w:eastAsiaTheme="minorEastAsia"/>
                <w:color w:val="auto"/>
                <w:szCs w:val="20"/>
                <w:lang w:val="en-US"/>
              </w:rPr>
              <w:t>trí</w:t>
            </w:r>
            <w:proofErr w:type="spellEnd"/>
            <w:r>
              <w:rPr>
                <w:rFonts w:eastAsiaTheme="minorEastAsia"/>
                <w:color w:val="auto"/>
                <w:szCs w:val="20"/>
                <w:lang w:val="en-US"/>
              </w:rPr>
              <w:t xml:space="preserve"> </w:t>
            </w:r>
            <w:proofErr w:type="spellStart"/>
            <w:r>
              <w:rPr>
                <w:rFonts w:eastAsiaTheme="minorEastAsia"/>
                <w:color w:val="auto"/>
                <w:szCs w:val="20"/>
                <w:lang w:val="en-US"/>
              </w:rPr>
              <w:t>và</w:t>
            </w:r>
            <w:proofErr w:type="spellEnd"/>
            <w:r>
              <w:rPr>
                <w:rFonts w:eastAsiaTheme="minorEastAsia"/>
                <w:color w:val="auto"/>
                <w:szCs w:val="20"/>
                <w:lang w:val="en-US"/>
              </w:rPr>
              <w:t xml:space="preserve"> </w:t>
            </w:r>
            <w:proofErr w:type="spellStart"/>
            <w:r>
              <w:rPr>
                <w:rFonts w:eastAsiaTheme="minorEastAsia"/>
                <w:color w:val="auto"/>
                <w:szCs w:val="20"/>
                <w:lang w:val="en-US"/>
              </w:rPr>
              <w:t>kích</w:t>
            </w:r>
            <w:proofErr w:type="spellEnd"/>
            <w:r>
              <w:rPr>
                <w:rFonts w:eastAsiaTheme="minorEastAsia"/>
                <w:color w:val="auto"/>
                <w:szCs w:val="20"/>
                <w:lang w:val="en-US"/>
              </w:rPr>
              <w:t xml:space="preserve"> </w:t>
            </w:r>
            <w:proofErr w:type="spellStart"/>
            <w:r>
              <w:rPr>
                <w:rFonts w:eastAsiaTheme="minorEastAsia"/>
                <w:color w:val="auto"/>
                <w:szCs w:val="20"/>
                <w:lang w:val="en-US"/>
              </w:rPr>
              <w:t>thước</w:t>
            </w:r>
            <w:proofErr w:type="spellEnd"/>
            <w:r>
              <w:rPr>
                <w:rFonts w:eastAsiaTheme="minorEastAsia"/>
                <w:color w:val="auto"/>
                <w:szCs w:val="20"/>
                <w:lang w:val="en-US"/>
              </w:rPr>
              <w:t xml:space="preserve"> </w:t>
            </w:r>
            <w:proofErr w:type="spellStart"/>
            <w:r>
              <w:rPr>
                <w:rFonts w:eastAsiaTheme="minorEastAsia"/>
                <w:color w:val="auto"/>
                <w:szCs w:val="20"/>
                <w:lang w:val="en-US"/>
              </w:rPr>
              <w:t>trực</w:t>
            </w:r>
            <w:proofErr w:type="spellEnd"/>
            <w:r>
              <w:rPr>
                <w:rFonts w:eastAsiaTheme="minorEastAsia"/>
                <w:color w:val="auto"/>
                <w:szCs w:val="20"/>
                <w:lang w:val="en-US"/>
              </w:rPr>
              <w:t xml:space="preserve"> </w:t>
            </w:r>
            <w:proofErr w:type="spellStart"/>
            <w:r>
              <w:rPr>
                <w:rFonts w:eastAsiaTheme="minorEastAsia"/>
                <w:color w:val="auto"/>
                <w:szCs w:val="20"/>
                <w:lang w:val="en-US"/>
              </w:rPr>
              <w:t>quan</w:t>
            </w:r>
            <w:proofErr w:type="spellEnd"/>
          </w:p>
        </w:tc>
      </w:tr>
      <w:tr w:rsidR="00645374" w14:paraId="21A1F9B4"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0F7621A2"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lastRenderedPageBreak/>
              <w:t>ctx_score</w:t>
            </w:r>
            <w:proofErr w:type="spellEnd"/>
          </w:p>
        </w:tc>
        <w:tc>
          <w:tcPr>
            <w:tcW w:w="1417" w:type="dxa"/>
          </w:tcPr>
          <w:p w14:paraId="41F4F1EF"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float [0,1]</w:t>
            </w:r>
          </w:p>
        </w:tc>
        <w:tc>
          <w:tcPr>
            <w:tcW w:w="5516" w:type="dxa"/>
          </w:tcPr>
          <w:p w14:paraId="6CF22C7F"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Điểm</w:t>
            </w:r>
            <w:proofErr w:type="spellEnd"/>
            <w:r>
              <w:rPr>
                <w:rFonts w:eastAsiaTheme="minorEastAsia"/>
                <w:color w:val="auto"/>
                <w:szCs w:val="20"/>
                <w:lang w:val="en-US"/>
              </w:rPr>
              <w:t xml:space="preserve"> </w:t>
            </w:r>
            <w:proofErr w:type="spellStart"/>
            <w:r>
              <w:rPr>
                <w:rFonts w:eastAsiaTheme="minorEastAsia"/>
                <w:color w:val="auto"/>
                <w:szCs w:val="20"/>
                <w:lang w:val="en-US"/>
              </w:rPr>
              <w:t>tương</w:t>
            </w:r>
            <w:proofErr w:type="spellEnd"/>
            <w:r>
              <w:rPr>
                <w:rFonts w:eastAsiaTheme="minorEastAsia"/>
                <w:color w:val="auto"/>
                <w:szCs w:val="20"/>
                <w:lang w:val="en-US"/>
              </w:rPr>
              <w:t xml:space="preserve"> </w:t>
            </w:r>
            <w:proofErr w:type="spellStart"/>
            <w:r>
              <w:rPr>
                <w:rFonts w:eastAsiaTheme="minorEastAsia"/>
                <w:color w:val="auto"/>
                <w:szCs w:val="20"/>
                <w:lang w:val="en-US"/>
              </w:rPr>
              <w:t>đồng</w:t>
            </w:r>
            <w:proofErr w:type="spellEnd"/>
            <w:r>
              <w:rPr>
                <w:rFonts w:eastAsiaTheme="minorEastAsia"/>
                <w:color w:val="auto"/>
                <w:szCs w:val="20"/>
                <w:lang w:val="en-US"/>
              </w:rPr>
              <w:t xml:space="preserve"> </w:t>
            </w:r>
            <w:proofErr w:type="spellStart"/>
            <w:r>
              <w:rPr>
                <w:rFonts w:eastAsiaTheme="minorEastAsia"/>
                <w:color w:val="auto"/>
                <w:szCs w:val="20"/>
                <w:lang w:val="en-US"/>
              </w:rPr>
              <w:t>ngữ</w:t>
            </w:r>
            <w:proofErr w:type="spellEnd"/>
            <w:r>
              <w:rPr>
                <w:rFonts w:eastAsiaTheme="minorEastAsia"/>
                <w:color w:val="auto"/>
                <w:szCs w:val="20"/>
                <w:lang w:val="en-US"/>
              </w:rPr>
              <w:t xml:space="preserve"> </w:t>
            </w:r>
            <w:proofErr w:type="spellStart"/>
            <w:r>
              <w:rPr>
                <w:rFonts w:eastAsiaTheme="minorEastAsia"/>
                <w:color w:val="auto"/>
                <w:szCs w:val="20"/>
                <w:lang w:val="en-US"/>
              </w:rPr>
              <w:t>cảnh</w:t>
            </w:r>
            <w:proofErr w:type="spellEnd"/>
            <w:r>
              <w:rPr>
                <w:rFonts w:eastAsiaTheme="minorEastAsia"/>
                <w:color w:val="auto"/>
                <w:szCs w:val="20"/>
                <w:lang w:val="en-US"/>
              </w:rPr>
              <w:t xml:space="preserve"> DOM </w:t>
            </w:r>
            <w:proofErr w:type="spellStart"/>
            <w:r>
              <w:rPr>
                <w:rFonts w:eastAsiaTheme="minorEastAsia"/>
                <w:color w:val="auto"/>
                <w:szCs w:val="20"/>
                <w:lang w:val="en-US"/>
              </w:rPr>
              <w:t>lân</w:t>
            </w:r>
            <w:proofErr w:type="spellEnd"/>
            <w:r>
              <w:rPr>
                <w:rFonts w:eastAsiaTheme="minorEastAsia"/>
                <w:color w:val="auto"/>
                <w:szCs w:val="20"/>
                <w:lang w:val="en-US"/>
              </w:rPr>
              <w:t xml:space="preserve"> </w:t>
            </w:r>
            <w:proofErr w:type="spellStart"/>
            <w:r>
              <w:rPr>
                <w:rFonts w:eastAsiaTheme="minorEastAsia"/>
                <w:color w:val="auto"/>
                <w:szCs w:val="20"/>
                <w:lang w:val="en-US"/>
              </w:rPr>
              <w:t>cận</w:t>
            </w:r>
            <w:proofErr w:type="spellEnd"/>
            <w:r>
              <w:rPr>
                <w:rFonts w:eastAsiaTheme="minorEastAsia"/>
                <w:color w:val="auto"/>
                <w:szCs w:val="20"/>
                <w:lang w:val="en-US"/>
              </w:rPr>
              <w:t xml:space="preserve"> (cha, </w:t>
            </w:r>
            <w:proofErr w:type="spellStart"/>
            <w:r>
              <w:rPr>
                <w:rFonts w:eastAsiaTheme="minorEastAsia"/>
                <w:color w:val="auto"/>
                <w:szCs w:val="20"/>
                <w:lang w:val="en-US"/>
              </w:rPr>
              <w:t>anh</w:t>
            </w:r>
            <w:proofErr w:type="spellEnd"/>
            <w:r>
              <w:rPr>
                <w:rFonts w:eastAsiaTheme="minorEastAsia"/>
                <w:color w:val="auto"/>
                <w:szCs w:val="20"/>
                <w:lang w:val="en-US"/>
              </w:rPr>
              <w:t xml:space="preserve"> </w:t>
            </w:r>
            <w:proofErr w:type="spellStart"/>
            <w:r>
              <w:rPr>
                <w:rFonts w:eastAsiaTheme="minorEastAsia"/>
                <w:color w:val="auto"/>
                <w:szCs w:val="20"/>
                <w:lang w:val="en-US"/>
              </w:rPr>
              <w:t>em</w:t>
            </w:r>
            <w:proofErr w:type="spellEnd"/>
            <w:r>
              <w:rPr>
                <w:rFonts w:eastAsiaTheme="minorEastAsia"/>
                <w:color w:val="auto"/>
                <w:szCs w:val="20"/>
                <w:lang w:val="en-US"/>
              </w:rPr>
              <w:t>)</w:t>
            </w:r>
          </w:p>
        </w:tc>
      </w:tr>
      <w:tr w:rsidR="00645374" w14:paraId="79CDB487" w14:textId="77777777" w:rsidTr="00645374">
        <w:tc>
          <w:tcPr>
            <w:cnfStyle w:val="001000000000" w:firstRow="0" w:lastRow="0" w:firstColumn="1" w:lastColumn="0" w:oddVBand="0" w:evenVBand="0" w:oddHBand="0" w:evenHBand="0" w:firstRowFirstColumn="0" w:firstRowLastColumn="0" w:lastRowFirstColumn="0" w:lastRowLastColumn="0"/>
            <w:tcW w:w="2093" w:type="dxa"/>
          </w:tcPr>
          <w:p w14:paraId="5DF521B7" w14:textId="77777777" w:rsidR="00645374" w:rsidRDefault="00000000">
            <w:pPr>
              <w:pStyle w:val="Style1"/>
              <w:ind w:firstLine="0"/>
              <w:rPr>
                <w:rFonts w:eastAsiaTheme="minorEastAsia"/>
                <w:color w:val="auto"/>
                <w:szCs w:val="20"/>
                <w:lang w:val="en-US"/>
              </w:rPr>
            </w:pPr>
            <w:proofErr w:type="spellStart"/>
            <w:r>
              <w:rPr>
                <w:rFonts w:eastAsiaTheme="minorEastAsia"/>
                <w:b w:val="0"/>
                <w:bCs w:val="0"/>
                <w:color w:val="auto"/>
                <w:szCs w:val="20"/>
                <w:lang w:val="en-US"/>
              </w:rPr>
              <w:t>is_correct</w:t>
            </w:r>
            <w:proofErr w:type="spellEnd"/>
          </w:p>
        </w:tc>
        <w:tc>
          <w:tcPr>
            <w:tcW w:w="1417" w:type="dxa"/>
          </w:tcPr>
          <w:p w14:paraId="201B5395" w14:textId="77777777" w:rsidR="00645374" w:rsidRDefault="00000000">
            <w:pPr>
              <w:pStyle w:val="Style1"/>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r>
              <w:rPr>
                <w:rFonts w:eastAsiaTheme="minorEastAsia"/>
                <w:color w:val="auto"/>
                <w:szCs w:val="20"/>
                <w:lang w:val="en-US"/>
              </w:rPr>
              <w:t>int {0,1}</w:t>
            </w:r>
          </w:p>
        </w:tc>
        <w:tc>
          <w:tcPr>
            <w:tcW w:w="5516" w:type="dxa"/>
          </w:tcPr>
          <w:p w14:paraId="53623665" w14:textId="77777777" w:rsidR="00645374" w:rsidRDefault="00000000">
            <w:pPr>
              <w:pStyle w:val="Style1"/>
              <w:keepNext/>
              <w:ind w:firstLine="0"/>
              <w:cnfStyle w:val="000000000000" w:firstRow="0" w:lastRow="0" w:firstColumn="0" w:lastColumn="0" w:oddVBand="0" w:evenVBand="0" w:oddHBand="0" w:evenHBand="0" w:firstRowFirstColumn="0" w:firstRowLastColumn="0" w:lastRowFirstColumn="0" w:lastRowLastColumn="0"/>
              <w:rPr>
                <w:rFonts w:eastAsiaTheme="minorEastAsia"/>
                <w:color w:val="auto"/>
                <w:szCs w:val="20"/>
                <w:lang w:val="en-US"/>
              </w:rPr>
            </w:pPr>
            <w:proofErr w:type="spellStart"/>
            <w:r>
              <w:rPr>
                <w:rFonts w:eastAsiaTheme="minorEastAsia"/>
                <w:color w:val="auto"/>
                <w:szCs w:val="20"/>
                <w:lang w:val="en-US"/>
              </w:rPr>
              <w:t>Nhãn</w:t>
            </w:r>
            <w:proofErr w:type="spellEnd"/>
            <w:r>
              <w:rPr>
                <w:rFonts w:eastAsiaTheme="minorEastAsia"/>
                <w:color w:val="auto"/>
                <w:szCs w:val="20"/>
                <w:lang w:val="en-US"/>
              </w:rPr>
              <w:t xml:space="preserve">: 1 = candidate </w:t>
            </w:r>
            <w:proofErr w:type="spellStart"/>
            <w:r>
              <w:rPr>
                <w:rFonts w:eastAsiaTheme="minorEastAsia"/>
                <w:color w:val="auto"/>
                <w:szCs w:val="20"/>
                <w:lang w:val="en-US"/>
              </w:rPr>
              <w:t>đúng</w:t>
            </w:r>
            <w:proofErr w:type="spellEnd"/>
            <w:r>
              <w:rPr>
                <w:rFonts w:eastAsiaTheme="minorEastAsia"/>
                <w:color w:val="auto"/>
                <w:szCs w:val="20"/>
                <w:lang w:val="en-US"/>
              </w:rPr>
              <w:t xml:space="preserve">, 0 = candidate </w:t>
            </w:r>
            <w:proofErr w:type="spellStart"/>
            <w:r>
              <w:rPr>
                <w:rFonts w:eastAsiaTheme="minorEastAsia"/>
                <w:color w:val="auto"/>
                <w:szCs w:val="20"/>
                <w:lang w:val="en-US"/>
              </w:rPr>
              <w:t>sai</w:t>
            </w:r>
            <w:proofErr w:type="spellEnd"/>
          </w:p>
        </w:tc>
      </w:tr>
    </w:tbl>
    <w:p w14:paraId="63939833" w14:textId="0B32C7B9" w:rsidR="00645374" w:rsidRDefault="00000000">
      <w:pPr>
        <w:pStyle w:val="Caption"/>
        <w:rPr>
          <w:color w:val="auto"/>
        </w:rPr>
      </w:pPr>
      <w:bookmarkStart w:id="76" w:name="_Toc231647298"/>
      <w:r>
        <w:rPr>
          <w:color w:val="auto"/>
        </w:rPr>
        <w:t xml:space="preserve">Bảng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Bảng \* ARABIC \s 1 </w:instrText>
      </w:r>
      <w:r>
        <w:rPr>
          <w:color w:val="auto"/>
        </w:rPr>
        <w:fldChar w:fldCharType="separate"/>
      </w:r>
      <w:r w:rsidR="008275A9">
        <w:rPr>
          <w:noProof/>
          <w:color w:val="auto"/>
        </w:rPr>
        <w:t>4</w:t>
      </w:r>
      <w:r>
        <w:rPr>
          <w:color w:val="auto"/>
        </w:rPr>
        <w:fldChar w:fldCharType="end"/>
      </w:r>
      <w:r>
        <w:rPr>
          <w:color w:val="auto"/>
        </w:rPr>
        <w:t xml:space="preserve"> Mô tả thuộc tính dữ liệu</w:t>
      </w:r>
      <w:bookmarkEnd w:id="76"/>
    </w:p>
    <w:p w14:paraId="3042D1CB" w14:textId="77777777" w:rsidR="00645374" w:rsidRDefault="00000000">
      <w:pPr>
        <w:pStyle w:val="Style1"/>
        <w:rPr>
          <w:color w:val="auto"/>
        </w:rPr>
      </w:pPr>
      <w:r>
        <w:rPr>
          <w:color w:val="auto"/>
        </w:rPr>
        <w:t>Trước khi đưa vào huấn luyện, hệ thống lọc bỏ các hàng có bất kỳ sub-score nào là NULL hoặc thiếu healing_event_id. Không có bước chuẩn hóa feature vì tất cả 5 sub-score đã nằm trong khoảng [0, 1]. Cột total_score bị loại bỏ có chủ đích — đây là tổng tuyến tính có trọng số của 5 sub-score và chính là đại lượng mà hệ thống cần tối ưu; đưa nó vào feature sẽ khiến model học nhãn thông qua kết quả nó được yêu cầu tối ưu, dẫn đến overfitting nghiêm trọng.</w:t>
      </w:r>
    </w:p>
    <w:p w14:paraId="0E77167E" w14:textId="77777777" w:rsidR="00645374" w:rsidRDefault="00000000">
      <w:pPr>
        <w:pStyle w:val="Heading3"/>
        <w:rPr>
          <w:color w:val="auto"/>
          <w:lang w:val="vi-VN"/>
        </w:rPr>
      </w:pPr>
      <w:bookmarkStart w:id="77" w:name="_Toc231647460"/>
      <w:proofErr w:type="spellStart"/>
      <w:r>
        <w:rPr>
          <w:color w:val="auto"/>
        </w:rPr>
        <w:t>Xây</w:t>
      </w:r>
      <w:proofErr w:type="spellEnd"/>
      <w:r>
        <w:rPr>
          <w:color w:val="auto"/>
          <w:lang w:val="vi-VN"/>
        </w:rPr>
        <w:t xml:space="preserve"> dựng dữ liệu huấn luyện</w:t>
      </w:r>
      <w:bookmarkEnd w:id="77"/>
    </w:p>
    <w:p w14:paraId="09A686AA" w14:textId="77777777" w:rsidR="00645374" w:rsidRDefault="00000000">
      <w:pPr>
        <w:pStyle w:val="Style1"/>
        <w:rPr>
          <w:color w:val="auto"/>
        </w:rPr>
      </w:pPr>
      <w:r>
        <w:rPr>
          <w:color w:val="auto"/>
        </w:rPr>
        <w:t xml:space="preserve">Thay vì học trực tiếp P(is_correct=1 | features) trên các mẫu đơn lẻ, hệ thống áp dụng </w:t>
      </w:r>
      <w:r>
        <w:rPr>
          <w:b/>
          <w:bCs/>
          <w:color w:val="auto"/>
        </w:rPr>
        <w:t>pairwise learning</w:t>
      </w:r>
      <w:r>
        <w:rPr>
          <w:color w:val="auto"/>
        </w:rPr>
        <w:t>: model học P(winner &gt; loser | winner_feats − loser_feats) trong cùng một healing event. Cách tiếp cận này phù hợp hơn với mục tiêu thực tế — xếp hạng candidate đúng cao hơn candidate sai, không phải phân loại nhị phân độc lập.</w:t>
      </w:r>
    </w:p>
    <w:p w14:paraId="5488E5A6" w14:textId="77777777" w:rsidR="00645374" w:rsidRDefault="00000000">
      <w:pPr>
        <w:pStyle w:val="Style1"/>
        <w:rPr>
          <w:color w:val="auto"/>
        </w:rPr>
      </w:pPr>
      <w:r>
        <w:rPr>
          <w:color w:val="auto"/>
        </w:rPr>
        <w:t>Quy trình xây dựng X và y từ raw data như sau: với mỗi healing event, hệ thống gom toàn bộ candidate vào hai nhóm winners (is_correct=1) và losers (is_correct=0). Sau đó tạo mọi cặp (w, l) có thể:</w:t>
      </w:r>
    </w:p>
    <w:p w14:paraId="22DEEC7F" w14:textId="77777777" w:rsidR="00645374" w:rsidRDefault="00000000">
      <w:pPr>
        <w:pStyle w:val="Style1"/>
        <w:numPr>
          <w:ilvl w:val="0"/>
          <w:numId w:val="48"/>
        </w:numPr>
        <w:spacing w:before="0" w:after="200" w:line="276" w:lineRule="auto"/>
        <w:jc w:val="left"/>
        <w:rPr>
          <w:color w:val="auto"/>
        </w:rPr>
      </w:pPr>
      <w:r>
        <w:rPr>
          <w:color w:val="auto"/>
        </w:rPr>
        <w:t>diff = w_feats − l_feats → thêm vào X, nhãn y = 1 (winner thắng)</w:t>
      </w:r>
    </w:p>
    <w:p w14:paraId="5D2379C9" w14:textId="77777777" w:rsidR="00645374" w:rsidRDefault="00000000">
      <w:pPr>
        <w:pStyle w:val="Style1"/>
        <w:numPr>
          <w:ilvl w:val="0"/>
          <w:numId w:val="48"/>
        </w:numPr>
        <w:spacing w:before="0" w:after="200" w:line="276" w:lineRule="auto"/>
        <w:jc w:val="left"/>
        <w:rPr>
          <w:color w:val="auto"/>
        </w:rPr>
      </w:pPr>
      <w:r>
        <w:rPr>
          <w:color w:val="auto"/>
        </w:rPr>
        <w:t>−diff (mirror) → thêm vào X, nhãn y = 0</w:t>
      </w:r>
    </w:p>
    <w:p w14:paraId="3503EFF5" w14:textId="77777777" w:rsidR="00645374" w:rsidRDefault="00000000">
      <w:pPr>
        <w:pStyle w:val="Style1"/>
        <w:rPr>
          <w:color w:val="auto"/>
        </w:rPr>
      </w:pPr>
      <w:r>
        <w:rPr>
          <w:color w:val="auto"/>
        </w:rPr>
        <w:t>Mỗi cặp luôn sinh đúng 2 mẫu đối xứng, đảm bảo tập huấn luyện cân bằng nhãn theo cặp mà không cần oversampling hay undersampling. Các cặp có |diff|.sum &lt; 1e-6 bị loại bỏ vì hai candidate gần như giống hệt nhau — đây là nhiễu không mang thông tin phân biệt. Các event thiếu một phía (toàn winner hoặc toàn loser) cũng bị bỏ qua.</w:t>
      </w:r>
    </w:p>
    <w:p w14:paraId="73195EF8" w14:textId="77777777" w:rsidR="00645374" w:rsidRDefault="00000000">
      <w:pPr>
        <w:pStyle w:val="Style1"/>
        <w:rPr>
          <w:color w:val="auto"/>
        </w:rPr>
      </w:pPr>
      <w:r>
        <w:rPr>
          <w:color w:val="auto"/>
        </w:rPr>
        <w:t xml:space="preserve">Từ 100 event đầu (388 candidates), quá trình này tạo ra </w:t>
      </w:r>
      <w:r>
        <w:rPr>
          <w:b/>
          <w:bCs/>
          <w:color w:val="auto"/>
        </w:rPr>
        <w:t>576 pairwise samples</w:t>
      </w:r>
      <w:r>
        <w:rPr>
          <w:color w:val="auto"/>
        </w:rPr>
        <w:t xml:space="preserve"> — đây là X và y thực sự được đưa vào lr.fit().</w:t>
      </w:r>
    </w:p>
    <w:p w14:paraId="2F5D4F8C" w14:textId="77777777" w:rsidR="00645374" w:rsidRDefault="00000000">
      <w:pPr>
        <w:pStyle w:val="Heading3"/>
        <w:rPr>
          <w:color w:val="auto"/>
          <w:lang w:val="vi-VN"/>
        </w:rPr>
      </w:pPr>
      <w:bookmarkStart w:id="78" w:name="_Toc231647461"/>
      <w:r>
        <w:rPr>
          <w:color w:val="auto"/>
          <w:lang w:val="vi-VN"/>
        </w:rPr>
        <w:t>Lựa chọn mô hình</w:t>
      </w:r>
      <w:bookmarkEnd w:id="78"/>
    </w:p>
    <w:tbl>
      <w:tblPr>
        <w:tblStyle w:val="TableGrid"/>
        <w:tblW w:w="0" w:type="auto"/>
        <w:tblLook w:val="04A0" w:firstRow="1" w:lastRow="0" w:firstColumn="1" w:lastColumn="0" w:noHBand="0" w:noVBand="1"/>
      </w:tblPr>
      <w:tblGrid>
        <w:gridCol w:w="2513"/>
        <w:gridCol w:w="3443"/>
        <w:gridCol w:w="1491"/>
        <w:gridCol w:w="1897"/>
      </w:tblGrid>
      <w:tr w:rsidR="00645374" w14:paraId="5001640E" w14:textId="77777777">
        <w:tc>
          <w:tcPr>
            <w:tcW w:w="2376" w:type="dxa"/>
            <w:shd w:val="clear" w:color="auto" w:fill="F2F2F2" w:themeFill="background1" w:themeFillShade="F2"/>
          </w:tcPr>
          <w:p w14:paraId="29C186A7" w14:textId="77777777" w:rsidR="00645374" w:rsidRDefault="00000000">
            <w:pPr>
              <w:jc w:val="center"/>
              <w:rPr>
                <w:b/>
                <w:bCs/>
                <w:color w:val="auto"/>
              </w:rPr>
            </w:pPr>
            <w:proofErr w:type="spellStart"/>
            <w:r>
              <w:rPr>
                <w:b/>
                <w:bCs/>
                <w:color w:val="auto"/>
              </w:rPr>
              <w:t>Tiêu</w:t>
            </w:r>
            <w:proofErr w:type="spellEnd"/>
            <w:r>
              <w:rPr>
                <w:b/>
                <w:bCs/>
                <w:color w:val="auto"/>
              </w:rPr>
              <w:t xml:space="preserve"> </w:t>
            </w:r>
            <w:proofErr w:type="spellStart"/>
            <w:r>
              <w:rPr>
                <w:b/>
                <w:bCs/>
                <w:color w:val="auto"/>
              </w:rPr>
              <w:t>chí</w:t>
            </w:r>
            <w:proofErr w:type="spellEnd"/>
          </w:p>
        </w:tc>
        <w:tc>
          <w:tcPr>
            <w:tcW w:w="2870" w:type="dxa"/>
            <w:shd w:val="clear" w:color="auto" w:fill="F2F2F2" w:themeFill="background1" w:themeFillShade="F2"/>
          </w:tcPr>
          <w:p w14:paraId="00577184" w14:textId="77777777" w:rsidR="00645374" w:rsidRDefault="00000000">
            <w:pPr>
              <w:jc w:val="center"/>
              <w:rPr>
                <w:b/>
                <w:bCs/>
                <w:color w:val="auto"/>
              </w:rPr>
            </w:pPr>
            <w:r>
              <w:rPr>
                <w:b/>
                <w:bCs/>
                <w:color w:val="auto"/>
              </w:rPr>
              <w:t>Logistic Regression</w:t>
            </w:r>
          </w:p>
        </w:tc>
        <w:tc>
          <w:tcPr>
            <w:tcW w:w="0" w:type="auto"/>
            <w:shd w:val="clear" w:color="auto" w:fill="F2F2F2" w:themeFill="background1" w:themeFillShade="F2"/>
          </w:tcPr>
          <w:p w14:paraId="35AA74F3" w14:textId="77777777" w:rsidR="00645374" w:rsidRDefault="00000000">
            <w:pPr>
              <w:jc w:val="center"/>
              <w:rPr>
                <w:b/>
                <w:bCs/>
                <w:color w:val="auto"/>
              </w:rPr>
            </w:pPr>
            <w:r>
              <w:rPr>
                <w:b/>
                <w:bCs/>
                <w:color w:val="auto"/>
              </w:rPr>
              <w:t>Neural Network</w:t>
            </w:r>
          </w:p>
        </w:tc>
        <w:tc>
          <w:tcPr>
            <w:tcW w:w="0" w:type="auto"/>
            <w:shd w:val="clear" w:color="auto" w:fill="F2F2F2" w:themeFill="background1" w:themeFillShade="F2"/>
          </w:tcPr>
          <w:p w14:paraId="67555742" w14:textId="77777777" w:rsidR="00645374" w:rsidRDefault="00000000">
            <w:pPr>
              <w:jc w:val="center"/>
              <w:rPr>
                <w:b/>
                <w:bCs/>
                <w:color w:val="auto"/>
              </w:rPr>
            </w:pPr>
            <w:r>
              <w:rPr>
                <w:b/>
                <w:bCs/>
                <w:color w:val="auto"/>
              </w:rPr>
              <w:t>Deep Learning</w:t>
            </w:r>
          </w:p>
        </w:tc>
      </w:tr>
      <w:tr w:rsidR="00645374" w14:paraId="46CDDE75" w14:textId="77777777">
        <w:tc>
          <w:tcPr>
            <w:tcW w:w="0" w:type="auto"/>
          </w:tcPr>
          <w:p w14:paraId="60684832" w14:textId="77777777" w:rsidR="00645374" w:rsidRDefault="00000000">
            <w:pPr>
              <w:rPr>
                <w:color w:val="auto"/>
              </w:rPr>
            </w:pPr>
            <w:proofErr w:type="spellStart"/>
            <w:r>
              <w:rPr>
                <w:color w:val="auto"/>
              </w:rPr>
              <w:lastRenderedPageBreak/>
              <w:t>Dữ</w:t>
            </w:r>
            <w:proofErr w:type="spellEnd"/>
            <w:r>
              <w:rPr>
                <w:color w:val="auto"/>
              </w:rPr>
              <w:t xml:space="preserve"> </w:t>
            </w:r>
            <w:proofErr w:type="spellStart"/>
            <w:r>
              <w:rPr>
                <w:color w:val="auto"/>
              </w:rPr>
              <w:t>liệu</w:t>
            </w:r>
            <w:proofErr w:type="spellEnd"/>
            <w:r>
              <w:rPr>
                <w:color w:val="auto"/>
              </w:rPr>
              <w:t xml:space="preserve"> </w:t>
            </w:r>
            <w:proofErr w:type="spellStart"/>
            <w:r>
              <w:rPr>
                <w:color w:val="auto"/>
              </w:rPr>
              <w:t>nhỏ</w:t>
            </w:r>
            <w:proofErr w:type="spellEnd"/>
          </w:p>
        </w:tc>
        <w:tc>
          <w:tcPr>
            <w:tcW w:w="0" w:type="auto"/>
          </w:tcPr>
          <w:p w14:paraId="1BA6A193" w14:textId="77777777" w:rsidR="00645374" w:rsidRDefault="00000000">
            <w:pPr>
              <w:rPr>
                <w:color w:val="auto"/>
              </w:rPr>
            </w:pPr>
            <w:proofErr w:type="spellStart"/>
            <w:r>
              <w:rPr>
                <w:color w:val="auto"/>
              </w:rPr>
              <w:t>Hoạt</w:t>
            </w:r>
            <w:proofErr w:type="spellEnd"/>
            <w:r>
              <w:rPr>
                <w:color w:val="auto"/>
              </w:rPr>
              <w:t xml:space="preserve"> </w:t>
            </w:r>
            <w:proofErr w:type="spellStart"/>
            <w:r>
              <w:rPr>
                <w:color w:val="auto"/>
              </w:rPr>
              <w:t>động</w:t>
            </w:r>
            <w:proofErr w:type="spellEnd"/>
            <w:r>
              <w:rPr>
                <w:color w:val="auto"/>
              </w:rPr>
              <w:t xml:space="preserve"> </w:t>
            </w:r>
            <w:proofErr w:type="spellStart"/>
            <w:r>
              <w:rPr>
                <w:color w:val="auto"/>
              </w:rPr>
              <w:t>tốt</w:t>
            </w:r>
            <w:proofErr w:type="spellEnd"/>
          </w:p>
        </w:tc>
        <w:tc>
          <w:tcPr>
            <w:tcW w:w="0" w:type="auto"/>
          </w:tcPr>
          <w:p w14:paraId="62913E18" w14:textId="77777777" w:rsidR="00645374" w:rsidRDefault="00000000">
            <w:pPr>
              <w:rPr>
                <w:color w:val="auto"/>
              </w:rPr>
            </w:pPr>
            <w:r>
              <w:rPr>
                <w:color w:val="auto"/>
              </w:rPr>
              <w:t>Overfit</w:t>
            </w:r>
          </w:p>
        </w:tc>
        <w:tc>
          <w:tcPr>
            <w:tcW w:w="0" w:type="auto"/>
          </w:tcPr>
          <w:p w14:paraId="790819AC" w14:textId="77777777" w:rsidR="00645374" w:rsidRDefault="00000000">
            <w:pPr>
              <w:rPr>
                <w:color w:val="auto"/>
              </w:rPr>
            </w:pPr>
            <w:r>
              <w:rPr>
                <w:color w:val="auto"/>
              </w:rPr>
              <w:t>Overfit</w:t>
            </w:r>
          </w:p>
        </w:tc>
      </w:tr>
      <w:tr w:rsidR="00645374" w14:paraId="0FAD427C" w14:textId="77777777">
        <w:tc>
          <w:tcPr>
            <w:tcW w:w="0" w:type="auto"/>
          </w:tcPr>
          <w:p w14:paraId="62DC1BD3" w14:textId="77777777" w:rsidR="00645374" w:rsidRDefault="00000000">
            <w:pPr>
              <w:rPr>
                <w:color w:val="auto"/>
              </w:rPr>
            </w:pPr>
            <w:proofErr w:type="spellStart"/>
            <w:r>
              <w:rPr>
                <w:color w:val="auto"/>
              </w:rPr>
              <w:t>Dễ</w:t>
            </w:r>
            <w:proofErr w:type="spellEnd"/>
            <w:r>
              <w:rPr>
                <w:color w:val="auto"/>
              </w:rPr>
              <w:t xml:space="preserve"> </w:t>
            </w:r>
            <w:proofErr w:type="spellStart"/>
            <w:r>
              <w:rPr>
                <w:color w:val="auto"/>
              </w:rPr>
              <w:t>giải</w:t>
            </w:r>
            <w:proofErr w:type="spellEnd"/>
            <w:r>
              <w:rPr>
                <w:color w:val="auto"/>
              </w:rPr>
              <w:t xml:space="preserve"> </w:t>
            </w:r>
            <w:proofErr w:type="spellStart"/>
            <w:r>
              <w:rPr>
                <w:color w:val="auto"/>
              </w:rPr>
              <w:t>thích</w:t>
            </w:r>
            <w:proofErr w:type="spellEnd"/>
          </w:p>
        </w:tc>
        <w:tc>
          <w:tcPr>
            <w:tcW w:w="0" w:type="auto"/>
          </w:tcPr>
          <w:p w14:paraId="31244804" w14:textId="77777777" w:rsidR="00645374" w:rsidRDefault="00000000">
            <w:pPr>
              <w:rPr>
                <w:color w:val="auto"/>
              </w:rPr>
            </w:pPr>
            <w:r>
              <w:rPr>
                <w:color w:val="auto"/>
              </w:rPr>
              <w:t xml:space="preserve">Coefficient =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trực</w:t>
            </w:r>
            <w:proofErr w:type="spellEnd"/>
            <w:r>
              <w:rPr>
                <w:color w:val="auto"/>
              </w:rPr>
              <w:t xml:space="preserve"> </w:t>
            </w:r>
            <w:proofErr w:type="spellStart"/>
            <w:r>
              <w:rPr>
                <w:color w:val="auto"/>
              </w:rPr>
              <w:t>tiếp</w:t>
            </w:r>
            <w:proofErr w:type="spellEnd"/>
          </w:p>
        </w:tc>
        <w:tc>
          <w:tcPr>
            <w:tcW w:w="0" w:type="auto"/>
          </w:tcPr>
          <w:p w14:paraId="57EB9D8A" w14:textId="77777777" w:rsidR="00645374" w:rsidRDefault="00000000">
            <w:pPr>
              <w:rPr>
                <w:color w:val="auto"/>
              </w:rPr>
            </w:pPr>
            <w:r>
              <w:rPr>
                <w:color w:val="auto"/>
              </w:rPr>
              <w:t>Black box</w:t>
            </w:r>
          </w:p>
        </w:tc>
        <w:tc>
          <w:tcPr>
            <w:tcW w:w="0" w:type="auto"/>
          </w:tcPr>
          <w:p w14:paraId="05079A0B" w14:textId="77777777" w:rsidR="00645374" w:rsidRDefault="00000000">
            <w:pPr>
              <w:rPr>
                <w:color w:val="auto"/>
              </w:rPr>
            </w:pPr>
            <w:r>
              <w:rPr>
                <w:color w:val="auto"/>
              </w:rPr>
              <w:t xml:space="preserve">Black box </w:t>
            </w:r>
            <w:proofErr w:type="spellStart"/>
            <w:r>
              <w:rPr>
                <w:color w:val="auto"/>
              </w:rPr>
              <w:t>sâu</w:t>
            </w:r>
            <w:proofErr w:type="spellEnd"/>
            <w:r>
              <w:rPr>
                <w:color w:val="auto"/>
              </w:rPr>
              <w:t xml:space="preserve"> </w:t>
            </w:r>
            <w:proofErr w:type="spellStart"/>
            <w:r>
              <w:rPr>
                <w:color w:val="auto"/>
              </w:rPr>
              <w:t>hơn</w:t>
            </w:r>
            <w:proofErr w:type="spellEnd"/>
          </w:p>
        </w:tc>
      </w:tr>
      <w:tr w:rsidR="00645374" w14:paraId="39865341" w14:textId="77777777">
        <w:tc>
          <w:tcPr>
            <w:tcW w:w="0" w:type="auto"/>
          </w:tcPr>
          <w:p w14:paraId="04DC4227" w14:textId="77777777" w:rsidR="00645374" w:rsidRDefault="00000000">
            <w:pPr>
              <w:rPr>
                <w:color w:val="auto"/>
              </w:rPr>
            </w:pPr>
            <w:proofErr w:type="spellStart"/>
            <w:r>
              <w:rPr>
                <w:color w:val="auto"/>
              </w:rPr>
              <w:t>Tốc</w:t>
            </w:r>
            <w:proofErr w:type="spellEnd"/>
            <w:r>
              <w:rPr>
                <w:color w:val="auto"/>
              </w:rPr>
              <w:t xml:space="preserve"> </w:t>
            </w:r>
            <w:proofErr w:type="spellStart"/>
            <w:r>
              <w:rPr>
                <w:color w:val="auto"/>
              </w:rPr>
              <w:t>độ</w:t>
            </w:r>
            <w:proofErr w:type="spellEnd"/>
            <w:r>
              <w:rPr>
                <w:color w:val="auto"/>
              </w:rPr>
              <w:t xml:space="preserve"> train</w:t>
            </w:r>
          </w:p>
        </w:tc>
        <w:tc>
          <w:tcPr>
            <w:tcW w:w="0" w:type="auto"/>
          </w:tcPr>
          <w:p w14:paraId="10E28100" w14:textId="77777777" w:rsidR="00645374" w:rsidRDefault="00000000">
            <w:pPr>
              <w:rPr>
                <w:color w:val="auto"/>
              </w:rPr>
            </w:pPr>
            <w:r>
              <w:rPr>
                <w:color w:val="auto"/>
              </w:rPr>
              <w:t>Milliseconds</w:t>
            </w:r>
          </w:p>
        </w:tc>
        <w:tc>
          <w:tcPr>
            <w:tcW w:w="0" w:type="auto"/>
          </w:tcPr>
          <w:p w14:paraId="5C7BA4A1" w14:textId="77777777" w:rsidR="00645374" w:rsidRDefault="00000000">
            <w:pPr>
              <w:rPr>
                <w:color w:val="auto"/>
              </w:rPr>
            </w:pPr>
            <w:proofErr w:type="spellStart"/>
            <w:r>
              <w:rPr>
                <w:color w:val="auto"/>
              </w:rPr>
              <w:t>Phút</w:t>
            </w:r>
            <w:proofErr w:type="spellEnd"/>
            <w:r>
              <w:rPr>
                <w:color w:val="auto"/>
              </w:rPr>
              <w:t xml:space="preserve"> </w:t>
            </w:r>
            <w:proofErr w:type="spellStart"/>
            <w:r>
              <w:rPr>
                <w:color w:val="auto"/>
              </w:rPr>
              <w:t>đến</w:t>
            </w:r>
            <w:proofErr w:type="spellEnd"/>
            <w:r>
              <w:rPr>
                <w:color w:val="auto"/>
              </w:rPr>
              <w:t xml:space="preserve"> </w:t>
            </w:r>
            <w:proofErr w:type="spellStart"/>
            <w:r>
              <w:rPr>
                <w:color w:val="auto"/>
              </w:rPr>
              <w:t>giờ</w:t>
            </w:r>
            <w:proofErr w:type="spellEnd"/>
          </w:p>
        </w:tc>
        <w:tc>
          <w:tcPr>
            <w:tcW w:w="0" w:type="auto"/>
          </w:tcPr>
          <w:p w14:paraId="0E67A735" w14:textId="77777777" w:rsidR="00645374" w:rsidRDefault="00000000">
            <w:pPr>
              <w:rPr>
                <w:color w:val="auto"/>
              </w:rPr>
            </w:pPr>
            <w:proofErr w:type="spellStart"/>
            <w:r>
              <w:rPr>
                <w:color w:val="auto"/>
              </w:rPr>
              <w:t>Chậm</w:t>
            </w:r>
            <w:proofErr w:type="spellEnd"/>
          </w:p>
        </w:tc>
      </w:tr>
      <w:tr w:rsidR="00645374" w14:paraId="382161E1" w14:textId="77777777">
        <w:tc>
          <w:tcPr>
            <w:tcW w:w="0" w:type="auto"/>
          </w:tcPr>
          <w:p w14:paraId="7134A486" w14:textId="77777777" w:rsidR="00645374" w:rsidRDefault="00000000">
            <w:pPr>
              <w:rPr>
                <w:color w:val="auto"/>
              </w:rPr>
            </w:pPr>
            <w:proofErr w:type="spellStart"/>
            <w:r>
              <w:rPr>
                <w:color w:val="auto"/>
              </w:rPr>
              <w:t>Đưa</w:t>
            </w:r>
            <w:proofErr w:type="spellEnd"/>
            <w:r>
              <w:rPr>
                <w:color w:val="auto"/>
              </w:rPr>
              <w:t xml:space="preserve"> </w:t>
            </w:r>
            <w:proofErr w:type="spellStart"/>
            <w:r>
              <w:rPr>
                <w:color w:val="auto"/>
              </w:rPr>
              <w:t>ra</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tối</w:t>
            </w:r>
            <w:proofErr w:type="spellEnd"/>
            <w:r>
              <w:rPr>
                <w:color w:val="auto"/>
              </w:rPr>
              <w:t xml:space="preserve"> </w:t>
            </w:r>
            <w:proofErr w:type="spellStart"/>
            <w:r>
              <w:rPr>
                <w:color w:val="auto"/>
              </w:rPr>
              <w:t>ưu</w:t>
            </w:r>
            <w:proofErr w:type="spellEnd"/>
          </w:p>
        </w:tc>
        <w:tc>
          <w:tcPr>
            <w:tcW w:w="0" w:type="auto"/>
          </w:tcPr>
          <w:p w14:paraId="0B98A690" w14:textId="77777777" w:rsidR="00645374" w:rsidRDefault="00000000">
            <w:pPr>
              <w:rPr>
                <w:color w:val="auto"/>
              </w:rPr>
            </w:pPr>
            <w:proofErr w:type="spellStart"/>
            <w:r>
              <w:rPr>
                <w:color w:val="auto"/>
              </w:rPr>
              <w:t>Trực</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coef</w:t>
            </w:r>
            <w:proofErr w:type="spellEnd"/>
            <w:r>
              <w:rPr>
                <w:color w:val="auto"/>
              </w:rPr>
              <w:t>_</w:t>
            </w:r>
          </w:p>
        </w:tc>
        <w:tc>
          <w:tcPr>
            <w:tcW w:w="0" w:type="auto"/>
          </w:tcPr>
          <w:p w14:paraId="7A3A9BC7" w14:textId="77777777" w:rsidR="00645374" w:rsidRDefault="00000000">
            <w:pPr>
              <w:rPr>
                <w:color w:val="auto"/>
              </w:rPr>
            </w:pPr>
            <w:proofErr w:type="spellStart"/>
            <w:r>
              <w:rPr>
                <w:color w:val="auto"/>
              </w:rPr>
              <w:t>Cần</w:t>
            </w:r>
            <w:proofErr w:type="spellEnd"/>
            <w:r>
              <w:rPr>
                <w:color w:val="auto"/>
              </w:rPr>
              <w:t xml:space="preserve"> </w:t>
            </w:r>
            <w:proofErr w:type="spellStart"/>
            <w:r>
              <w:rPr>
                <w:color w:val="auto"/>
              </w:rPr>
              <w:t>thêm</w:t>
            </w:r>
            <w:proofErr w:type="spellEnd"/>
            <w:r>
              <w:rPr>
                <w:color w:val="auto"/>
              </w:rPr>
              <w:t xml:space="preserve"> </w:t>
            </w:r>
            <w:proofErr w:type="spellStart"/>
            <w:r>
              <w:rPr>
                <w:color w:val="auto"/>
              </w:rPr>
              <w:t>bước</w:t>
            </w:r>
            <w:proofErr w:type="spellEnd"/>
          </w:p>
        </w:tc>
        <w:tc>
          <w:tcPr>
            <w:tcW w:w="0" w:type="auto"/>
          </w:tcPr>
          <w:p w14:paraId="35772DB6" w14:textId="77777777" w:rsidR="00645374" w:rsidRDefault="00000000">
            <w:pPr>
              <w:rPr>
                <w:color w:val="auto"/>
              </w:rPr>
            </w:pPr>
            <w:proofErr w:type="spellStart"/>
            <w:r>
              <w:rPr>
                <w:color w:val="auto"/>
              </w:rPr>
              <w:t>Khó</w:t>
            </w:r>
            <w:proofErr w:type="spellEnd"/>
            <w:r>
              <w:rPr>
                <w:color w:val="auto"/>
              </w:rPr>
              <w:t>/</w:t>
            </w:r>
            <w:proofErr w:type="spellStart"/>
            <w:r>
              <w:rPr>
                <w:color w:val="auto"/>
              </w:rPr>
              <w:t>không</w:t>
            </w:r>
            <w:proofErr w:type="spellEnd"/>
            <w:r>
              <w:rPr>
                <w:color w:val="auto"/>
              </w:rPr>
              <w:t xml:space="preserve"> </w:t>
            </w:r>
            <w:proofErr w:type="spellStart"/>
            <w:r>
              <w:rPr>
                <w:color w:val="auto"/>
              </w:rPr>
              <w:t>trực</w:t>
            </w:r>
            <w:proofErr w:type="spellEnd"/>
            <w:r>
              <w:rPr>
                <w:color w:val="auto"/>
              </w:rPr>
              <w:t xml:space="preserve"> </w:t>
            </w:r>
            <w:proofErr w:type="spellStart"/>
            <w:r>
              <w:rPr>
                <w:color w:val="auto"/>
              </w:rPr>
              <w:t>tiếp</w:t>
            </w:r>
            <w:proofErr w:type="spellEnd"/>
          </w:p>
        </w:tc>
      </w:tr>
      <w:tr w:rsidR="00645374" w14:paraId="27F3A667" w14:textId="77777777">
        <w:tc>
          <w:tcPr>
            <w:tcW w:w="0" w:type="auto"/>
          </w:tcPr>
          <w:p w14:paraId="73B4C881" w14:textId="77777777" w:rsidR="00645374" w:rsidRDefault="00000000">
            <w:pPr>
              <w:rPr>
                <w:color w:val="auto"/>
              </w:rPr>
            </w:pPr>
            <w:proofErr w:type="spellStart"/>
            <w:r>
              <w:rPr>
                <w:color w:val="auto"/>
              </w:rPr>
              <w:t>Yêu</w:t>
            </w:r>
            <w:proofErr w:type="spellEnd"/>
            <w:r>
              <w:rPr>
                <w:color w:val="auto"/>
              </w:rPr>
              <w:t xml:space="preserve"> </w:t>
            </w:r>
            <w:proofErr w:type="spellStart"/>
            <w:r>
              <w:rPr>
                <w:color w:val="auto"/>
              </w:rPr>
              <w:t>cầu</w:t>
            </w:r>
            <w:proofErr w:type="spellEnd"/>
            <w:r>
              <w:rPr>
                <w:color w:val="auto"/>
              </w:rPr>
              <w:t xml:space="preserve"> </w:t>
            </w:r>
            <w:proofErr w:type="spellStart"/>
            <w:r>
              <w:rPr>
                <w:color w:val="auto"/>
              </w:rPr>
              <w:t>tài</w:t>
            </w:r>
            <w:proofErr w:type="spellEnd"/>
            <w:r>
              <w:rPr>
                <w:color w:val="auto"/>
              </w:rPr>
              <w:t xml:space="preserve"> </w:t>
            </w:r>
            <w:proofErr w:type="spellStart"/>
            <w:r>
              <w:rPr>
                <w:color w:val="auto"/>
              </w:rPr>
              <w:t>nguyên</w:t>
            </w:r>
            <w:proofErr w:type="spellEnd"/>
          </w:p>
        </w:tc>
        <w:tc>
          <w:tcPr>
            <w:tcW w:w="0" w:type="auto"/>
          </w:tcPr>
          <w:p w14:paraId="797CFFE9" w14:textId="77777777" w:rsidR="00645374" w:rsidRDefault="00000000">
            <w:pPr>
              <w:rPr>
                <w:color w:val="auto"/>
              </w:rPr>
            </w:pPr>
            <w:proofErr w:type="spellStart"/>
            <w:r>
              <w:rPr>
                <w:color w:val="auto"/>
              </w:rPr>
              <w:t>Nhẹ</w:t>
            </w:r>
            <w:proofErr w:type="spellEnd"/>
            <w:r>
              <w:rPr>
                <w:color w:val="auto"/>
              </w:rPr>
              <w:t xml:space="preserve"> (CPU </w:t>
            </w:r>
            <w:proofErr w:type="spellStart"/>
            <w:r>
              <w:rPr>
                <w:color w:val="auto"/>
              </w:rPr>
              <w:t>đủ</w:t>
            </w:r>
            <w:proofErr w:type="spellEnd"/>
            <w:r>
              <w:rPr>
                <w:color w:val="auto"/>
              </w:rPr>
              <w:t>)</w:t>
            </w:r>
          </w:p>
        </w:tc>
        <w:tc>
          <w:tcPr>
            <w:tcW w:w="0" w:type="auto"/>
          </w:tcPr>
          <w:p w14:paraId="4B728202" w14:textId="77777777" w:rsidR="00645374" w:rsidRDefault="00000000">
            <w:pPr>
              <w:rPr>
                <w:color w:val="auto"/>
              </w:rPr>
            </w:pPr>
            <w:r>
              <w:rPr>
                <w:color w:val="auto"/>
              </w:rPr>
              <w:t xml:space="preserve">Trung </w:t>
            </w:r>
            <w:proofErr w:type="spellStart"/>
            <w:r>
              <w:rPr>
                <w:color w:val="auto"/>
              </w:rPr>
              <w:t>bình</w:t>
            </w:r>
            <w:proofErr w:type="spellEnd"/>
          </w:p>
        </w:tc>
        <w:tc>
          <w:tcPr>
            <w:tcW w:w="0" w:type="auto"/>
          </w:tcPr>
          <w:p w14:paraId="02F26404" w14:textId="77777777" w:rsidR="00645374" w:rsidRDefault="00000000">
            <w:pPr>
              <w:keepNext/>
              <w:rPr>
                <w:color w:val="auto"/>
              </w:rPr>
            </w:pPr>
            <w:proofErr w:type="spellStart"/>
            <w:r>
              <w:rPr>
                <w:color w:val="auto"/>
              </w:rPr>
              <w:t>Nặng</w:t>
            </w:r>
            <w:proofErr w:type="spellEnd"/>
            <w:r>
              <w:rPr>
                <w:color w:val="auto"/>
              </w:rPr>
              <w:t xml:space="preserve"> (</w:t>
            </w:r>
            <w:proofErr w:type="spellStart"/>
            <w:r>
              <w:rPr>
                <w:color w:val="auto"/>
              </w:rPr>
              <w:t>thường</w:t>
            </w:r>
            <w:proofErr w:type="spellEnd"/>
            <w:r>
              <w:rPr>
                <w:color w:val="auto"/>
              </w:rPr>
              <w:t xml:space="preserve"> </w:t>
            </w:r>
            <w:proofErr w:type="spellStart"/>
            <w:r>
              <w:rPr>
                <w:color w:val="auto"/>
              </w:rPr>
              <w:t>cần</w:t>
            </w:r>
            <w:proofErr w:type="spellEnd"/>
            <w:r>
              <w:rPr>
                <w:color w:val="auto"/>
              </w:rPr>
              <w:t xml:space="preserve"> GPU)</w:t>
            </w:r>
          </w:p>
        </w:tc>
      </w:tr>
    </w:tbl>
    <w:p w14:paraId="494372B2" w14:textId="5103FDD8" w:rsidR="00645374" w:rsidRDefault="00000000">
      <w:pPr>
        <w:pStyle w:val="Caption"/>
        <w:rPr>
          <w:color w:val="auto"/>
        </w:rPr>
      </w:pPr>
      <w:r>
        <w:rPr>
          <w:color w:val="auto"/>
        </w:rPr>
        <w:t xml:space="preserve">Bảng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Bảng \* ARABIC \s 1 </w:instrText>
      </w:r>
      <w:r>
        <w:rPr>
          <w:color w:val="auto"/>
        </w:rPr>
        <w:fldChar w:fldCharType="separate"/>
      </w:r>
      <w:r w:rsidR="008275A9">
        <w:rPr>
          <w:noProof/>
          <w:color w:val="auto"/>
        </w:rPr>
        <w:t>5</w:t>
      </w:r>
      <w:r>
        <w:rPr>
          <w:color w:val="auto"/>
        </w:rPr>
        <w:fldChar w:fldCharType="end"/>
      </w:r>
      <w:r>
        <w:rPr>
          <w:color w:val="auto"/>
        </w:rPr>
        <w:t xml:space="preserve"> So sánh lựa chọn model</w:t>
      </w:r>
    </w:p>
    <w:p w14:paraId="3B93E6C3" w14:textId="77777777" w:rsidR="00645374" w:rsidRDefault="00000000">
      <w:pPr>
        <w:pStyle w:val="Style1"/>
        <w:rPr>
          <w:color w:val="auto"/>
        </w:rPr>
      </w:pPr>
      <w:r>
        <w:rPr>
          <w:color w:val="auto"/>
        </w:rPr>
        <w:t>Logistic Regression được chọn vì hệ số hồi quy coef_[0] sau khi lấy giá trị tuyệt đối và chuẩn hóa chính là bộ trọng số SAW cần tìm — không cần thêm bước diễn giải trung gian. Tham số class_weight='balanced' xử lý mất cân bằng nhãn trong pairwise data khi phân phối winner/loser không đều nhau giữa các event.</w:t>
      </w:r>
    </w:p>
    <w:p w14:paraId="3408A759" w14:textId="77777777" w:rsidR="00645374" w:rsidRDefault="00000000">
      <w:pPr>
        <w:pStyle w:val="Heading3"/>
        <w:rPr>
          <w:color w:val="auto"/>
          <w:lang w:val="vi-VN"/>
        </w:rPr>
      </w:pPr>
      <w:bookmarkStart w:id="79" w:name="_Toc231647462"/>
      <w:proofErr w:type="spellStart"/>
      <w:r>
        <w:rPr>
          <w:color w:val="auto"/>
        </w:rPr>
        <w:t>Huấn</w:t>
      </w:r>
      <w:proofErr w:type="spellEnd"/>
      <w:r>
        <w:rPr>
          <w:color w:val="auto"/>
          <w:lang w:val="vi-VN"/>
        </w:rPr>
        <w:t xml:space="preserve"> luyện và tính trọng số tối ưu</w:t>
      </w:r>
      <w:bookmarkEnd w:id="79"/>
    </w:p>
    <w:p w14:paraId="4B08D95F" w14:textId="77777777" w:rsidR="00645374" w:rsidRDefault="00000000">
      <w:pPr>
        <w:pStyle w:val="Style1"/>
        <w:rPr>
          <w:color w:val="auto"/>
        </w:rPr>
      </w:pPr>
      <w:r>
        <w:rPr>
          <w:color w:val="auto"/>
        </w:rPr>
        <w:t>Model được khởi tạo với penalty='l2', C=1.0, max_iter=1000, solver='lbfgs', class_weight='balanced', random_state=42, rồi gọi lr.fit(X, y) trên toàn bộ 576 pairwise samples. Không có tập test riêng — accuracy = lr.score(X, y) được tính trên chính tập train và dùng làm chỉ số theo dõi chất lượng fit, không phải đánh giá tổng quát hóa. Hiệu quả thực tế của trọng số được đánh giá ở bước so sánh sau (mục 4.7).</w:t>
      </w:r>
    </w:p>
    <w:p w14:paraId="2D87FBC3" w14:textId="77777777" w:rsidR="00645374" w:rsidRDefault="00000000">
      <w:pPr>
        <w:pStyle w:val="Style1"/>
        <w:rPr>
          <w:color w:val="auto"/>
        </w:rPr>
      </w:pPr>
      <w:r>
        <w:rPr>
          <w:color w:val="auto"/>
        </w:rPr>
        <w:t>Sau khi train, trọng số tối ưu được tính từ coef_[0] qua hai bước:</w:t>
      </w:r>
    </w:p>
    <w:p w14:paraId="54D2310B" w14:textId="77777777" w:rsidR="00645374" w:rsidRDefault="00000000">
      <w:pPr>
        <w:pStyle w:val="Style1"/>
        <w:numPr>
          <w:ilvl w:val="0"/>
          <w:numId w:val="49"/>
        </w:numPr>
        <w:spacing w:before="0" w:after="200" w:line="276" w:lineRule="auto"/>
        <w:jc w:val="left"/>
        <w:rPr>
          <w:color w:val="auto"/>
        </w:rPr>
      </w:pPr>
      <w:r>
        <w:rPr>
          <w:b/>
          <w:bCs/>
          <w:color w:val="auto"/>
        </w:rPr>
        <w:t>Bước 1</w:t>
      </w:r>
      <w:r>
        <w:rPr>
          <w:color w:val="auto"/>
        </w:rPr>
        <w:t>: Lấy giá trị tuyệt đối |coef_i| — loại bỏ dấu âm (hệ số âm xuất hiện khi feature tương quan nghịch với nhãn trong không gian pairwise diff).</w:t>
      </w:r>
    </w:p>
    <w:p w14:paraId="1EB05E98" w14:textId="77777777" w:rsidR="00645374" w:rsidRDefault="00000000">
      <w:pPr>
        <w:pStyle w:val="Style1"/>
        <w:numPr>
          <w:ilvl w:val="0"/>
          <w:numId w:val="49"/>
        </w:numPr>
        <w:spacing w:before="0" w:after="200" w:line="276" w:lineRule="auto"/>
        <w:jc w:val="left"/>
        <w:rPr>
          <w:color w:val="auto"/>
        </w:rPr>
      </w:pPr>
      <w:r>
        <w:rPr>
          <w:b/>
          <w:bCs/>
          <w:color w:val="auto"/>
        </w:rPr>
        <w:t>Bước 2</w:t>
      </w:r>
      <w:r>
        <w:rPr>
          <w:color w:val="auto"/>
        </w:rPr>
        <w:t>: Chuẩn hóa: w_i = |coef_i| / Σ|coef_j| — đảm bảo tổng bằng 1, tương thích với công thức SAW.</w:t>
      </w:r>
    </w:p>
    <w:p w14:paraId="6F29C0C3" w14:textId="77777777" w:rsidR="00645374" w:rsidRDefault="00000000">
      <w:pPr>
        <w:pStyle w:val="Style1"/>
        <w:rPr>
          <w:color w:val="auto"/>
        </w:rPr>
      </w:pPr>
      <w:r>
        <w:rPr>
          <w:color w:val="auto"/>
        </w:rPr>
        <w:t xml:space="preserve">Kết quả làn train đầu tiên với </w:t>
      </w:r>
      <w:r>
        <w:rPr>
          <w:color w:val="auto"/>
          <w:lang w:val="en-US"/>
        </w:rPr>
        <w:t>(576 pairwise samples, accuracy = 100%):</w:t>
      </w:r>
    </w:p>
    <w:tbl>
      <w:tblPr>
        <w:tblStyle w:val="TableGrid"/>
        <w:tblW w:w="0" w:type="auto"/>
        <w:jc w:val="center"/>
        <w:tblLook w:val="04A0" w:firstRow="1" w:lastRow="0" w:firstColumn="1" w:lastColumn="0" w:noHBand="0" w:noVBand="1"/>
      </w:tblPr>
      <w:tblGrid>
        <w:gridCol w:w="1141"/>
        <w:gridCol w:w="1926"/>
        <w:gridCol w:w="2181"/>
      </w:tblGrid>
      <w:tr w:rsidR="00645374" w14:paraId="31AD03BB" w14:textId="77777777">
        <w:trPr>
          <w:jc w:val="center"/>
        </w:trPr>
        <w:tc>
          <w:tcPr>
            <w:tcW w:w="0" w:type="auto"/>
            <w:shd w:val="clear" w:color="auto" w:fill="F2F2F2" w:themeFill="background1" w:themeFillShade="F2"/>
          </w:tcPr>
          <w:p w14:paraId="2FD4E6FC" w14:textId="77777777" w:rsidR="00645374" w:rsidRDefault="00000000">
            <w:pPr>
              <w:pStyle w:val="Style1"/>
              <w:ind w:firstLine="0"/>
              <w:rPr>
                <w:b/>
                <w:bCs/>
                <w:color w:val="auto"/>
                <w:lang w:val="en-US"/>
              </w:rPr>
            </w:pPr>
            <w:r>
              <w:rPr>
                <w:b/>
                <w:bCs/>
                <w:color w:val="auto"/>
                <w:lang w:val="en-US"/>
              </w:rPr>
              <w:t>Feature</w:t>
            </w:r>
          </w:p>
        </w:tc>
        <w:tc>
          <w:tcPr>
            <w:tcW w:w="0" w:type="auto"/>
            <w:shd w:val="clear" w:color="auto" w:fill="F2F2F2" w:themeFill="background1" w:themeFillShade="F2"/>
          </w:tcPr>
          <w:p w14:paraId="15AE2BFD" w14:textId="77777777" w:rsidR="00645374" w:rsidRDefault="00000000">
            <w:pPr>
              <w:pStyle w:val="Style1"/>
              <w:ind w:firstLine="0"/>
              <w:rPr>
                <w:b/>
                <w:bCs/>
                <w:color w:val="auto"/>
                <w:lang w:val="en-US"/>
              </w:rPr>
            </w:pPr>
            <w:proofErr w:type="spellStart"/>
            <w:r>
              <w:rPr>
                <w:b/>
                <w:bCs/>
                <w:color w:val="auto"/>
                <w:lang w:val="en-US"/>
              </w:rPr>
              <w:t>Trọng</w:t>
            </w:r>
            <w:proofErr w:type="spellEnd"/>
            <w:r>
              <w:rPr>
                <w:b/>
                <w:bCs/>
                <w:color w:val="auto"/>
                <w:lang w:val="en-US"/>
              </w:rPr>
              <w:t xml:space="preserve"> </w:t>
            </w:r>
            <w:proofErr w:type="spellStart"/>
            <w:r>
              <w:rPr>
                <w:b/>
                <w:bCs/>
                <w:color w:val="auto"/>
                <w:lang w:val="en-US"/>
              </w:rPr>
              <w:t>số</w:t>
            </w:r>
            <w:proofErr w:type="spellEnd"/>
            <w:r>
              <w:rPr>
                <w:b/>
                <w:bCs/>
                <w:color w:val="auto"/>
                <w:lang w:val="en-US"/>
              </w:rPr>
              <w:t xml:space="preserve"> </w:t>
            </w:r>
            <w:proofErr w:type="spellStart"/>
            <w:r>
              <w:rPr>
                <w:b/>
                <w:bCs/>
                <w:color w:val="auto"/>
                <w:lang w:val="en-US"/>
              </w:rPr>
              <w:t>tối</w:t>
            </w:r>
            <w:proofErr w:type="spellEnd"/>
            <w:r>
              <w:rPr>
                <w:b/>
                <w:bCs/>
                <w:color w:val="auto"/>
                <w:lang w:val="en-US"/>
              </w:rPr>
              <w:t xml:space="preserve"> </w:t>
            </w:r>
            <w:proofErr w:type="spellStart"/>
            <w:r>
              <w:rPr>
                <w:b/>
                <w:bCs/>
                <w:color w:val="auto"/>
                <w:lang w:val="en-US"/>
              </w:rPr>
              <w:t>ưu</w:t>
            </w:r>
            <w:proofErr w:type="spellEnd"/>
          </w:p>
        </w:tc>
        <w:tc>
          <w:tcPr>
            <w:tcW w:w="0" w:type="auto"/>
            <w:shd w:val="clear" w:color="auto" w:fill="F2F2F2" w:themeFill="background1" w:themeFillShade="F2"/>
          </w:tcPr>
          <w:p w14:paraId="55DA459A" w14:textId="77777777" w:rsidR="00645374" w:rsidRDefault="00000000">
            <w:pPr>
              <w:pStyle w:val="Style1"/>
              <w:ind w:firstLine="0"/>
              <w:rPr>
                <w:b/>
                <w:bCs/>
                <w:color w:val="auto"/>
                <w:lang w:val="en-US"/>
              </w:rPr>
            </w:pPr>
            <w:r>
              <w:rPr>
                <w:b/>
                <w:bCs/>
                <w:color w:val="auto"/>
                <w:lang w:val="en-US"/>
              </w:rPr>
              <w:t xml:space="preserve">So </w:t>
            </w:r>
            <w:proofErr w:type="spellStart"/>
            <w:r>
              <w:rPr>
                <w:b/>
                <w:bCs/>
                <w:color w:val="auto"/>
                <w:lang w:val="en-US"/>
              </w:rPr>
              <w:t>với</w:t>
            </w:r>
            <w:proofErr w:type="spellEnd"/>
            <w:r>
              <w:rPr>
                <w:b/>
                <w:bCs/>
                <w:color w:val="auto"/>
                <w:lang w:val="en-US"/>
              </w:rPr>
              <w:t xml:space="preserve"> SAW/AHP</w:t>
            </w:r>
          </w:p>
        </w:tc>
      </w:tr>
      <w:tr w:rsidR="00645374" w14:paraId="142AB628" w14:textId="77777777">
        <w:trPr>
          <w:jc w:val="center"/>
        </w:trPr>
        <w:tc>
          <w:tcPr>
            <w:tcW w:w="0" w:type="auto"/>
          </w:tcPr>
          <w:p w14:paraId="5574EE28" w14:textId="77777777" w:rsidR="00645374" w:rsidRDefault="00000000">
            <w:pPr>
              <w:pStyle w:val="Style1"/>
              <w:ind w:firstLine="0"/>
              <w:rPr>
                <w:color w:val="auto"/>
                <w:lang w:val="en-US"/>
              </w:rPr>
            </w:pPr>
            <w:r>
              <w:rPr>
                <w:color w:val="auto"/>
                <w:lang w:val="en-US"/>
              </w:rPr>
              <w:t>semantic</w:t>
            </w:r>
          </w:p>
        </w:tc>
        <w:tc>
          <w:tcPr>
            <w:tcW w:w="0" w:type="auto"/>
          </w:tcPr>
          <w:p w14:paraId="01E14A7A" w14:textId="77777777" w:rsidR="00645374" w:rsidRDefault="00000000">
            <w:pPr>
              <w:pStyle w:val="Style1"/>
              <w:rPr>
                <w:color w:val="auto"/>
                <w:lang w:val="en-US"/>
              </w:rPr>
            </w:pPr>
            <w:r>
              <w:rPr>
                <w:color w:val="auto"/>
                <w:lang w:val="en-US"/>
              </w:rPr>
              <w:t>0.4819</w:t>
            </w:r>
          </w:p>
        </w:tc>
        <w:tc>
          <w:tcPr>
            <w:tcW w:w="0" w:type="auto"/>
          </w:tcPr>
          <w:p w14:paraId="3AF2EAE9" w14:textId="77777777" w:rsidR="00645374" w:rsidRDefault="00000000">
            <w:pPr>
              <w:pStyle w:val="Style1"/>
              <w:rPr>
                <w:color w:val="auto"/>
                <w:lang w:val="en-US"/>
              </w:rPr>
            </w:pPr>
            <w:r>
              <w:rPr>
                <w:color w:val="auto"/>
                <w:lang w:val="en-US"/>
              </w:rPr>
              <w:t>+0.2419 ↑</w:t>
            </w:r>
          </w:p>
        </w:tc>
      </w:tr>
      <w:tr w:rsidR="00645374" w14:paraId="4A2905BD" w14:textId="77777777">
        <w:trPr>
          <w:jc w:val="center"/>
        </w:trPr>
        <w:tc>
          <w:tcPr>
            <w:tcW w:w="0" w:type="auto"/>
          </w:tcPr>
          <w:p w14:paraId="459AC7EA" w14:textId="77777777" w:rsidR="00645374" w:rsidRDefault="00000000">
            <w:pPr>
              <w:pStyle w:val="Style1"/>
              <w:ind w:firstLine="0"/>
              <w:rPr>
                <w:color w:val="auto"/>
                <w:lang w:val="en-US"/>
              </w:rPr>
            </w:pPr>
            <w:r>
              <w:rPr>
                <w:color w:val="auto"/>
                <w:lang w:val="en-US"/>
              </w:rPr>
              <w:t>attribute</w:t>
            </w:r>
          </w:p>
        </w:tc>
        <w:tc>
          <w:tcPr>
            <w:tcW w:w="0" w:type="auto"/>
          </w:tcPr>
          <w:p w14:paraId="5DF43C5D" w14:textId="77777777" w:rsidR="00645374" w:rsidRDefault="00000000">
            <w:pPr>
              <w:pStyle w:val="Style1"/>
              <w:rPr>
                <w:color w:val="auto"/>
                <w:lang w:val="en-US"/>
              </w:rPr>
            </w:pPr>
            <w:r>
              <w:rPr>
                <w:color w:val="auto"/>
                <w:lang w:val="en-US"/>
              </w:rPr>
              <w:t>0.2411</w:t>
            </w:r>
          </w:p>
        </w:tc>
        <w:tc>
          <w:tcPr>
            <w:tcW w:w="0" w:type="auto"/>
          </w:tcPr>
          <w:p w14:paraId="7DBCAC40" w14:textId="77777777" w:rsidR="00645374" w:rsidRDefault="00000000">
            <w:pPr>
              <w:pStyle w:val="Style1"/>
              <w:rPr>
                <w:color w:val="auto"/>
                <w:lang w:val="en-US"/>
              </w:rPr>
            </w:pPr>
            <w:r>
              <w:rPr>
                <w:color w:val="auto"/>
                <w:lang w:val="en-US"/>
              </w:rPr>
              <w:t>−0.0289 ↓</w:t>
            </w:r>
          </w:p>
        </w:tc>
      </w:tr>
      <w:tr w:rsidR="00645374" w14:paraId="7E36E7DF" w14:textId="77777777">
        <w:trPr>
          <w:jc w:val="center"/>
        </w:trPr>
        <w:tc>
          <w:tcPr>
            <w:tcW w:w="0" w:type="auto"/>
          </w:tcPr>
          <w:p w14:paraId="22CE127B" w14:textId="77777777" w:rsidR="00645374" w:rsidRDefault="00000000">
            <w:pPr>
              <w:pStyle w:val="Style1"/>
              <w:ind w:firstLine="0"/>
              <w:rPr>
                <w:color w:val="auto"/>
                <w:lang w:val="en-US"/>
              </w:rPr>
            </w:pPr>
            <w:r>
              <w:rPr>
                <w:color w:val="auto"/>
                <w:lang w:val="en-US"/>
              </w:rPr>
              <w:lastRenderedPageBreak/>
              <w:t>visual</w:t>
            </w:r>
          </w:p>
        </w:tc>
        <w:tc>
          <w:tcPr>
            <w:tcW w:w="0" w:type="auto"/>
          </w:tcPr>
          <w:p w14:paraId="56A7C4F6" w14:textId="77777777" w:rsidR="00645374" w:rsidRDefault="00000000">
            <w:pPr>
              <w:pStyle w:val="Style1"/>
              <w:rPr>
                <w:color w:val="auto"/>
                <w:lang w:val="en-US"/>
              </w:rPr>
            </w:pPr>
            <w:r>
              <w:rPr>
                <w:color w:val="auto"/>
                <w:lang w:val="en-US"/>
              </w:rPr>
              <w:t>0.1747</w:t>
            </w:r>
          </w:p>
        </w:tc>
        <w:tc>
          <w:tcPr>
            <w:tcW w:w="0" w:type="auto"/>
          </w:tcPr>
          <w:p w14:paraId="7D3BE7C2" w14:textId="77777777" w:rsidR="00645374" w:rsidRDefault="00000000">
            <w:pPr>
              <w:pStyle w:val="Style1"/>
              <w:rPr>
                <w:color w:val="auto"/>
                <w:lang w:val="en-US"/>
              </w:rPr>
            </w:pPr>
            <w:r>
              <w:rPr>
                <w:color w:val="auto"/>
                <w:lang w:val="en-US"/>
              </w:rPr>
              <w:t>+0.0047 ↑</w:t>
            </w:r>
          </w:p>
        </w:tc>
      </w:tr>
      <w:tr w:rsidR="00645374" w14:paraId="0D7C0545" w14:textId="77777777">
        <w:trPr>
          <w:jc w:val="center"/>
        </w:trPr>
        <w:tc>
          <w:tcPr>
            <w:tcW w:w="0" w:type="auto"/>
          </w:tcPr>
          <w:p w14:paraId="1B6A5385" w14:textId="77777777" w:rsidR="00645374" w:rsidRDefault="00000000">
            <w:pPr>
              <w:pStyle w:val="Style1"/>
              <w:ind w:firstLine="0"/>
              <w:rPr>
                <w:color w:val="auto"/>
                <w:lang w:val="en-US"/>
              </w:rPr>
            </w:pPr>
            <w:r>
              <w:rPr>
                <w:color w:val="auto"/>
                <w:lang w:val="en-US"/>
              </w:rPr>
              <w:t>structure</w:t>
            </w:r>
          </w:p>
        </w:tc>
        <w:tc>
          <w:tcPr>
            <w:tcW w:w="0" w:type="auto"/>
          </w:tcPr>
          <w:p w14:paraId="5912D262" w14:textId="77777777" w:rsidR="00645374" w:rsidRDefault="00000000">
            <w:pPr>
              <w:pStyle w:val="Style1"/>
              <w:rPr>
                <w:color w:val="auto"/>
                <w:lang w:val="en-US"/>
              </w:rPr>
            </w:pPr>
            <w:r>
              <w:rPr>
                <w:color w:val="auto"/>
                <w:lang w:val="en-US"/>
              </w:rPr>
              <w:t>0.0932</w:t>
            </w:r>
          </w:p>
        </w:tc>
        <w:tc>
          <w:tcPr>
            <w:tcW w:w="0" w:type="auto"/>
          </w:tcPr>
          <w:p w14:paraId="421DD4DD" w14:textId="77777777" w:rsidR="00645374" w:rsidRDefault="00000000">
            <w:pPr>
              <w:pStyle w:val="Style1"/>
              <w:rPr>
                <w:color w:val="auto"/>
                <w:lang w:val="en-US"/>
              </w:rPr>
            </w:pPr>
            <w:r>
              <w:rPr>
                <w:color w:val="auto"/>
                <w:lang w:val="en-US"/>
              </w:rPr>
              <w:t>−0.1068 ↓</w:t>
            </w:r>
          </w:p>
        </w:tc>
      </w:tr>
      <w:tr w:rsidR="00645374" w14:paraId="41A4A7D7" w14:textId="77777777">
        <w:trPr>
          <w:jc w:val="center"/>
        </w:trPr>
        <w:tc>
          <w:tcPr>
            <w:tcW w:w="0" w:type="auto"/>
          </w:tcPr>
          <w:p w14:paraId="69E2D984" w14:textId="77777777" w:rsidR="00645374" w:rsidRDefault="00000000">
            <w:pPr>
              <w:pStyle w:val="Style1"/>
              <w:ind w:firstLine="0"/>
              <w:rPr>
                <w:color w:val="auto"/>
                <w:lang w:val="en-US"/>
              </w:rPr>
            </w:pPr>
            <w:r>
              <w:rPr>
                <w:color w:val="auto"/>
                <w:lang w:val="en-US"/>
              </w:rPr>
              <w:t>context</w:t>
            </w:r>
          </w:p>
        </w:tc>
        <w:tc>
          <w:tcPr>
            <w:tcW w:w="0" w:type="auto"/>
          </w:tcPr>
          <w:p w14:paraId="3EBF98A9" w14:textId="77777777" w:rsidR="00645374" w:rsidRDefault="00000000">
            <w:pPr>
              <w:pStyle w:val="Style1"/>
              <w:rPr>
                <w:color w:val="auto"/>
                <w:lang w:val="en-US"/>
              </w:rPr>
            </w:pPr>
            <w:r>
              <w:rPr>
                <w:color w:val="auto"/>
                <w:lang w:val="en-US"/>
              </w:rPr>
              <w:t>0.0091</w:t>
            </w:r>
          </w:p>
        </w:tc>
        <w:tc>
          <w:tcPr>
            <w:tcW w:w="0" w:type="auto"/>
          </w:tcPr>
          <w:p w14:paraId="575060F6" w14:textId="77777777" w:rsidR="00645374" w:rsidRDefault="00000000">
            <w:pPr>
              <w:pStyle w:val="Style1"/>
              <w:keepNext/>
              <w:rPr>
                <w:color w:val="auto"/>
                <w:lang w:val="en-US"/>
              </w:rPr>
            </w:pPr>
            <w:r>
              <w:rPr>
                <w:color w:val="auto"/>
                <w:lang w:val="en-US"/>
              </w:rPr>
              <w:t>−0.1109 ↓</w:t>
            </w:r>
          </w:p>
        </w:tc>
      </w:tr>
    </w:tbl>
    <w:p w14:paraId="64C7C137" w14:textId="03577D4C" w:rsidR="00645374" w:rsidRDefault="00000000">
      <w:pPr>
        <w:pStyle w:val="Caption"/>
        <w:rPr>
          <w:color w:val="auto"/>
        </w:rPr>
      </w:pPr>
      <w:r>
        <w:rPr>
          <w:color w:val="auto"/>
        </w:rPr>
        <w:t xml:space="preserve">Bảng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Bảng \* ARABIC \s 1 </w:instrText>
      </w:r>
      <w:r>
        <w:rPr>
          <w:color w:val="auto"/>
        </w:rPr>
        <w:fldChar w:fldCharType="separate"/>
      </w:r>
      <w:r w:rsidR="008275A9">
        <w:rPr>
          <w:noProof/>
          <w:color w:val="auto"/>
        </w:rPr>
        <w:t>6</w:t>
      </w:r>
      <w:r>
        <w:rPr>
          <w:color w:val="auto"/>
        </w:rPr>
        <w:fldChar w:fldCharType="end"/>
      </w:r>
      <w:r>
        <w:rPr>
          <w:color w:val="auto"/>
        </w:rPr>
        <w:t xml:space="preserve"> Kết quả train lần đầu</w:t>
      </w:r>
    </w:p>
    <w:p w14:paraId="5E4C3A36" w14:textId="77777777" w:rsidR="00645374" w:rsidRDefault="00000000">
      <w:pPr>
        <w:pStyle w:val="Style1"/>
        <w:rPr>
          <w:color w:val="auto"/>
        </w:rPr>
      </w:pPr>
      <w:r>
        <w:rPr>
          <w:color w:val="auto"/>
        </w:rPr>
        <w:t>semantic trở thành chiều quan trọng nhất (0.4819), vượt xa SAW/AHP tĩnh (0.24). Điều này phản ánh đặc điểm của dataset đang được sử dụng: text hiển thị là tín hiệu ổn định và phân biệt mạnh nhất trong các mutation — tương quan Pearson của sem_score với is_correct đạt 0.4769, cao nhất trong 5 chiều. context trọng số thấp nhất chỉ 0.0091.</w:t>
      </w:r>
    </w:p>
    <w:p w14:paraId="2D6224A7" w14:textId="77777777" w:rsidR="00645374" w:rsidRDefault="00000000">
      <w:pPr>
        <w:pStyle w:val="Style1"/>
        <w:rPr>
          <w:color w:val="auto"/>
        </w:rPr>
      </w:pPr>
      <w:r>
        <w:rPr>
          <w:color w:val="auto"/>
        </w:rPr>
        <w:t>Bộ trọng số mới được lưu vào bảng learned_weights kèm metadata (trained_at, n_samples, accuracy, notes) theo thiết kế append-only. Ở lần khởi động tiếp theo, hệ thống tự động tải hàng có id lớn nhất làm trọng số hiện hành; nếu bảng rỗng, DEFAULT_WEIGHTS được dùng thay thế. Qua 4 lần retrain liên tiếp, semantic luôn dẫn đầu (0.37–0.48) cho thấy xu hướng hội tụ ổn định.</w:t>
      </w:r>
    </w:p>
    <w:p w14:paraId="2924D7E3" w14:textId="77777777" w:rsidR="00645374" w:rsidRDefault="00000000">
      <w:pPr>
        <w:pStyle w:val="Heading2"/>
        <w:rPr>
          <w:color w:val="auto"/>
        </w:rPr>
      </w:pPr>
      <w:bookmarkStart w:id="80" w:name="_Toc231647463"/>
      <w:r>
        <w:rPr>
          <w:color w:val="auto"/>
        </w:rPr>
        <w:t>So sánh hệ thống sử dụng trọng số tĩnh (SAW/AHP) và hệ thống khi sử dụng trọng số được tối ưu bằng mô hình học máy</w:t>
      </w:r>
      <w:bookmarkEnd w:id="80"/>
    </w:p>
    <w:p w14:paraId="057AE24E" w14:textId="77777777" w:rsidR="00645374" w:rsidRDefault="00000000">
      <w:pPr>
        <w:pStyle w:val="Style1"/>
        <w:rPr>
          <w:color w:val="auto"/>
        </w:rPr>
      </w:pPr>
      <w:r>
        <w:rPr>
          <w:color w:val="auto"/>
        </w:rPr>
        <w:t xml:space="preserve">Phân tích so sánh được thực hiện trên </w:t>
      </w:r>
      <w:r>
        <w:rPr>
          <w:rStyle w:val="Strong"/>
          <w:color w:val="auto"/>
          <w:szCs w:val="26"/>
        </w:rPr>
        <w:t>98 healing event từ event #101 trở đi</w:t>
      </w:r>
      <w:r>
        <w:rPr>
          <w:color w:val="auto"/>
        </w:rPr>
        <w:t xml:space="preserve"> (362 candidates) — phần inference thực sự sau khi model đã được train.</w:t>
      </w:r>
    </w:p>
    <w:p w14:paraId="56487EB6" w14:textId="77777777" w:rsidR="00645374" w:rsidRDefault="00000000">
      <w:pPr>
        <w:pStyle w:val="Style1"/>
        <w:keepNext/>
        <w:jc w:val="center"/>
        <w:rPr>
          <w:color w:val="auto"/>
        </w:rPr>
      </w:pPr>
      <w:r>
        <w:rPr>
          <w:noProof/>
          <w:color w:val="auto"/>
        </w:rPr>
        <w:drawing>
          <wp:inline distT="0" distB="0" distL="0" distR="0" wp14:anchorId="2A7B96F3" wp14:editId="202200BC">
            <wp:extent cx="3544016" cy="2760134"/>
            <wp:effectExtent l="0" t="0" r="0" b="2540"/>
            <wp:docPr id="19153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205" name="Picture 1"/>
                    <pic:cNvPicPr>
                      <a:picLocks noChangeAspect="1"/>
                    </pic:cNvPicPr>
                  </pic:nvPicPr>
                  <pic:blipFill>
                    <a:blip r:embed="rId15"/>
                    <a:stretch>
                      <a:fillRect/>
                    </a:stretch>
                  </pic:blipFill>
                  <pic:spPr>
                    <a:xfrm>
                      <a:off x="0" y="0"/>
                      <a:ext cx="3613530" cy="2814272"/>
                    </a:xfrm>
                    <a:prstGeom prst="rect">
                      <a:avLst/>
                    </a:prstGeom>
                  </pic:spPr>
                </pic:pic>
              </a:graphicData>
            </a:graphic>
          </wp:inline>
        </w:drawing>
      </w:r>
    </w:p>
    <w:p w14:paraId="3631E4AF" w14:textId="2C04EBE5" w:rsidR="00645374" w:rsidRDefault="00000000">
      <w:pPr>
        <w:pStyle w:val="Caption"/>
        <w:rPr>
          <w:color w:val="auto"/>
        </w:rPr>
      </w:pPr>
      <w:bookmarkStart w:id="81" w:name="_Toc231647489"/>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1</w:t>
      </w:r>
      <w:r>
        <w:rPr>
          <w:color w:val="auto"/>
        </w:rPr>
        <w:fldChar w:fldCharType="end"/>
      </w:r>
      <w:r>
        <w:rPr>
          <w:color w:val="auto"/>
        </w:rPr>
        <w:t xml:space="preserve"> So sánh Top-1 Accuracy</w:t>
      </w:r>
      <w:bookmarkEnd w:id="81"/>
    </w:p>
    <w:p w14:paraId="41E5F319" w14:textId="7C544E6E" w:rsidR="00645374" w:rsidRDefault="00000000" w:rsidP="009972F6">
      <w:pPr>
        <w:pStyle w:val="Style1"/>
        <w:rPr>
          <w:color w:val="auto"/>
        </w:rPr>
      </w:pPr>
      <w:r>
        <w:rPr>
          <w:rStyle w:val="Emphasis"/>
          <w:color w:val="auto"/>
          <w:szCs w:val="26"/>
        </w:rPr>
        <w:t>Top-1 Accuracy.</w:t>
      </w:r>
      <w:r>
        <w:rPr>
          <w:color w:val="auto"/>
        </w:rPr>
        <w:t xml:space="preserve"> Cả hai đều đạt </w:t>
      </w:r>
      <w:r>
        <w:rPr>
          <w:rStyle w:val="Strong"/>
          <w:color w:val="auto"/>
          <w:szCs w:val="26"/>
        </w:rPr>
        <w:t>100%</w:t>
      </w:r>
      <w:r>
        <w:rPr>
          <w:color w:val="auto"/>
        </w:rPr>
        <w:t xml:space="preserve"> — không có event nào chọn sai candidate trong 98 event post-training.</w:t>
      </w:r>
      <w:r>
        <w:rPr>
          <w:rFonts w:cs="Times New Roman"/>
          <w:color w:val="auto"/>
          <w:szCs w:val="26"/>
        </w:rPr>
        <w:t xml:space="preserve"> </w:t>
      </w:r>
      <w:proofErr w:type="spellStart"/>
      <w:r>
        <w:rPr>
          <w:color w:val="auto"/>
          <w:lang w:val="en-US"/>
        </w:rPr>
        <w:t>Nhưng</w:t>
      </w:r>
      <w:proofErr w:type="spellEnd"/>
      <w:r>
        <w:rPr>
          <w:color w:val="auto"/>
          <w:lang w:val="en-US"/>
        </w:rPr>
        <w:t xml:space="preserve"> </w:t>
      </w:r>
      <w:proofErr w:type="spellStart"/>
      <w:r>
        <w:rPr>
          <w:color w:val="auto"/>
          <w:lang w:val="en-US"/>
        </w:rPr>
        <w:t>câu</w:t>
      </w:r>
      <w:proofErr w:type="spellEnd"/>
      <w:r>
        <w:rPr>
          <w:color w:val="auto"/>
          <w:lang w:val="en-US"/>
        </w:rPr>
        <w:t xml:space="preserve"> </w:t>
      </w:r>
      <w:proofErr w:type="spellStart"/>
      <w:r>
        <w:rPr>
          <w:color w:val="auto"/>
          <w:lang w:val="en-US"/>
        </w:rPr>
        <w:t>hỏi</w:t>
      </w:r>
      <w:proofErr w:type="spellEnd"/>
      <w:r>
        <w:rPr>
          <w:color w:val="auto"/>
          <w:lang w:val="en-US"/>
        </w:rPr>
        <w:t xml:space="preserve"> </w:t>
      </w:r>
      <w:proofErr w:type="spellStart"/>
      <w:r>
        <w:rPr>
          <w:color w:val="auto"/>
          <w:lang w:val="en-US"/>
        </w:rPr>
        <w:t>là</w:t>
      </w:r>
      <w:proofErr w:type="spellEnd"/>
      <w:r>
        <w:rPr>
          <w:color w:val="auto"/>
          <w:lang w:val="en-US"/>
        </w:rPr>
        <w:t xml:space="preserve">: </w:t>
      </w:r>
      <w:proofErr w:type="spellStart"/>
      <w:r>
        <w:rPr>
          <w:color w:val="auto"/>
          <w:lang w:val="en-US"/>
        </w:rPr>
        <w:t>Cái</w:t>
      </w:r>
      <w:proofErr w:type="spellEnd"/>
      <w:r>
        <w:rPr>
          <w:color w:val="auto"/>
          <w:lang w:val="en-US"/>
        </w:rPr>
        <w:t xml:space="preserve"> </w:t>
      </w:r>
      <w:proofErr w:type="spellStart"/>
      <w:r>
        <w:rPr>
          <w:color w:val="auto"/>
          <w:lang w:val="en-US"/>
        </w:rPr>
        <w:t>nào</w:t>
      </w:r>
      <w:proofErr w:type="spellEnd"/>
      <w:r>
        <w:rPr>
          <w:color w:val="auto"/>
          <w:lang w:val="en-US"/>
        </w:rPr>
        <w:t xml:space="preserve"> </w:t>
      </w:r>
      <w:proofErr w:type="spellStart"/>
      <w:r>
        <w:rPr>
          <w:color w:val="auto"/>
          <w:lang w:val="en-US"/>
        </w:rPr>
        <w:t>tự</w:t>
      </w:r>
      <w:proofErr w:type="spellEnd"/>
      <w:r>
        <w:rPr>
          <w:color w:val="auto"/>
          <w:lang w:val="en-US"/>
        </w:rPr>
        <w:t xml:space="preserve"> tin </w:t>
      </w:r>
      <w:proofErr w:type="spellStart"/>
      <w:r>
        <w:rPr>
          <w:color w:val="auto"/>
          <w:lang w:val="en-US"/>
        </w:rPr>
        <w:t>hơn</w:t>
      </w:r>
      <w:proofErr w:type="spellEnd"/>
      <w:r>
        <w:rPr>
          <w:color w:val="auto"/>
          <w:lang w:val="en-US"/>
        </w:rPr>
        <w:t>?</w:t>
      </w:r>
    </w:p>
    <w:p w14:paraId="2DABCDF1" w14:textId="77777777" w:rsidR="00645374" w:rsidRDefault="00000000">
      <w:pPr>
        <w:pStyle w:val="Style1"/>
        <w:rPr>
          <w:color w:val="auto"/>
        </w:rPr>
      </w:pPr>
      <w:r>
        <w:rPr>
          <w:color w:val="auto"/>
        </w:rPr>
        <w:t>So sánh score gap ( Khoảng cách giữa ứng viên đúng và ứng viên sai</w:t>
      </w:r>
    </w:p>
    <w:p w14:paraId="33085172" w14:textId="77777777" w:rsidR="00645374" w:rsidRDefault="00000000">
      <w:pPr>
        <w:pStyle w:val="Style1"/>
        <w:rPr>
          <w:color w:val="auto"/>
        </w:rPr>
      </w:pPr>
      <w:r>
        <w:rPr>
          <w:noProof/>
          <w:color w:val="auto"/>
        </w:rPr>
        <w:lastRenderedPageBreak/>
        <w:drawing>
          <wp:inline distT="0" distB="0" distL="0" distR="0" wp14:anchorId="4D549BE6" wp14:editId="41EDAF14">
            <wp:extent cx="5311775" cy="2607310"/>
            <wp:effectExtent l="0" t="0" r="3175" b="2540"/>
            <wp:docPr id="17188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77939" name="Picture 1"/>
                    <pic:cNvPicPr>
                      <a:picLocks noChangeAspect="1"/>
                    </pic:cNvPicPr>
                  </pic:nvPicPr>
                  <pic:blipFill>
                    <a:blip r:embed="rId16"/>
                    <a:stretch>
                      <a:fillRect/>
                    </a:stretch>
                  </pic:blipFill>
                  <pic:spPr>
                    <a:xfrm>
                      <a:off x="0" y="0"/>
                      <a:ext cx="5326330" cy="2614764"/>
                    </a:xfrm>
                    <a:prstGeom prst="rect">
                      <a:avLst/>
                    </a:prstGeom>
                  </pic:spPr>
                </pic:pic>
              </a:graphicData>
            </a:graphic>
          </wp:inline>
        </w:drawing>
      </w:r>
    </w:p>
    <w:p w14:paraId="61295369" w14:textId="35E9EE97" w:rsidR="00645374" w:rsidRDefault="00000000">
      <w:pPr>
        <w:pStyle w:val="Caption"/>
        <w:ind w:left="1440" w:firstLine="720"/>
        <w:jc w:val="left"/>
        <w:rPr>
          <w:color w:val="auto"/>
        </w:rPr>
      </w:pPr>
      <w:r>
        <w:rPr>
          <w:color w:val="auto"/>
        </w:rPr>
        <w:t xml:space="preserve">Bảng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Bảng \* ARABIC \s 1 </w:instrText>
      </w:r>
      <w:r>
        <w:rPr>
          <w:color w:val="auto"/>
        </w:rPr>
        <w:fldChar w:fldCharType="separate"/>
      </w:r>
      <w:r w:rsidR="008275A9">
        <w:rPr>
          <w:noProof/>
          <w:color w:val="auto"/>
        </w:rPr>
        <w:t>7</w:t>
      </w:r>
      <w:r>
        <w:rPr>
          <w:color w:val="auto"/>
        </w:rPr>
        <w:fldChar w:fldCharType="end"/>
      </w:r>
      <w:r>
        <w:rPr>
          <w:color w:val="auto"/>
        </w:rPr>
        <w:t xml:space="preserve"> So sánh score gap trung bình</w:t>
      </w:r>
    </w:p>
    <w:p w14:paraId="0971CA8D" w14:textId="77777777" w:rsidR="00645374" w:rsidRDefault="00000000">
      <w:pPr>
        <w:pStyle w:val="Style1"/>
        <w:rPr>
          <w:color w:val="auto"/>
        </w:rPr>
      </w:pPr>
      <w:r>
        <w:rPr>
          <w:color w:val="auto"/>
        </w:rPr>
        <w:t>Score gap của Optimized vẫn cao hơn rõ ràng — khoảng cách giữa candidate đúng và sai lớn hơn SAW, thể hiện khả năng phân biệt tốt hơn. Margin distribution: cả hai đều có 2 event risky (&lt;0.01), nhưng OPT có phân phối dịch phải hơn — tức nhiều event có margin an toàn hơn.</w:t>
      </w:r>
    </w:p>
    <w:p w14:paraId="6D7429CF" w14:textId="77777777" w:rsidR="00645374" w:rsidRDefault="00000000">
      <w:pPr>
        <w:pStyle w:val="Style1"/>
        <w:rPr>
          <w:color w:val="auto"/>
        </w:rPr>
      </w:pPr>
      <w:r>
        <w:rPr>
          <w:color w:val="auto"/>
        </w:rPr>
        <w:t>Score theo từng step</w:t>
      </w:r>
    </w:p>
    <w:p w14:paraId="1C74D8F2" w14:textId="77777777" w:rsidR="00645374" w:rsidRDefault="00000000">
      <w:pPr>
        <w:pStyle w:val="Style1"/>
        <w:keepNext/>
        <w:rPr>
          <w:color w:val="auto"/>
        </w:rPr>
      </w:pPr>
      <w:r>
        <w:rPr>
          <w:noProof/>
          <w:color w:val="auto"/>
        </w:rPr>
        <w:drawing>
          <wp:inline distT="0" distB="0" distL="0" distR="0" wp14:anchorId="56627B04" wp14:editId="1B161FBF">
            <wp:extent cx="5311775" cy="1965325"/>
            <wp:effectExtent l="0" t="0" r="3175" b="0"/>
            <wp:docPr id="19463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04802" name="Picture 1"/>
                    <pic:cNvPicPr>
                      <a:picLocks noChangeAspect="1"/>
                    </pic:cNvPicPr>
                  </pic:nvPicPr>
                  <pic:blipFill>
                    <a:blip r:embed="rId17"/>
                    <a:stretch>
                      <a:fillRect/>
                    </a:stretch>
                  </pic:blipFill>
                  <pic:spPr>
                    <a:xfrm>
                      <a:off x="0" y="0"/>
                      <a:ext cx="5318997" cy="1967997"/>
                    </a:xfrm>
                    <a:prstGeom prst="rect">
                      <a:avLst/>
                    </a:prstGeom>
                  </pic:spPr>
                </pic:pic>
              </a:graphicData>
            </a:graphic>
          </wp:inline>
        </w:drawing>
      </w:r>
    </w:p>
    <w:p w14:paraId="49B3815F" w14:textId="37FC7C55" w:rsidR="00645374" w:rsidRDefault="00000000">
      <w:pPr>
        <w:pStyle w:val="Caption"/>
        <w:rPr>
          <w:color w:val="auto"/>
        </w:rPr>
      </w:pPr>
      <w:bookmarkStart w:id="82" w:name="_Toc231647490"/>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2</w:t>
      </w:r>
      <w:r>
        <w:rPr>
          <w:color w:val="auto"/>
        </w:rPr>
        <w:fldChar w:fldCharType="end"/>
      </w:r>
      <w:r>
        <w:rPr>
          <w:color w:val="auto"/>
        </w:rPr>
        <w:t xml:space="preserve"> Score theo từng step</w:t>
      </w:r>
      <w:bookmarkEnd w:id="82"/>
    </w:p>
    <w:p w14:paraId="32ED63E6" w14:textId="2AA138B1" w:rsidR="00645374" w:rsidRDefault="00000000" w:rsidP="009972F6">
      <w:pPr>
        <w:pStyle w:val="Style1"/>
        <w:rPr>
          <w:color w:val="auto"/>
        </w:rPr>
      </w:pPr>
      <w:r>
        <w:rPr>
          <w:color w:val="auto"/>
        </w:rPr>
        <w:t>Model(Optimized) tốt hơn trên tất cả 11 steps, không có regression nào. Cải thiện lớn nhất ở `contact_mess_field` (+8.3%) và `register_password_field` (+7.3%) — những step có nhiều candidate text tương tự nhau mà model học được cách phân biệt tốt hơn sau training.</w:t>
      </w:r>
    </w:p>
    <w:p w14:paraId="581E3E21" w14:textId="77777777" w:rsidR="00645374" w:rsidRDefault="00000000">
      <w:pPr>
        <w:pStyle w:val="Style1"/>
        <w:rPr>
          <w:color w:val="auto"/>
        </w:rPr>
      </w:pPr>
      <w:r>
        <w:rPr>
          <w:color w:val="auto"/>
        </w:rPr>
        <w:t>So sánh trước và sau training:</w:t>
      </w:r>
    </w:p>
    <w:p w14:paraId="1B424E15" w14:textId="77777777" w:rsidR="00645374" w:rsidRDefault="00000000">
      <w:pPr>
        <w:pStyle w:val="Style1"/>
        <w:keepNext/>
        <w:rPr>
          <w:color w:val="auto"/>
        </w:rPr>
      </w:pPr>
      <w:r>
        <w:rPr>
          <w:noProof/>
          <w:color w:val="auto"/>
        </w:rPr>
        <w:lastRenderedPageBreak/>
        <w:drawing>
          <wp:inline distT="0" distB="0" distL="0" distR="0" wp14:anchorId="3ACCAD51" wp14:editId="4495F234">
            <wp:extent cx="3818467" cy="2535439"/>
            <wp:effectExtent l="0" t="0" r="0" b="0"/>
            <wp:docPr id="138679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4705" name="Picture 1"/>
                    <pic:cNvPicPr>
                      <a:picLocks noChangeAspect="1"/>
                    </pic:cNvPicPr>
                  </pic:nvPicPr>
                  <pic:blipFill>
                    <a:blip r:embed="rId18"/>
                    <a:stretch>
                      <a:fillRect/>
                    </a:stretch>
                  </pic:blipFill>
                  <pic:spPr>
                    <a:xfrm>
                      <a:off x="0" y="0"/>
                      <a:ext cx="3829733" cy="2542920"/>
                    </a:xfrm>
                    <a:prstGeom prst="rect">
                      <a:avLst/>
                    </a:prstGeom>
                  </pic:spPr>
                </pic:pic>
              </a:graphicData>
            </a:graphic>
          </wp:inline>
        </w:drawing>
      </w:r>
    </w:p>
    <w:p w14:paraId="59BA4A27" w14:textId="1CF8EA8E" w:rsidR="00645374" w:rsidRDefault="00000000">
      <w:pPr>
        <w:pStyle w:val="Caption"/>
        <w:ind w:left="1440" w:firstLine="720"/>
        <w:jc w:val="left"/>
        <w:rPr>
          <w:color w:val="auto"/>
        </w:rPr>
      </w:pPr>
      <w:bookmarkStart w:id="83" w:name="_Toc231647491"/>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3</w:t>
      </w:r>
      <w:r>
        <w:rPr>
          <w:color w:val="auto"/>
        </w:rPr>
        <w:fldChar w:fldCharType="end"/>
      </w:r>
      <w:r>
        <w:rPr>
          <w:color w:val="auto"/>
        </w:rPr>
        <w:t xml:space="preserve"> Score trước và sau train</w:t>
      </w:r>
      <w:bookmarkEnd w:id="83"/>
      <w:r>
        <w:rPr>
          <w:color w:val="auto"/>
        </w:rPr>
        <w:t xml:space="preserve"> </w:t>
      </w:r>
    </w:p>
    <w:p w14:paraId="5ABBA1CB" w14:textId="77777777" w:rsidR="00645374" w:rsidRDefault="00000000">
      <w:pPr>
        <w:pStyle w:val="Style1"/>
        <w:rPr>
          <w:color w:val="auto"/>
        </w:rPr>
      </w:pPr>
      <w:r>
        <w:rPr>
          <w:color w:val="auto"/>
        </w:rPr>
        <w:t>Trước training, SAW và Model (Optimized) có score bằng nhau (0.7834) — vì chưa có gì khác biệt. Sau training, Optimized vọt lên 0.8281 trong khi SAW giảm nhẹ xuống 0.7654 — cho thấy SAW không học được gì thêm, còn Optimized cải thiện rõ rệt.</w:t>
      </w:r>
    </w:p>
    <w:p w14:paraId="6B3ACA9A" w14:textId="77777777" w:rsidR="00645374" w:rsidRDefault="00000000">
      <w:pPr>
        <w:pStyle w:val="Style1"/>
        <w:rPr>
          <w:color w:val="auto"/>
        </w:rPr>
      </w:pPr>
      <w:r>
        <w:rPr>
          <w:color w:val="auto"/>
        </w:rPr>
        <w:t>Đường rolling score cho thấy Optimized vượt qua SAW ngay sau mốc 100 và duy trì khoảng cách ổn định đó cho đến event cuối.</w:t>
      </w:r>
    </w:p>
    <w:p w14:paraId="497B5853" w14:textId="77777777" w:rsidR="00645374" w:rsidRDefault="00000000">
      <w:pPr>
        <w:pStyle w:val="Style1"/>
        <w:rPr>
          <w:color w:val="auto"/>
        </w:rPr>
      </w:pPr>
      <w:r>
        <w:rPr>
          <w:color w:val="auto"/>
        </w:rPr>
        <w:t>So sánh phân phối Auto_fix và Suggest</w:t>
      </w:r>
    </w:p>
    <w:p w14:paraId="1BF85507" w14:textId="77777777" w:rsidR="00645374" w:rsidRDefault="00000000">
      <w:pPr>
        <w:pStyle w:val="Style1"/>
        <w:keepNext/>
        <w:rPr>
          <w:color w:val="auto"/>
        </w:rPr>
      </w:pPr>
      <w:r>
        <w:rPr>
          <w:noProof/>
          <w:color w:val="auto"/>
        </w:rPr>
        <w:drawing>
          <wp:inline distT="0" distB="0" distL="0" distR="0" wp14:anchorId="0014D82D" wp14:editId="3AB5E062">
            <wp:extent cx="3955415" cy="3098800"/>
            <wp:effectExtent l="0" t="0" r="6985" b="6350"/>
            <wp:docPr id="58121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6701" name="Picture 1"/>
                    <pic:cNvPicPr>
                      <a:picLocks noChangeAspect="1"/>
                    </pic:cNvPicPr>
                  </pic:nvPicPr>
                  <pic:blipFill>
                    <a:blip r:embed="rId19"/>
                    <a:stretch>
                      <a:fillRect/>
                    </a:stretch>
                  </pic:blipFill>
                  <pic:spPr>
                    <a:xfrm>
                      <a:off x="0" y="0"/>
                      <a:ext cx="3964496" cy="3105803"/>
                    </a:xfrm>
                    <a:prstGeom prst="rect">
                      <a:avLst/>
                    </a:prstGeom>
                  </pic:spPr>
                </pic:pic>
              </a:graphicData>
            </a:graphic>
          </wp:inline>
        </w:drawing>
      </w:r>
    </w:p>
    <w:p w14:paraId="20E29E19" w14:textId="5F3ECE90" w:rsidR="00645374" w:rsidRDefault="00000000">
      <w:pPr>
        <w:pStyle w:val="Caption"/>
        <w:ind w:left="720" w:firstLine="720"/>
        <w:jc w:val="left"/>
        <w:rPr>
          <w:color w:val="auto"/>
        </w:rPr>
      </w:pPr>
      <w:bookmarkStart w:id="84" w:name="_Toc231647492"/>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4</w:t>
      </w:r>
      <w:r>
        <w:rPr>
          <w:color w:val="auto"/>
        </w:rPr>
        <w:fldChar w:fldCharType="end"/>
      </w:r>
      <w:r>
        <w:rPr>
          <w:color w:val="auto"/>
        </w:rPr>
        <w:t xml:space="preserve"> So sánh phân phối Auto_fix và suggest</w:t>
      </w:r>
      <w:bookmarkEnd w:id="84"/>
    </w:p>
    <w:p w14:paraId="30D7F389" w14:textId="77777777" w:rsidR="00645374" w:rsidRDefault="00000000">
      <w:pPr>
        <w:pStyle w:val="Style1"/>
        <w:rPr>
          <w:color w:val="auto"/>
        </w:rPr>
      </w:pPr>
      <w:r>
        <w:rPr>
          <w:color w:val="auto"/>
        </w:rPr>
        <w:t>Optimized tự tin hơn rõ rệt, AUTO_FIX tăng từ 79 lên 92 trong khi SUGGEST giảm từ 19 xuống còn 6.</w:t>
      </w:r>
    </w:p>
    <w:p w14:paraId="67A68910" w14:textId="77777777" w:rsidR="00645374" w:rsidRDefault="00000000">
      <w:pPr>
        <w:pStyle w:val="Style1"/>
        <w:rPr>
          <w:color w:val="auto"/>
        </w:rPr>
      </w:pPr>
      <w:r>
        <w:rPr>
          <w:color w:val="auto"/>
        </w:rPr>
        <w:lastRenderedPageBreak/>
        <w:t xml:space="preserve">Kết luận: </w:t>
      </w:r>
      <w:proofErr w:type="spellStart"/>
      <w:r>
        <w:rPr>
          <w:color w:val="auto"/>
          <w:lang w:val="en-US"/>
        </w:rPr>
        <w:t>Nhìn</w:t>
      </w:r>
      <w:proofErr w:type="spellEnd"/>
      <w:r>
        <w:rPr>
          <w:color w:val="auto"/>
          <w:lang w:val="en-US"/>
        </w:rPr>
        <w:t xml:space="preserve"> </w:t>
      </w:r>
      <w:proofErr w:type="spellStart"/>
      <w:r>
        <w:rPr>
          <w:color w:val="auto"/>
          <w:lang w:val="en-US"/>
        </w:rPr>
        <w:t>tổng</w:t>
      </w:r>
      <w:proofErr w:type="spellEnd"/>
      <w:r>
        <w:rPr>
          <w:color w:val="auto"/>
          <w:lang w:val="en-US"/>
        </w:rPr>
        <w:t xml:space="preserve"> </w:t>
      </w:r>
      <w:proofErr w:type="spellStart"/>
      <w:r>
        <w:rPr>
          <w:color w:val="auto"/>
          <w:lang w:val="en-US"/>
        </w:rPr>
        <w:t>thể</w:t>
      </w:r>
      <w:proofErr w:type="spellEnd"/>
      <w:r>
        <w:rPr>
          <w:color w:val="auto"/>
          <w:lang w:val="en-US"/>
        </w:rPr>
        <w:t xml:space="preserve">, Optimized </w:t>
      </w:r>
      <w:proofErr w:type="spellStart"/>
      <w:r>
        <w:rPr>
          <w:color w:val="auto"/>
          <w:lang w:val="en-US"/>
        </w:rPr>
        <w:t>thắng</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tất</w:t>
      </w:r>
      <w:proofErr w:type="spellEnd"/>
      <w:r>
        <w:rPr>
          <w:color w:val="auto"/>
          <w:lang w:val="en-US"/>
        </w:rPr>
        <w:t xml:space="preserve"> </w:t>
      </w:r>
      <w:proofErr w:type="spellStart"/>
      <w:r>
        <w:rPr>
          <w:color w:val="auto"/>
          <w:lang w:val="en-US"/>
        </w:rPr>
        <w:t>cả</w:t>
      </w:r>
      <w:proofErr w:type="spellEnd"/>
      <w:r>
        <w:rPr>
          <w:color w:val="auto"/>
          <w:lang w:val="en-US"/>
        </w:rPr>
        <w:t xml:space="preserve"> </w:t>
      </w:r>
      <w:proofErr w:type="spellStart"/>
      <w:r>
        <w:rPr>
          <w:color w:val="auto"/>
          <w:lang w:val="en-US"/>
        </w:rPr>
        <w:t>các</w:t>
      </w:r>
      <w:proofErr w:type="spellEnd"/>
      <w:r>
        <w:rPr>
          <w:color w:val="auto"/>
          <w:lang w:val="en-US"/>
        </w:rPr>
        <w:t xml:space="preserve"> </w:t>
      </w:r>
      <w:proofErr w:type="spellStart"/>
      <w:r>
        <w:rPr>
          <w:color w:val="auto"/>
          <w:lang w:val="en-US"/>
        </w:rPr>
        <w:t>chỉ</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sau</w:t>
      </w:r>
      <w:proofErr w:type="spellEnd"/>
      <w:r>
        <w:rPr>
          <w:color w:val="auto"/>
          <w:lang w:val="en-US"/>
        </w:rPr>
        <w:t xml:space="preserve"> training </w:t>
      </w:r>
      <w:r>
        <w:rPr>
          <w:color w:val="auto"/>
        </w:rPr>
        <w:t xml:space="preserve">- </w:t>
      </w:r>
      <w:proofErr w:type="spellStart"/>
      <w:r>
        <w:rPr>
          <w:color w:val="auto"/>
          <w:lang w:val="en-US"/>
        </w:rPr>
        <w:t>không</w:t>
      </w:r>
      <w:proofErr w:type="spellEnd"/>
      <w:r>
        <w:rPr>
          <w:color w:val="auto"/>
          <w:lang w:val="en-US"/>
        </w:rPr>
        <w:t xml:space="preserve"> </w:t>
      </w:r>
      <w:proofErr w:type="spellStart"/>
      <w:r>
        <w:rPr>
          <w:color w:val="auto"/>
          <w:lang w:val="en-US"/>
        </w:rPr>
        <w:t>phải</w:t>
      </w:r>
      <w:proofErr w:type="spellEnd"/>
      <w:r>
        <w:rPr>
          <w:color w:val="auto"/>
          <w:lang w:val="en-US"/>
        </w:rPr>
        <w:t xml:space="preserve"> </w:t>
      </w:r>
      <w:proofErr w:type="spellStart"/>
      <w:r>
        <w:rPr>
          <w:color w:val="auto"/>
          <w:lang w:val="en-US"/>
        </w:rPr>
        <w:t>vì</w:t>
      </w:r>
      <w:proofErr w:type="spellEnd"/>
      <w:r>
        <w:rPr>
          <w:color w:val="auto"/>
          <w:lang w:val="en-US"/>
        </w:rPr>
        <w:t xml:space="preserve"> feature </w:t>
      </w:r>
      <w:proofErr w:type="spellStart"/>
      <w:r>
        <w:rPr>
          <w:color w:val="auto"/>
          <w:lang w:val="en-US"/>
        </w:rPr>
        <w:t>tốt</w:t>
      </w:r>
      <w:proofErr w:type="spellEnd"/>
      <w:r>
        <w:rPr>
          <w:color w:val="auto"/>
          <w:lang w:val="en-US"/>
        </w:rPr>
        <w:t xml:space="preserve"> </w:t>
      </w:r>
      <w:proofErr w:type="spellStart"/>
      <w:r>
        <w:rPr>
          <w:color w:val="auto"/>
          <w:lang w:val="en-US"/>
        </w:rPr>
        <w:t>hơn</w:t>
      </w:r>
      <w:proofErr w:type="spellEnd"/>
      <w:r>
        <w:rPr>
          <w:color w:val="auto"/>
          <w:lang w:val="en-US"/>
        </w:rPr>
        <w:t xml:space="preserve"> </w:t>
      </w:r>
      <w:proofErr w:type="spellStart"/>
      <w:r>
        <w:rPr>
          <w:color w:val="auto"/>
          <w:lang w:val="en-US"/>
        </w:rPr>
        <w:t>mà</w:t>
      </w:r>
      <w:proofErr w:type="spellEnd"/>
      <w:r>
        <w:rPr>
          <w:color w:val="auto"/>
          <w:lang w:val="en-US"/>
        </w:rPr>
        <w:t xml:space="preserve"> </w:t>
      </w:r>
      <w:proofErr w:type="spellStart"/>
      <w:r>
        <w:rPr>
          <w:color w:val="auto"/>
          <w:lang w:val="en-US"/>
        </w:rPr>
        <w:t>vì</w:t>
      </w:r>
      <w:proofErr w:type="spellEnd"/>
      <w:r>
        <w:rPr>
          <w:color w:val="auto"/>
          <w:lang w:val="en-US"/>
        </w:rPr>
        <w:t xml:space="preserve"> weighting </w:t>
      </w:r>
      <w:proofErr w:type="spellStart"/>
      <w:r>
        <w:rPr>
          <w:color w:val="auto"/>
          <w:lang w:val="en-US"/>
        </w:rPr>
        <w:t>tổng</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tốt</w:t>
      </w:r>
      <w:proofErr w:type="spellEnd"/>
      <w:r>
        <w:rPr>
          <w:color w:val="auto"/>
          <w:lang w:val="en-US"/>
        </w:rPr>
        <w:t xml:space="preserve"> </w:t>
      </w:r>
      <w:proofErr w:type="spellStart"/>
      <w:r>
        <w:rPr>
          <w:color w:val="auto"/>
          <w:lang w:val="en-US"/>
        </w:rPr>
        <w:t>hơn</w:t>
      </w:r>
      <w:proofErr w:type="spellEnd"/>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học</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cách</w:t>
      </w:r>
      <w:proofErr w:type="spellEnd"/>
      <w:r>
        <w:rPr>
          <w:color w:val="auto"/>
          <w:lang w:val="en-US"/>
        </w:rPr>
        <w:t xml:space="preserve"> </w:t>
      </w:r>
      <w:proofErr w:type="spellStart"/>
      <w:r>
        <w:rPr>
          <w:color w:val="auto"/>
          <w:lang w:val="en-US"/>
        </w:rPr>
        <w:t>kết</w:t>
      </w:r>
      <w:proofErr w:type="spellEnd"/>
      <w:r>
        <w:rPr>
          <w:color w:val="auto"/>
          <w:lang w:val="en-US"/>
        </w:rPr>
        <w:t xml:space="preserve"> </w:t>
      </w:r>
      <w:proofErr w:type="spellStart"/>
      <w:r>
        <w:rPr>
          <w:color w:val="auto"/>
          <w:lang w:val="en-US"/>
        </w:rPr>
        <w:t>hợp</w:t>
      </w:r>
      <w:proofErr w:type="spellEnd"/>
      <w:r>
        <w:rPr>
          <w:color w:val="auto"/>
          <w:lang w:val="en-US"/>
        </w:rPr>
        <w:t xml:space="preserve"> </w:t>
      </w:r>
      <w:proofErr w:type="spellStart"/>
      <w:r>
        <w:rPr>
          <w:color w:val="auto"/>
          <w:lang w:val="en-US"/>
        </w:rPr>
        <w:t>các</w:t>
      </w:r>
      <w:proofErr w:type="spellEnd"/>
      <w:r>
        <w:rPr>
          <w:color w:val="auto"/>
          <w:lang w:val="en-US"/>
        </w:rPr>
        <w:t xml:space="preserve"> component </w:t>
      </w:r>
      <w:proofErr w:type="spellStart"/>
      <w:r>
        <w:rPr>
          <w:color w:val="auto"/>
          <w:lang w:val="en-US"/>
        </w:rPr>
        <w:t>hiệu</w:t>
      </w:r>
      <w:proofErr w:type="spellEnd"/>
      <w:r>
        <w:rPr>
          <w:color w:val="auto"/>
          <w:lang w:val="en-US"/>
        </w:rPr>
        <w:t xml:space="preserve"> </w:t>
      </w:r>
      <w:proofErr w:type="spellStart"/>
      <w:r>
        <w:rPr>
          <w:color w:val="auto"/>
          <w:lang w:val="en-US"/>
        </w:rPr>
        <w:t>quả</w:t>
      </w:r>
      <w:proofErr w:type="spellEnd"/>
      <w:r>
        <w:rPr>
          <w:color w:val="auto"/>
          <w:lang w:val="en-US"/>
        </w:rPr>
        <w:t xml:space="preserve"> </w:t>
      </w:r>
      <w:proofErr w:type="spellStart"/>
      <w:r>
        <w:rPr>
          <w:color w:val="auto"/>
          <w:lang w:val="en-US"/>
        </w:rPr>
        <w:t>hơn</w:t>
      </w:r>
      <w:proofErr w:type="spellEnd"/>
      <w:r>
        <w:rPr>
          <w:color w:val="auto"/>
          <w:lang w:val="en-US"/>
        </w:rPr>
        <w:t xml:space="preserve"> </w:t>
      </w:r>
      <w:proofErr w:type="spellStart"/>
      <w:r>
        <w:rPr>
          <w:color w:val="auto"/>
          <w:lang w:val="en-US"/>
        </w:rPr>
        <w:t>sau</w:t>
      </w:r>
      <w:proofErr w:type="spellEnd"/>
      <w:r>
        <w:rPr>
          <w:color w:val="auto"/>
          <w:lang w:val="en-US"/>
        </w:rPr>
        <w:t xml:space="preserve"> 100 events training.</w:t>
      </w:r>
    </w:p>
    <w:p w14:paraId="7AE510C9" w14:textId="77777777" w:rsidR="00645374" w:rsidRDefault="00000000">
      <w:pPr>
        <w:pStyle w:val="Style1"/>
        <w:numPr>
          <w:ilvl w:val="1"/>
          <w:numId w:val="45"/>
        </w:numPr>
        <w:spacing w:before="0" w:after="200" w:line="276" w:lineRule="auto"/>
        <w:jc w:val="left"/>
        <w:rPr>
          <w:color w:val="auto"/>
        </w:rPr>
      </w:pPr>
      <w:r>
        <w:rPr>
          <w:color w:val="auto"/>
        </w:rPr>
        <w:t>Nên sử dụng Model tối ưu cho production</w:t>
      </w:r>
    </w:p>
    <w:p w14:paraId="40C1F764" w14:textId="77777777" w:rsidR="00645374" w:rsidRDefault="00000000">
      <w:pPr>
        <w:pStyle w:val="Heading2"/>
        <w:rPr>
          <w:color w:val="auto"/>
        </w:rPr>
      </w:pPr>
      <w:bookmarkStart w:id="85" w:name="_Toc231647464"/>
      <w:r>
        <w:rPr>
          <w:color w:val="auto"/>
        </w:rPr>
        <w:t>So sánh mô hình 5 chiều và mô hình 3 chiều</w:t>
      </w:r>
      <w:bookmarkEnd w:id="85"/>
    </w:p>
    <w:p w14:paraId="6C3C8148" w14:textId="77777777" w:rsidR="00645374" w:rsidRDefault="00000000">
      <w:pPr>
        <w:pStyle w:val="Style1"/>
        <w:rPr>
          <w:color w:val="auto"/>
        </w:rPr>
      </w:pPr>
      <w:r>
        <w:rPr>
          <w:color w:val="auto"/>
        </w:rPr>
        <w:t xml:space="preserve">Phân tích so sánh được thực hiện trên 198 healing event từ event (750 candidates)  </w:t>
      </w:r>
    </w:p>
    <w:p w14:paraId="68388BB5" w14:textId="77777777" w:rsidR="00645374" w:rsidRDefault="00000000">
      <w:pPr>
        <w:numPr>
          <w:ilvl w:val="0"/>
          <w:numId w:val="50"/>
        </w:numPr>
        <w:spacing w:before="0" w:after="200" w:line="276" w:lineRule="auto"/>
        <w:jc w:val="left"/>
        <w:rPr>
          <w:color w:val="auto"/>
          <w:lang w:val="vi-VN"/>
        </w:rPr>
      </w:pPr>
      <w:proofErr w:type="spellStart"/>
      <w:r>
        <w:rPr>
          <w:color w:val="auto"/>
        </w:rPr>
        <w:t>Mô</w:t>
      </w:r>
      <w:proofErr w:type="spellEnd"/>
      <w:r>
        <w:rPr>
          <w:color w:val="auto"/>
          <w:lang w:val="vi-VN"/>
        </w:rPr>
        <w:t xml:space="preserve"> hình 5 chiều</w:t>
      </w:r>
      <w:r>
        <w:rPr>
          <w:color w:val="auto"/>
        </w:rPr>
        <w:t> </w:t>
      </w:r>
      <w:proofErr w:type="spellStart"/>
      <w:r>
        <w:rPr>
          <w:color w:val="auto"/>
        </w:rPr>
        <w:t>sử</w:t>
      </w:r>
      <w:proofErr w:type="spellEnd"/>
      <w:r>
        <w:rPr>
          <w:color w:val="auto"/>
        </w:rPr>
        <w:t xml:space="preserve"> </w:t>
      </w:r>
      <w:proofErr w:type="spellStart"/>
      <w:r>
        <w:rPr>
          <w:color w:val="auto"/>
        </w:rPr>
        <w:t>dụng</w:t>
      </w:r>
      <w:proofErr w:type="spellEnd"/>
      <w:r>
        <w:rPr>
          <w:color w:val="auto"/>
        </w:rPr>
        <w:t xml:space="preserve"> </w:t>
      </w:r>
      <w:proofErr w:type="spellStart"/>
      <w:r>
        <w:rPr>
          <w:color w:val="auto"/>
        </w:rPr>
        <w:t>công</w:t>
      </w:r>
      <w:proofErr w:type="spellEnd"/>
      <w:r>
        <w:rPr>
          <w:color w:val="auto"/>
        </w:rPr>
        <w:t xml:space="preserve"> </w:t>
      </w:r>
      <w:proofErr w:type="spellStart"/>
      <w:r>
        <w:rPr>
          <w:color w:val="auto"/>
        </w:rPr>
        <w:t>thức</w:t>
      </w:r>
      <w:proofErr w:type="spellEnd"/>
      <w:r>
        <w:rPr>
          <w:color w:val="auto"/>
        </w:rPr>
        <w:t> attr×0.27 + sem×0.24 + struct×0.20 + visual×0.17 + ctx×0.12</w:t>
      </w:r>
    </w:p>
    <w:p w14:paraId="5C5495F7" w14:textId="77777777" w:rsidR="00645374" w:rsidRDefault="00000000">
      <w:pPr>
        <w:numPr>
          <w:ilvl w:val="0"/>
          <w:numId w:val="50"/>
        </w:numPr>
        <w:spacing w:before="0" w:after="200" w:line="276" w:lineRule="auto"/>
        <w:jc w:val="left"/>
        <w:rPr>
          <w:color w:val="auto"/>
          <w:lang w:val="en-US"/>
        </w:rPr>
      </w:pPr>
      <w:r>
        <w:rPr>
          <w:color w:val="auto"/>
          <w:lang w:val="vi-VN"/>
        </w:rPr>
        <w:t>Mô hình 3 chiều</w:t>
      </w:r>
      <w:r>
        <w:rPr>
          <w:color w:val="auto"/>
        </w:rPr>
        <w:t> </w:t>
      </w:r>
      <w:proofErr w:type="spellStart"/>
      <w:r>
        <w:rPr>
          <w:color w:val="auto"/>
        </w:rPr>
        <w:t>bỏ</w:t>
      </w:r>
      <w:proofErr w:type="spellEnd"/>
      <w:r>
        <w:rPr>
          <w:color w:val="auto"/>
        </w:rPr>
        <w:t xml:space="preserve"> </w:t>
      </w:r>
      <w:proofErr w:type="spellStart"/>
      <w:r>
        <w:rPr>
          <w:color w:val="auto"/>
        </w:rPr>
        <w:t>hoàn</w:t>
      </w:r>
      <w:proofErr w:type="spellEnd"/>
      <w:r>
        <w:rPr>
          <w:color w:val="auto"/>
        </w:rPr>
        <w:t xml:space="preserve"> </w:t>
      </w:r>
      <w:proofErr w:type="spellStart"/>
      <w:r>
        <w:rPr>
          <w:color w:val="auto"/>
        </w:rPr>
        <w:t>toàn</w:t>
      </w:r>
      <w:proofErr w:type="spellEnd"/>
      <w:r>
        <w:rPr>
          <w:color w:val="auto"/>
        </w:rPr>
        <w:t xml:space="preserve"> </w:t>
      </w:r>
      <w:proofErr w:type="spellStart"/>
      <w:r>
        <w:rPr>
          <w:color w:val="auto"/>
        </w:rPr>
        <w:t>hai</w:t>
      </w:r>
      <w:proofErr w:type="spellEnd"/>
      <w:r>
        <w:rPr>
          <w:color w:val="auto"/>
        </w:rPr>
        <w:t xml:space="preserve"> dimension </w:t>
      </w:r>
      <w:proofErr w:type="spellStart"/>
      <w:r>
        <w:rPr>
          <w:color w:val="auto"/>
        </w:rPr>
        <w:t>cuối</w:t>
      </w:r>
      <w:proofErr w:type="spellEnd"/>
      <w:r>
        <w:rPr>
          <w:color w:val="auto"/>
        </w:rPr>
        <w:t xml:space="preserve"> </w:t>
      </w:r>
      <w:proofErr w:type="spellStart"/>
      <w:r>
        <w:rPr>
          <w:color w:val="auto"/>
        </w:rPr>
        <w:t>và</w:t>
      </w:r>
      <w:proofErr w:type="spellEnd"/>
      <w:r>
        <w:rPr>
          <w:color w:val="auto"/>
        </w:rPr>
        <w:t xml:space="preserve"> redistribute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attr×0.39 + sem×0.33 + struct×0.28.</w:t>
      </w:r>
    </w:p>
    <w:p w14:paraId="3409FE32" w14:textId="77777777" w:rsidR="00645374" w:rsidRDefault="00000000">
      <w:pPr>
        <w:pStyle w:val="Style1"/>
        <w:rPr>
          <w:color w:val="auto"/>
        </w:rPr>
      </w:pPr>
      <w:r>
        <w:rPr>
          <w:color w:val="auto"/>
        </w:rPr>
        <w:t>So sánh Top-1 Accuracy</w:t>
      </w:r>
    </w:p>
    <w:p w14:paraId="7E69995B" w14:textId="77777777" w:rsidR="00645374" w:rsidRDefault="00000000">
      <w:pPr>
        <w:pStyle w:val="Style1"/>
        <w:keepNext/>
        <w:jc w:val="center"/>
        <w:rPr>
          <w:color w:val="auto"/>
        </w:rPr>
      </w:pPr>
      <w:r>
        <w:rPr>
          <w:noProof/>
          <w:color w:val="auto"/>
        </w:rPr>
        <w:drawing>
          <wp:inline distT="0" distB="0" distL="0" distR="0" wp14:anchorId="6E6DE59E" wp14:editId="090ED9F5">
            <wp:extent cx="3550920" cy="3528060"/>
            <wp:effectExtent l="0" t="0" r="0" b="0"/>
            <wp:docPr id="121498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1855" name="Picture 1"/>
                    <pic:cNvPicPr>
                      <a:picLocks noChangeAspect="1"/>
                    </pic:cNvPicPr>
                  </pic:nvPicPr>
                  <pic:blipFill>
                    <a:blip r:embed="rId20"/>
                    <a:stretch>
                      <a:fillRect/>
                    </a:stretch>
                  </pic:blipFill>
                  <pic:spPr>
                    <a:xfrm>
                      <a:off x="0" y="0"/>
                      <a:ext cx="3558162" cy="3535642"/>
                    </a:xfrm>
                    <a:prstGeom prst="rect">
                      <a:avLst/>
                    </a:prstGeom>
                  </pic:spPr>
                </pic:pic>
              </a:graphicData>
            </a:graphic>
          </wp:inline>
        </w:drawing>
      </w:r>
    </w:p>
    <w:p w14:paraId="342D260E" w14:textId="6FD5CCFE" w:rsidR="00645374" w:rsidRDefault="00000000">
      <w:pPr>
        <w:pStyle w:val="Caption"/>
        <w:rPr>
          <w:color w:val="auto"/>
        </w:rPr>
      </w:pPr>
      <w:bookmarkStart w:id="86" w:name="_Toc231647493"/>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5</w:t>
      </w:r>
      <w:r>
        <w:rPr>
          <w:color w:val="auto"/>
        </w:rPr>
        <w:fldChar w:fldCharType="end"/>
      </w:r>
      <w:r>
        <w:rPr>
          <w:color w:val="auto"/>
        </w:rPr>
        <w:t xml:space="preserve"> So sánh Accuracy 5 chiều và 3 chiều</w:t>
      </w:r>
      <w:bookmarkEnd w:id="86"/>
    </w:p>
    <w:p w14:paraId="4319B370" w14:textId="5A8F5892" w:rsidR="00645374" w:rsidRDefault="00000000">
      <w:pPr>
        <w:pStyle w:val="Style1"/>
        <w:rPr>
          <w:color w:val="auto"/>
        </w:rPr>
      </w:pPr>
      <w:r>
        <w:rPr>
          <w:color w:val="auto"/>
        </w:rPr>
        <w:t xml:space="preserve">Nhận xét: 5 chiều đúng trên </w:t>
      </w:r>
      <w:r w:rsidR="008275A9">
        <w:rPr>
          <w:color w:val="auto"/>
        </w:rPr>
        <w:t>toàn</w:t>
      </w:r>
      <w:r>
        <w:rPr>
          <w:color w:val="auto"/>
        </w:rPr>
        <w:t xml:space="preserve"> </w:t>
      </w:r>
      <w:r w:rsidR="008275A9">
        <w:rPr>
          <w:color w:val="auto"/>
        </w:rPr>
        <w:t xml:space="preserve">bộ </w:t>
      </w:r>
      <w:r>
        <w:rPr>
          <w:color w:val="auto"/>
        </w:rPr>
        <w:t xml:space="preserve">tập dữ liệu 198 heal event, 3 chiều chỉ đúng có 98,48% (3 heal event sai) </w:t>
      </w:r>
      <w:r w:rsidR="008275A9">
        <w:rPr>
          <w:color w:val="auto"/>
        </w:rPr>
        <w:t>yế</w:t>
      </w:r>
      <w:r>
        <w:rPr>
          <w:color w:val="auto"/>
        </w:rPr>
        <w:t>u hơn đáng kể so với 5 chiều.</w:t>
      </w:r>
    </w:p>
    <w:p w14:paraId="4C05AD0C" w14:textId="77777777" w:rsidR="00645374" w:rsidRDefault="00000000">
      <w:pPr>
        <w:pStyle w:val="Style1"/>
        <w:rPr>
          <w:color w:val="auto"/>
        </w:rPr>
      </w:pPr>
      <w:r>
        <w:rPr>
          <w:color w:val="auto"/>
        </w:rPr>
        <w:t>Những heal event bị heal sai ở mô hình 3 chiều:</w:t>
      </w:r>
    </w:p>
    <w:p w14:paraId="10CC8BA4" w14:textId="77777777" w:rsidR="00645374" w:rsidRDefault="00000000">
      <w:pPr>
        <w:pStyle w:val="Style1"/>
        <w:keepNext/>
        <w:jc w:val="center"/>
        <w:rPr>
          <w:color w:val="auto"/>
        </w:rPr>
      </w:pPr>
      <w:r>
        <w:rPr>
          <w:noProof/>
          <w:color w:val="auto"/>
        </w:rPr>
        <w:lastRenderedPageBreak/>
        <w:drawing>
          <wp:inline distT="0" distB="0" distL="0" distR="0" wp14:anchorId="19CC53B7" wp14:editId="4EB44070">
            <wp:extent cx="4381500" cy="3063240"/>
            <wp:effectExtent l="0" t="0" r="0" b="3810"/>
            <wp:docPr id="4681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35732" name="Picture 1"/>
                    <pic:cNvPicPr>
                      <a:picLocks noChangeAspect="1"/>
                    </pic:cNvPicPr>
                  </pic:nvPicPr>
                  <pic:blipFill>
                    <a:blip r:embed="rId21"/>
                    <a:stretch>
                      <a:fillRect/>
                    </a:stretch>
                  </pic:blipFill>
                  <pic:spPr>
                    <a:xfrm>
                      <a:off x="0" y="0"/>
                      <a:ext cx="4404298" cy="3079179"/>
                    </a:xfrm>
                    <a:prstGeom prst="rect">
                      <a:avLst/>
                    </a:prstGeom>
                  </pic:spPr>
                </pic:pic>
              </a:graphicData>
            </a:graphic>
          </wp:inline>
        </w:drawing>
      </w:r>
    </w:p>
    <w:p w14:paraId="1215C3BC" w14:textId="7FB0D8B2" w:rsidR="00645374" w:rsidRDefault="00000000">
      <w:pPr>
        <w:pStyle w:val="Caption"/>
        <w:rPr>
          <w:color w:val="auto"/>
        </w:rPr>
      </w:pPr>
      <w:bookmarkStart w:id="87" w:name="_Toc231647494"/>
      <w:r>
        <w:rPr>
          <w:color w:val="auto"/>
        </w:rPr>
        <w:t xml:space="preserve">Ảnh </w:t>
      </w:r>
      <w:r>
        <w:rPr>
          <w:color w:val="auto"/>
        </w:rPr>
        <w:fldChar w:fldCharType="begin"/>
      </w:r>
      <w:r>
        <w:rPr>
          <w:color w:val="auto"/>
        </w:rPr>
        <w:instrText xml:space="preserve"> STYLEREF 1 \s </w:instrText>
      </w:r>
      <w:r>
        <w:rPr>
          <w:color w:val="auto"/>
        </w:rPr>
        <w:fldChar w:fldCharType="separate"/>
      </w:r>
      <w:r w:rsidR="008275A9">
        <w:rPr>
          <w:noProof/>
          <w:color w:val="auto"/>
        </w:rPr>
        <w:t>4</w:t>
      </w:r>
      <w:r>
        <w:rPr>
          <w:color w:val="auto"/>
        </w:rPr>
        <w:fldChar w:fldCharType="end"/>
      </w:r>
      <w:r>
        <w:rPr>
          <w:color w:val="auto"/>
        </w:rPr>
        <w:t>.</w:t>
      </w:r>
      <w:r>
        <w:rPr>
          <w:color w:val="auto"/>
        </w:rPr>
        <w:fldChar w:fldCharType="begin"/>
      </w:r>
      <w:r>
        <w:rPr>
          <w:color w:val="auto"/>
        </w:rPr>
        <w:instrText xml:space="preserve"> SEQ Ảnh \* ARABIC \s 1 </w:instrText>
      </w:r>
      <w:r>
        <w:rPr>
          <w:color w:val="auto"/>
        </w:rPr>
        <w:fldChar w:fldCharType="separate"/>
      </w:r>
      <w:r w:rsidR="008275A9">
        <w:rPr>
          <w:noProof/>
          <w:color w:val="auto"/>
        </w:rPr>
        <w:t>6</w:t>
      </w:r>
      <w:r>
        <w:rPr>
          <w:color w:val="auto"/>
        </w:rPr>
        <w:fldChar w:fldCharType="end"/>
      </w:r>
      <w:r>
        <w:rPr>
          <w:color w:val="auto"/>
        </w:rPr>
        <w:t xml:space="preserve"> So sánh những heal event bị heal sai ở mô hình 3 chiều với 5 chiều</w:t>
      </w:r>
      <w:bookmarkEnd w:id="87"/>
    </w:p>
    <w:p w14:paraId="6802BCC4" w14:textId="77777777" w:rsidR="00645374" w:rsidRDefault="00000000">
      <w:pPr>
        <w:pStyle w:val="Style1"/>
        <w:numPr>
          <w:ilvl w:val="0"/>
          <w:numId w:val="51"/>
        </w:numPr>
        <w:spacing w:before="0" w:after="200" w:line="276" w:lineRule="auto"/>
        <w:jc w:val="left"/>
        <w:rPr>
          <w:color w:val="auto"/>
        </w:rPr>
      </w:pPr>
      <w:r>
        <w:rPr>
          <w:color w:val="auto"/>
        </w:rPr>
        <w:t>Event #63 — khoảng cách giữa "TẤT CẢ" và "Đăng xuất" ở 5 chiều là khá lớn (0.7290 vs 0.6629, Δ=0.066), trong khi ở 3 chiều hai ứng viên này gần như ngang bằng nhau (0.7428 vs 0.7410, Δ=0.0018) — một khoảng cách nhỏ đến mức chỉ cần một biến động nhỏ cũng có thể đổi kết quả.</w:t>
      </w:r>
    </w:p>
    <w:p w14:paraId="4C109141" w14:textId="77777777" w:rsidR="00645374" w:rsidRDefault="00000000">
      <w:pPr>
        <w:pStyle w:val="Style1"/>
        <w:numPr>
          <w:ilvl w:val="0"/>
          <w:numId w:val="51"/>
        </w:numPr>
        <w:spacing w:before="0" w:after="200" w:line="276" w:lineRule="auto"/>
        <w:jc w:val="left"/>
        <w:rPr>
          <w:color w:val="auto"/>
        </w:rPr>
      </w:pPr>
      <w:r>
        <w:rPr>
          <w:color w:val="auto"/>
        </w:rPr>
        <w:t xml:space="preserve">Event #118 — đây là case nghiêm trọng nhất về mặt độ lệch. 5 chiều xếp "Gửi yêu cầu hỗ trợ" lên #1 với điểm 0.6944, nhưng 3 chiều lại đưa "Đăng xuất" lên 0.7498 — cao hơn cả điểm mà 5 chiều trao cho candidate đúng. Không phải 3 chiều "không chắc", mà 3 chiều </w:t>
      </w:r>
      <w:r>
        <w:rPr>
          <w:i/>
          <w:iCs/>
          <w:color w:val="auto"/>
        </w:rPr>
        <w:t>rất tự tin</w:t>
      </w:r>
      <w:r>
        <w:rPr>
          <w:color w:val="auto"/>
        </w:rPr>
        <w:t xml:space="preserve"> — nhưng tự tin sai.</w:t>
      </w:r>
    </w:p>
    <w:p w14:paraId="32A15397" w14:textId="77777777" w:rsidR="00645374" w:rsidRDefault="00000000">
      <w:pPr>
        <w:pStyle w:val="Style1"/>
        <w:numPr>
          <w:ilvl w:val="0"/>
          <w:numId w:val="51"/>
        </w:numPr>
        <w:spacing w:before="0" w:after="200" w:line="276" w:lineRule="auto"/>
        <w:jc w:val="left"/>
        <w:rPr>
          <w:color w:val="auto"/>
        </w:rPr>
      </w:pPr>
      <w:r>
        <w:rPr>
          <w:color w:val="auto"/>
        </w:rPr>
        <w:t>Event #182 — tương tự, 3 chiều cho "Đăng xuất" score 0.7132 trong khi "ĐĂNG SẢN PHẨM LÊN HỆ THỐNG" chỉ được 0.6975. Điểm của candidate đúng ở 3 chiều thậm chí còn cao hơn điểm của nó ở 5 chiều (0.6466), nhưng vẫn thua vì "Đăng xuất" được inflate nhiều hơn.</w:t>
      </w:r>
    </w:p>
    <w:p w14:paraId="72108DB0" w14:textId="77777777" w:rsidR="00645374" w:rsidRDefault="00000000">
      <w:pPr>
        <w:pStyle w:val="Style1"/>
        <w:rPr>
          <w:color w:val="auto"/>
        </w:rPr>
      </w:pPr>
      <w:r>
        <w:rPr>
          <w:color w:val="auto"/>
        </w:rPr>
        <w:t xml:space="preserve">Điểm mấu chốt để nhấn mạnh: Cả 3 event đều có chung một pattern — "Đăng xuất" có data-testid ổn định qua mọi UI version nên attr_score luôn cao. Khi attr chiếm 39% (thay vì 27%), nó áp đảo các dimension ngữ nghĩa còn lại. ctx_score là thứ duy nhất giúp 5 chiều nhận ra rằng "Đăng xuất" không phù hợp với </w:t>
      </w:r>
      <w:r>
        <w:rPr>
          <w:i/>
          <w:iCs/>
          <w:color w:val="auto"/>
        </w:rPr>
        <w:t>ngữ cảnh hiện tại</w:t>
      </w:r>
      <w:r>
        <w:rPr>
          <w:color w:val="auto"/>
        </w:rPr>
        <w:t xml:space="preserve"> của step, còn visual_score giúp phân biệt vị trí layout. Bỏ cả hai đồng nghĩa với việc model chỉ còn "nhìn thấy tên và thuộc tính" của element, mà không còn hiểu element đó đang xuất hiện </w:t>
      </w:r>
      <w:r>
        <w:rPr>
          <w:i/>
          <w:iCs/>
          <w:color w:val="auto"/>
        </w:rPr>
        <w:t>ở đâu và trong hoàn cảnh nào</w:t>
      </w:r>
      <w:r>
        <w:rPr>
          <w:color w:val="auto"/>
        </w:rPr>
        <w:t>.</w:t>
      </w:r>
    </w:p>
    <w:p w14:paraId="00187DDF" w14:textId="7C05340B" w:rsidR="00645374" w:rsidRDefault="00000000">
      <w:pPr>
        <w:rPr>
          <w:color w:val="auto"/>
          <w:lang w:val="vi-VN"/>
        </w:rPr>
      </w:pPr>
      <w:r>
        <w:rPr>
          <w:color w:val="auto"/>
          <w:lang w:val="vi-VN"/>
        </w:rPr>
        <w:t xml:space="preserve">Kết luận: Sử dụng mô hình 5 chiều để có cái nhìn tổng quan và tối ưu hơn cho </w:t>
      </w:r>
      <w:r w:rsidR="00336911">
        <w:rPr>
          <w:color w:val="auto"/>
          <w:lang w:val="vi-VN"/>
        </w:rPr>
        <w:t>hệ</w:t>
      </w:r>
      <w:r>
        <w:rPr>
          <w:color w:val="auto"/>
          <w:lang w:val="vi-VN"/>
        </w:rPr>
        <w:t xml:space="preserve"> thống.</w:t>
      </w:r>
    </w:p>
    <w:p w14:paraId="46A17AE6" w14:textId="77777777" w:rsidR="00645374" w:rsidRDefault="00000000">
      <w:pPr>
        <w:spacing w:after="0" w:line="240" w:lineRule="auto"/>
        <w:rPr>
          <w:color w:val="auto"/>
          <w:lang w:val="vi-VN"/>
        </w:rPr>
      </w:pPr>
      <w:r>
        <w:rPr>
          <w:color w:val="auto"/>
        </w:rPr>
        <w:br w:type="page"/>
      </w:r>
    </w:p>
    <w:p w14:paraId="3BF4ADD0" w14:textId="77777777" w:rsidR="00645374" w:rsidRDefault="00000000">
      <w:pPr>
        <w:pStyle w:val="Heading1"/>
        <w:rPr>
          <w:color w:val="auto"/>
        </w:rPr>
      </w:pPr>
      <w:bookmarkStart w:id="88" w:name="_Toc231647465"/>
      <w:r>
        <w:rPr>
          <w:color w:val="auto"/>
        </w:rPr>
        <w:lastRenderedPageBreak/>
        <w:t>KẾT LUẬN VÀ HƯỚNG PHÁT TRIỂN</w:t>
      </w:r>
      <w:bookmarkEnd w:id="88"/>
    </w:p>
    <w:p w14:paraId="34BCC706" w14:textId="77777777" w:rsidR="00645374" w:rsidRDefault="00000000">
      <w:pPr>
        <w:pStyle w:val="Heading2"/>
        <w:rPr>
          <w:color w:val="auto"/>
        </w:rPr>
      </w:pPr>
      <w:bookmarkStart w:id="89" w:name="_Toc231647466"/>
      <w:r>
        <w:rPr>
          <w:color w:val="auto"/>
        </w:rPr>
        <w:t>Kết luận</w:t>
      </w:r>
      <w:bookmarkEnd w:id="89"/>
      <w:r>
        <w:rPr>
          <w:color w:val="auto"/>
        </w:rPr>
        <w:t xml:space="preserve"> </w:t>
      </w:r>
    </w:p>
    <w:p w14:paraId="492C0F70" w14:textId="35A8A55E" w:rsidR="00645374" w:rsidRDefault="00000000">
      <w:pPr>
        <w:pStyle w:val="Style1"/>
        <w:rPr>
          <w:color w:val="auto"/>
        </w:rPr>
      </w:pPr>
      <w:r>
        <w:rPr>
          <w:color w:val="auto"/>
        </w:rPr>
        <w:t xml:space="preserve">Khóa luận đã nghiên cứu, thiết kế và triển khai hoàn chỉnh hệ thống Self-Healing UI Testing – hệ thống tự phục hồi kiểm thử UI web khi locator bị hỏng do thay </w:t>
      </w:r>
      <w:r w:rsidR="00336911">
        <w:rPr>
          <w:color w:val="auto"/>
        </w:rPr>
        <w:t>đ</w:t>
      </w:r>
      <w:r>
        <w:rPr>
          <w:color w:val="auto"/>
        </w:rPr>
        <w:t>ổi UI – tích hợp trực tiếp với Selenium WebDriver Python. Hệ thống giải quyết một bài toán thực tiễn quan trọng trong quy trình CI/CD hiện đại: giảm chi phí bảo trì test automation khi giao diện liên tục thay đổi mà không yêu cầu kỹ sư viết lại test case thủ công.</w:t>
      </w:r>
    </w:p>
    <w:p w14:paraId="3A5928DC" w14:textId="77777777" w:rsidR="00645374" w:rsidRDefault="00000000">
      <w:pPr>
        <w:pStyle w:val="Style1"/>
        <w:rPr>
          <w:color w:val="auto"/>
        </w:rPr>
      </w:pPr>
      <w:r>
        <w:rPr>
          <w:color w:val="auto"/>
        </w:rPr>
        <w:t>Các kết quả chính đạt được:</w:t>
      </w:r>
    </w:p>
    <w:p w14:paraId="09814C5A" w14:textId="77777777" w:rsidR="00645374" w:rsidRDefault="00000000">
      <w:pPr>
        <w:numPr>
          <w:ilvl w:val="0"/>
          <w:numId w:val="52"/>
        </w:numPr>
        <w:spacing w:before="0" w:after="200" w:line="276" w:lineRule="auto"/>
        <w:jc w:val="left"/>
        <w:rPr>
          <w:color w:val="auto"/>
        </w:rPr>
      </w:pPr>
      <w:proofErr w:type="spellStart"/>
      <w:r>
        <w:rPr>
          <w:color w:val="auto"/>
        </w:rPr>
        <w:t>Xây</w:t>
      </w:r>
      <w:proofErr w:type="spellEnd"/>
      <w:r>
        <w:rPr>
          <w:color w:val="auto"/>
        </w:rPr>
        <w:t xml:space="preserve"> </w:t>
      </w:r>
      <w:proofErr w:type="spellStart"/>
      <w:r>
        <w:rPr>
          <w:color w:val="auto"/>
        </w:rPr>
        <w:t>dựng</w:t>
      </w:r>
      <w:proofErr w:type="spellEnd"/>
      <w:r>
        <w:rPr>
          <w:color w:val="auto"/>
        </w:rPr>
        <w:t xml:space="preserve"> </w:t>
      </w:r>
      <w:proofErr w:type="spellStart"/>
      <w:r>
        <w:rPr>
          <w:color w:val="auto"/>
        </w:rPr>
        <w:t>thành</w:t>
      </w:r>
      <w:proofErr w:type="spellEnd"/>
      <w:r>
        <w:rPr>
          <w:color w:val="auto"/>
        </w:rPr>
        <w:t xml:space="preserve"> </w:t>
      </w:r>
      <w:proofErr w:type="spellStart"/>
      <w:r>
        <w:rPr>
          <w:color w:val="auto"/>
        </w:rPr>
        <w:t>công</w:t>
      </w:r>
      <w:proofErr w:type="spellEnd"/>
      <w:r>
        <w:rPr>
          <w:color w:val="auto"/>
        </w:rPr>
        <w:t xml:space="preserve"> </w:t>
      </w:r>
      <w:proofErr w:type="spellStart"/>
      <w:r>
        <w:rPr>
          <w:color w:val="auto"/>
        </w:rPr>
        <w:t>hệ</w:t>
      </w:r>
      <w:proofErr w:type="spellEnd"/>
      <w:r>
        <w:rPr>
          <w:color w:val="auto"/>
        </w:rPr>
        <w:t xml:space="preserve"> </w:t>
      </w:r>
      <w:proofErr w:type="spellStart"/>
      <w:r>
        <w:rPr>
          <w:color w:val="auto"/>
        </w:rPr>
        <w:t>thống</w:t>
      </w:r>
      <w:proofErr w:type="spellEnd"/>
      <w:r>
        <w:rPr>
          <w:color w:val="auto"/>
        </w:rPr>
        <w:t xml:space="preserve"> 5 module </w:t>
      </w:r>
      <w:proofErr w:type="spellStart"/>
      <w:r>
        <w:rPr>
          <w:color w:val="auto"/>
        </w:rPr>
        <w:t>hoàn</w:t>
      </w:r>
      <w:proofErr w:type="spellEnd"/>
      <w:r>
        <w:rPr>
          <w:color w:val="auto"/>
        </w:rPr>
        <w:t xml:space="preserve"> </w:t>
      </w:r>
      <w:proofErr w:type="spellStart"/>
      <w:r>
        <w:rPr>
          <w:color w:val="auto"/>
        </w:rPr>
        <w:t>chỉnh</w:t>
      </w:r>
      <w:proofErr w:type="spellEnd"/>
      <w:r>
        <w:rPr>
          <w:color w:val="auto"/>
        </w:rPr>
        <w:t xml:space="preserve"> (Exception Interceptor, Snapshot Store, Similarity Engine V2, Candidate Ranker, Knowledge Base) </w:t>
      </w:r>
      <w:proofErr w:type="spellStart"/>
      <w:r>
        <w:rPr>
          <w:color w:val="auto"/>
        </w:rPr>
        <w:t>tích</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liền</w:t>
      </w:r>
      <w:proofErr w:type="spellEnd"/>
      <w:r>
        <w:rPr>
          <w:color w:val="auto"/>
        </w:rPr>
        <w:t xml:space="preserve"> </w:t>
      </w:r>
      <w:proofErr w:type="spellStart"/>
      <w:r>
        <w:rPr>
          <w:color w:val="auto"/>
        </w:rPr>
        <w:t>mạch</w:t>
      </w:r>
      <w:proofErr w:type="spellEnd"/>
      <w:r>
        <w:rPr>
          <w:color w:val="auto"/>
        </w:rPr>
        <w:t xml:space="preserve"> </w:t>
      </w:r>
      <w:proofErr w:type="spellStart"/>
      <w:r>
        <w:rPr>
          <w:color w:val="auto"/>
        </w:rPr>
        <w:t>với</w:t>
      </w:r>
      <w:proofErr w:type="spellEnd"/>
      <w:r>
        <w:rPr>
          <w:color w:val="auto"/>
        </w:rPr>
        <w:t xml:space="preserve"> Selenium WebDriver Python</w:t>
      </w:r>
      <w:r>
        <w:rPr>
          <w:color w:val="auto"/>
          <w:lang w:val="vi-VN"/>
        </w:rPr>
        <w:t>.</w:t>
      </w:r>
    </w:p>
    <w:p w14:paraId="405AD6A9" w14:textId="27543F78" w:rsidR="00645374" w:rsidRDefault="00000000">
      <w:pPr>
        <w:numPr>
          <w:ilvl w:val="0"/>
          <w:numId w:val="52"/>
        </w:numPr>
        <w:spacing w:before="0" w:after="200" w:line="276" w:lineRule="auto"/>
        <w:jc w:val="left"/>
        <w:rPr>
          <w:color w:val="auto"/>
        </w:rPr>
      </w:pPr>
      <w:proofErr w:type="spellStart"/>
      <w:r>
        <w:rPr>
          <w:color w:val="auto"/>
        </w:rPr>
        <w:t>Đề</w:t>
      </w:r>
      <w:proofErr w:type="spellEnd"/>
      <w:r>
        <w:rPr>
          <w:color w:val="auto"/>
        </w:rPr>
        <w:t xml:space="preserve"> </w:t>
      </w:r>
      <w:proofErr w:type="spellStart"/>
      <w:r>
        <w:rPr>
          <w:color w:val="auto"/>
        </w:rPr>
        <w:t>xuất</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triển</w:t>
      </w:r>
      <w:proofErr w:type="spellEnd"/>
      <w:r>
        <w:rPr>
          <w:color w:val="auto"/>
        </w:rPr>
        <w:t xml:space="preserve"> </w:t>
      </w:r>
      <w:proofErr w:type="spellStart"/>
      <w:r>
        <w:rPr>
          <w:color w:val="auto"/>
        </w:rPr>
        <w:t>khai</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toàn</w:t>
      </w:r>
      <w:proofErr w:type="spellEnd"/>
      <w:r>
        <w:rPr>
          <w:color w:val="auto"/>
        </w:rPr>
        <w:t xml:space="preserve"> </w:t>
      </w:r>
      <w:proofErr w:type="spellStart"/>
      <w:r>
        <w:rPr>
          <w:color w:val="auto"/>
        </w:rPr>
        <w:t>diện</w:t>
      </w:r>
      <w:proofErr w:type="spellEnd"/>
      <w:r>
        <w:rPr>
          <w:color w:val="auto"/>
        </w:rPr>
        <w:t xml:space="preserve"> (Attribute, Semantic, Structure, Visual, Context) </w:t>
      </w:r>
      <w:proofErr w:type="spellStart"/>
      <w:r>
        <w:rPr>
          <w:color w:val="auto"/>
        </w:rPr>
        <w:t>với</w:t>
      </w:r>
      <w:proofErr w:type="spellEnd"/>
      <w:r>
        <w:rPr>
          <w:color w:val="auto"/>
        </w:rPr>
        <w:t xml:space="preserve"> </w:t>
      </w:r>
      <w:proofErr w:type="spellStart"/>
      <w:r>
        <w:rPr>
          <w:color w:val="auto"/>
        </w:rPr>
        <w:t>công</w:t>
      </w:r>
      <w:proofErr w:type="spellEnd"/>
      <w:r>
        <w:rPr>
          <w:color w:val="auto"/>
        </w:rPr>
        <w:t xml:space="preserve"> </w:t>
      </w:r>
      <w:proofErr w:type="spellStart"/>
      <w:r>
        <w:rPr>
          <w:color w:val="auto"/>
        </w:rPr>
        <w:t>thức</w:t>
      </w:r>
      <w:proofErr w:type="spellEnd"/>
      <w:r>
        <w:rPr>
          <w:color w:val="auto"/>
        </w:rPr>
        <w:t xml:space="preserve"> </w:t>
      </w:r>
      <w:proofErr w:type="spellStart"/>
      <w:r w:rsidR="009972F6">
        <w:rPr>
          <w:color w:val="auto"/>
        </w:rPr>
        <w:t>tính</w:t>
      </w:r>
      <w:proofErr w:type="spellEnd"/>
      <w:r>
        <w:rPr>
          <w:color w:val="auto"/>
        </w:rPr>
        <w:t xml:space="preserve"> </w:t>
      </w:r>
      <w:proofErr w:type="spellStart"/>
      <w:r>
        <w:rPr>
          <w:color w:val="auto"/>
        </w:rPr>
        <w:t>điểm</w:t>
      </w:r>
      <w:proofErr w:type="spellEnd"/>
      <w:r>
        <w:rPr>
          <w:color w:val="auto"/>
        </w:rPr>
        <w:t xml:space="preserve"> chi </w:t>
      </w:r>
      <w:proofErr w:type="spellStart"/>
      <w:r>
        <w:rPr>
          <w:color w:val="auto"/>
        </w:rPr>
        <w:t>tiết</w:t>
      </w:r>
      <w:proofErr w:type="spellEnd"/>
      <w:r>
        <w:rPr>
          <w:color w:val="auto"/>
        </w:rPr>
        <w:t xml:space="preserve"> </w:t>
      </w:r>
      <w:proofErr w:type="spellStart"/>
      <w:r>
        <w:rPr>
          <w:color w:val="auto"/>
        </w:rPr>
        <w:t>cho</w:t>
      </w:r>
      <w:proofErr w:type="spellEnd"/>
      <w:r>
        <w:rPr>
          <w:color w:val="auto"/>
        </w:rPr>
        <w:t xml:space="preserve"> </w:t>
      </w:r>
      <w:proofErr w:type="spellStart"/>
      <w:r>
        <w:rPr>
          <w:color w:val="auto"/>
        </w:rPr>
        <w:t>từng</w:t>
      </w:r>
      <w:proofErr w:type="spellEnd"/>
      <w:r>
        <w:rPr>
          <w:color w:val="auto"/>
        </w:rPr>
        <w:t xml:space="preserve"> </w:t>
      </w:r>
      <w:proofErr w:type="spellStart"/>
      <w:r>
        <w:rPr>
          <w:color w:val="auto"/>
        </w:rPr>
        <w:t>chiều</w:t>
      </w:r>
      <w:proofErr w:type="spellEnd"/>
      <w:r>
        <w:rPr>
          <w:color w:val="auto"/>
          <w:lang w:val="vi-VN"/>
        </w:rPr>
        <w:t xml:space="preserve"> với công thức SAW/</w:t>
      </w:r>
      <w:r w:rsidR="009972F6">
        <w:rPr>
          <w:color w:val="auto"/>
          <w:lang w:val="vi-VN"/>
        </w:rPr>
        <w:t>AHP, sau 100 heal event,</w:t>
      </w:r>
      <w:r>
        <w:rPr>
          <w:color w:val="auto"/>
          <w:lang w:val="vi-VN"/>
        </w:rPr>
        <w:t xml:space="preserve"> tối ưu trọng số bằng mô hình học máy Logistic Regression</w:t>
      </w:r>
      <w:r w:rsidR="009972F6">
        <w:rPr>
          <w:color w:val="auto"/>
          <w:lang w:val="vi-VN"/>
        </w:rPr>
        <w:t xml:space="preserve"> (pairwise)</w:t>
      </w:r>
      <w:r>
        <w:rPr>
          <w:color w:val="auto"/>
        </w:rPr>
        <w:t xml:space="preserve">, </w:t>
      </w:r>
      <w:proofErr w:type="spellStart"/>
      <w:r>
        <w:rPr>
          <w:color w:val="auto"/>
        </w:rPr>
        <w:t>đạt</w:t>
      </w:r>
      <w:proofErr w:type="spellEnd"/>
      <w:r>
        <w:rPr>
          <w:color w:val="auto"/>
        </w:rPr>
        <w:t xml:space="preserve"> Top-1 Success Rate 100% </w:t>
      </w:r>
      <w:proofErr w:type="spellStart"/>
      <w:r>
        <w:rPr>
          <w:color w:val="auto"/>
        </w:rPr>
        <w:t>trên</w:t>
      </w:r>
      <w:proofErr w:type="spellEnd"/>
      <w:r>
        <w:rPr>
          <w:color w:val="auto"/>
        </w:rPr>
        <w:t xml:space="preserve"> </w:t>
      </w:r>
      <w:proofErr w:type="spellStart"/>
      <w:r>
        <w:rPr>
          <w:color w:val="auto"/>
        </w:rPr>
        <w:t>bộ</w:t>
      </w:r>
      <w:proofErr w:type="spellEnd"/>
      <w:r>
        <w:rPr>
          <w:color w:val="auto"/>
        </w:rPr>
        <w:t xml:space="preserve"> </w:t>
      </w:r>
      <w:proofErr w:type="spellStart"/>
      <w:r>
        <w:rPr>
          <w:color w:val="auto"/>
        </w:rPr>
        <w:t>dữ</w:t>
      </w:r>
      <w:proofErr w:type="spellEnd"/>
      <w:r>
        <w:rPr>
          <w:color w:val="auto"/>
        </w:rPr>
        <w:t xml:space="preserve"> </w:t>
      </w:r>
      <w:proofErr w:type="spellStart"/>
      <w:r>
        <w:rPr>
          <w:color w:val="auto"/>
        </w:rPr>
        <w:t>liệu</w:t>
      </w:r>
      <w:proofErr w:type="spellEnd"/>
      <w:r>
        <w:rPr>
          <w:color w:val="auto"/>
        </w:rPr>
        <w:t xml:space="preserve"> </w:t>
      </w:r>
      <w:proofErr w:type="spellStart"/>
      <w:r>
        <w:rPr>
          <w:color w:val="auto"/>
        </w:rPr>
        <w:t>thực</w:t>
      </w:r>
      <w:proofErr w:type="spellEnd"/>
      <w:r>
        <w:rPr>
          <w:color w:val="auto"/>
        </w:rPr>
        <w:t xml:space="preserve"> </w:t>
      </w:r>
      <w:proofErr w:type="spellStart"/>
      <w:r>
        <w:rPr>
          <w:color w:val="auto"/>
        </w:rPr>
        <w:t>nghiệm</w:t>
      </w:r>
      <w:proofErr w:type="spellEnd"/>
      <w:r>
        <w:rPr>
          <w:color w:val="auto"/>
        </w:rPr>
        <w:t>.</w:t>
      </w:r>
    </w:p>
    <w:p w14:paraId="77E9F38C" w14:textId="64814D81" w:rsidR="00645374" w:rsidRDefault="00000000">
      <w:pPr>
        <w:numPr>
          <w:ilvl w:val="0"/>
          <w:numId w:val="52"/>
        </w:numPr>
        <w:spacing w:before="0" w:after="200" w:line="276" w:lineRule="auto"/>
        <w:jc w:val="left"/>
        <w:rPr>
          <w:color w:val="auto"/>
        </w:rPr>
      </w:pP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w:t>
      </w:r>
      <w:proofErr w:type="spellStart"/>
      <w:r>
        <w:rPr>
          <w:color w:val="auto"/>
          <w:lang w:val="en-US"/>
        </w:rPr>
        <w:t>học</w:t>
      </w:r>
      <w:proofErr w:type="spellEnd"/>
      <w:r>
        <w:rPr>
          <w:color w:val="auto"/>
          <w:lang w:val="en-US"/>
        </w:rPr>
        <w:t xml:space="preserve"> </w:t>
      </w:r>
      <w:proofErr w:type="spellStart"/>
      <w:r>
        <w:rPr>
          <w:color w:val="auto"/>
          <w:lang w:val="en-US"/>
        </w:rPr>
        <w:t>bởi</w:t>
      </w:r>
      <w:proofErr w:type="spellEnd"/>
      <w:r>
        <w:rPr>
          <w:color w:val="auto"/>
          <w:lang w:val="en-US"/>
        </w:rPr>
        <w:t xml:space="preserve"> Logistic Regression </w:t>
      </w:r>
      <w:proofErr w:type="spellStart"/>
      <w:r>
        <w:rPr>
          <w:color w:val="auto"/>
        </w:rPr>
        <w:t>tối</w:t>
      </w:r>
      <w:proofErr w:type="spellEnd"/>
      <w:r>
        <w:rPr>
          <w:color w:val="auto"/>
          <w:lang w:val="vi-VN"/>
        </w:rPr>
        <w:t xml:space="preserve"> ưu hơn </w:t>
      </w:r>
      <w:r>
        <w:rPr>
          <w:color w:val="auto"/>
          <w:lang w:val="en-US"/>
        </w:rPr>
        <w:t xml:space="preserve">SAW/AHP: </w:t>
      </w:r>
      <w:proofErr w:type="spellStart"/>
      <w:r>
        <w:rPr>
          <w:color w:val="auto"/>
          <w:lang w:val="en-US"/>
        </w:rPr>
        <w:t>Thực</w:t>
      </w:r>
      <w:proofErr w:type="spellEnd"/>
      <w:r>
        <w:rPr>
          <w:color w:val="auto"/>
          <w:lang w:val="en-US"/>
        </w:rPr>
        <w:t xml:space="preserve"> </w:t>
      </w:r>
      <w:proofErr w:type="spellStart"/>
      <w:r>
        <w:rPr>
          <w:color w:val="auto"/>
          <w:lang w:val="en-US"/>
        </w:rPr>
        <w:t>nghiệm</w:t>
      </w:r>
      <w:proofErr w:type="spellEnd"/>
      <w:r>
        <w:rPr>
          <w:color w:val="auto"/>
          <w:lang w:val="en-US"/>
        </w:rPr>
        <w:t xml:space="preserve"> so </w:t>
      </w:r>
      <w:proofErr w:type="spellStart"/>
      <w:r>
        <w:rPr>
          <w:color w:val="auto"/>
          <w:lang w:val="en-US"/>
        </w:rPr>
        <w:t>sánh</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kiểm</w:t>
      </w:r>
      <w:proofErr w:type="spellEnd"/>
      <w:r>
        <w:rPr>
          <w:color w:val="auto"/>
          <w:lang w:val="en-US"/>
        </w:rPr>
        <w:t xml:space="preserve"> </w:t>
      </w:r>
      <w:proofErr w:type="spellStart"/>
      <w:r>
        <w:rPr>
          <w:color w:val="auto"/>
          <w:lang w:val="en-US"/>
        </w:rPr>
        <w:t>soát</w:t>
      </w:r>
      <w:proofErr w:type="spellEnd"/>
      <w:r>
        <w:rPr>
          <w:color w:val="auto"/>
          <w:lang w:val="en-US"/>
        </w:rPr>
        <w:t xml:space="preserve"> </w:t>
      </w:r>
      <w:proofErr w:type="spellStart"/>
      <w:r>
        <w:rPr>
          <w:color w:val="auto"/>
          <w:lang w:val="en-US"/>
        </w:rPr>
        <w:t>cho</w:t>
      </w:r>
      <w:proofErr w:type="spellEnd"/>
      <w:r>
        <w:rPr>
          <w:color w:val="auto"/>
          <w:lang w:val="en-US"/>
        </w:rPr>
        <w:t xml:space="preserve"> </w:t>
      </w:r>
      <w:proofErr w:type="spellStart"/>
      <w:r>
        <w:rPr>
          <w:color w:val="auto"/>
          <w:lang w:val="en-US"/>
        </w:rPr>
        <w:t>thấy</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ML (pairwise Logistic Regression, L2 regularization, train </w:t>
      </w:r>
      <w:proofErr w:type="spellStart"/>
      <w:r>
        <w:rPr>
          <w:color w:val="auto"/>
          <w:lang w:val="en-US"/>
        </w:rPr>
        <w:t>sau</w:t>
      </w:r>
      <w:proofErr w:type="spellEnd"/>
      <w:r>
        <w:rPr>
          <w:color w:val="auto"/>
          <w:lang w:val="en-US"/>
        </w:rPr>
        <w:t xml:space="preserve"> 100 healing events) </w:t>
      </w:r>
      <w:proofErr w:type="spellStart"/>
      <w:r>
        <w:rPr>
          <w:color w:val="auto"/>
          <w:lang w:val="en-US"/>
        </w:rPr>
        <w:t>cải</w:t>
      </w:r>
      <w:proofErr w:type="spellEnd"/>
      <w:r>
        <w:rPr>
          <w:color w:val="auto"/>
          <w:lang w:val="en-US"/>
        </w:rPr>
        <w:t xml:space="preserve"> </w:t>
      </w:r>
      <w:proofErr w:type="spellStart"/>
      <w:r>
        <w:rPr>
          <w:color w:val="auto"/>
          <w:lang w:val="en-US"/>
        </w:rPr>
        <w:t>thiện</w:t>
      </w:r>
      <w:proofErr w:type="spellEnd"/>
      <w:r>
        <w:rPr>
          <w:color w:val="auto"/>
          <w:lang w:val="en-US"/>
        </w:rPr>
        <w:t xml:space="preserve"> </w:t>
      </w:r>
      <w:proofErr w:type="spellStart"/>
      <w:r>
        <w:rPr>
          <w:color w:val="auto"/>
          <w:lang w:val="en-US"/>
        </w:rPr>
        <w:t>đáng</w:t>
      </w:r>
      <w:proofErr w:type="spellEnd"/>
      <w:r>
        <w:rPr>
          <w:color w:val="auto"/>
          <w:lang w:val="en-US"/>
        </w:rPr>
        <w:t xml:space="preserve"> </w:t>
      </w:r>
      <w:proofErr w:type="spellStart"/>
      <w:r>
        <w:rPr>
          <w:color w:val="auto"/>
          <w:lang w:val="en-US"/>
        </w:rPr>
        <w:t>kể</w:t>
      </w:r>
      <w:proofErr w:type="spellEnd"/>
      <w:r>
        <w:rPr>
          <w:color w:val="auto"/>
          <w:lang w:val="en-US"/>
        </w:rPr>
        <w:t xml:space="preserve"> so </w:t>
      </w:r>
      <w:proofErr w:type="spellStart"/>
      <w:r>
        <w:rPr>
          <w:color w:val="auto"/>
          <w:lang w:val="en-US"/>
        </w:rPr>
        <w:t>với</w:t>
      </w:r>
      <w:proofErr w:type="spellEnd"/>
      <w:r>
        <w:rPr>
          <w:color w:val="auto"/>
          <w:lang w:val="en-US"/>
        </w:rPr>
        <w:t xml:space="preserve"> </w:t>
      </w:r>
      <w:proofErr w:type="spellStart"/>
      <w:r>
        <w:rPr>
          <w:color w:val="auto"/>
          <w:lang w:val="en-US"/>
        </w:rPr>
        <w:t>trọng</w:t>
      </w:r>
      <w:proofErr w:type="spellEnd"/>
      <w:r>
        <w:rPr>
          <w:color w:val="auto"/>
          <w:lang w:val="en-US"/>
        </w:rPr>
        <w:t xml:space="preserve"> </w:t>
      </w:r>
      <w:proofErr w:type="spellStart"/>
      <w:r>
        <w:rPr>
          <w:color w:val="auto"/>
          <w:lang w:val="en-US"/>
        </w:rPr>
        <w:t>số</w:t>
      </w:r>
      <w:proofErr w:type="spellEnd"/>
      <w:r>
        <w:rPr>
          <w:color w:val="auto"/>
          <w:lang w:val="en-US"/>
        </w:rPr>
        <w:t xml:space="preserve"> SAW/AHP </w:t>
      </w:r>
      <w:proofErr w:type="spellStart"/>
      <w:r>
        <w:rPr>
          <w:color w:val="auto"/>
          <w:lang w:val="en-US"/>
        </w:rPr>
        <w:t>tĩnh</w:t>
      </w:r>
      <w:proofErr w:type="spellEnd"/>
      <w:r>
        <w:rPr>
          <w:color w:val="auto"/>
          <w:lang w:val="en-US"/>
        </w:rPr>
        <w:t xml:space="preserve">: score gap </w:t>
      </w:r>
      <w:proofErr w:type="spellStart"/>
      <w:r>
        <w:rPr>
          <w:color w:val="auto"/>
          <w:lang w:val="en-US"/>
        </w:rPr>
        <w:t>tăng</w:t>
      </w:r>
      <w:proofErr w:type="spellEnd"/>
      <w:r>
        <w:rPr>
          <w:color w:val="auto"/>
          <w:lang w:val="en-US"/>
        </w:rPr>
        <w:t xml:space="preserve"> </w:t>
      </w:r>
      <w:r w:rsidR="00807819">
        <w:rPr>
          <w:color w:val="auto"/>
        </w:rPr>
        <w:t>~14</w:t>
      </w:r>
      <w:r>
        <w:rPr>
          <w:color w:val="auto"/>
          <w:lang w:val="vi-VN"/>
        </w:rPr>
        <w:t>%</w:t>
      </w:r>
      <w:r>
        <w:rPr>
          <w:color w:val="auto"/>
          <w:lang w:val="en-US"/>
        </w:rPr>
        <w:t xml:space="preserve">, AUTO_FIX </w:t>
      </w:r>
      <w:proofErr w:type="spellStart"/>
      <w:r>
        <w:rPr>
          <w:color w:val="auto"/>
          <w:lang w:val="en-US"/>
        </w:rPr>
        <w:t>tăng</w:t>
      </w:r>
      <w:proofErr w:type="spellEnd"/>
      <w:r>
        <w:rPr>
          <w:color w:val="auto"/>
          <w:lang w:val="en-US"/>
        </w:rPr>
        <w:t xml:space="preserve"> </w:t>
      </w:r>
      <w:proofErr w:type="spellStart"/>
      <w:r>
        <w:rPr>
          <w:color w:val="auto"/>
          <w:lang w:val="en-US"/>
        </w:rPr>
        <w:t>từ</w:t>
      </w:r>
      <w:proofErr w:type="spellEnd"/>
      <w:r>
        <w:rPr>
          <w:color w:val="auto"/>
          <w:lang w:val="en-US"/>
        </w:rPr>
        <w:t xml:space="preserve"> 79 </w:t>
      </w:r>
      <w:proofErr w:type="spellStart"/>
      <w:r>
        <w:rPr>
          <w:color w:val="auto"/>
          <w:lang w:val="en-US"/>
        </w:rPr>
        <w:t>lên</w:t>
      </w:r>
      <w:proofErr w:type="spellEnd"/>
      <w:r>
        <w:rPr>
          <w:color w:val="auto"/>
          <w:lang w:val="en-US"/>
        </w:rPr>
        <w:t xml:space="preserve"> 92</w:t>
      </w:r>
      <w:r w:rsidR="00B61443">
        <w:rPr>
          <w:color w:val="auto"/>
          <w:lang w:val="vi-VN"/>
        </w:rPr>
        <w:t xml:space="preserve"> trên tổng </w:t>
      </w:r>
      <w:r>
        <w:rPr>
          <w:color w:val="auto"/>
          <w:lang w:val="en-US"/>
        </w:rPr>
        <w:t xml:space="preserve">98 event, mean total score </w:t>
      </w:r>
      <w:proofErr w:type="spellStart"/>
      <w:r>
        <w:rPr>
          <w:color w:val="auto"/>
          <w:lang w:val="en-US"/>
        </w:rPr>
        <w:t>tăng</w:t>
      </w:r>
      <w:proofErr w:type="spellEnd"/>
      <w:r>
        <w:rPr>
          <w:color w:val="auto"/>
          <w:lang w:val="en-US"/>
        </w:rPr>
        <w:t xml:space="preserve"> </w:t>
      </w:r>
      <w:proofErr w:type="spellStart"/>
      <w:r>
        <w:rPr>
          <w:color w:val="auto"/>
          <w:lang w:val="en-US"/>
        </w:rPr>
        <w:t>từ</w:t>
      </w:r>
      <w:proofErr w:type="spellEnd"/>
      <w:r>
        <w:rPr>
          <w:color w:val="auto"/>
          <w:lang w:val="en-US"/>
        </w:rPr>
        <w:t xml:space="preserve"> 0.</w:t>
      </w:r>
      <w:r>
        <w:rPr>
          <w:color w:val="auto"/>
        </w:rPr>
        <w:t>78</w:t>
      </w:r>
      <w:r>
        <w:rPr>
          <w:color w:val="auto"/>
          <w:lang w:val="en-US"/>
        </w:rPr>
        <w:t xml:space="preserve"> </w:t>
      </w:r>
      <w:proofErr w:type="spellStart"/>
      <w:r>
        <w:rPr>
          <w:color w:val="auto"/>
          <w:lang w:val="en-US"/>
        </w:rPr>
        <w:t>lên</w:t>
      </w:r>
      <w:proofErr w:type="spellEnd"/>
      <w:r>
        <w:rPr>
          <w:color w:val="auto"/>
          <w:lang w:val="en-US"/>
        </w:rPr>
        <w:t xml:space="preserve"> 0.828. </w:t>
      </w:r>
      <w:proofErr w:type="spellStart"/>
      <w:r>
        <w:rPr>
          <w:color w:val="auto"/>
          <w:lang w:val="en-US"/>
        </w:rPr>
        <w:t>Cả</w:t>
      </w:r>
      <w:proofErr w:type="spellEnd"/>
      <w:r>
        <w:rPr>
          <w:color w:val="auto"/>
          <w:lang w:val="en-US"/>
        </w:rPr>
        <w:t xml:space="preserve"> </w:t>
      </w:r>
      <w:proofErr w:type="spellStart"/>
      <w:r>
        <w:rPr>
          <w:color w:val="auto"/>
          <w:lang w:val="en-US"/>
        </w:rPr>
        <w:t>hai</w:t>
      </w:r>
      <w:proofErr w:type="spellEnd"/>
      <w:r>
        <w:rPr>
          <w:color w:val="auto"/>
          <w:lang w:val="en-US"/>
        </w:rPr>
        <w:t xml:space="preserve"> </w:t>
      </w:r>
      <w:proofErr w:type="spellStart"/>
      <w:r>
        <w:rPr>
          <w:color w:val="auto"/>
          <w:lang w:val="en-US"/>
        </w:rPr>
        <w:t>cùng</w:t>
      </w:r>
      <w:proofErr w:type="spellEnd"/>
      <w:r>
        <w:rPr>
          <w:color w:val="auto"/>
          <w:lang w:val="en-US"/>
        </w:rPr>
        <w:t xml:space="preserve"> </w:t>
      </w:r>
      <w:proofErr w:type="spellStart"/>
      <w:r>
        <w:rPr>
          <w:color w:val="auto"/>
          <w:lang w:val="en-US"/>
        </w:rPr>
        <w:t>đạt</w:t>
      </w:r>
      <w:proofErr w:type="spellEnd"/>
      <w:r>
        <w:rPr>
          <w:color w:val="auto"/>
          <w:lang w:val="en-US"/>
        </w:rPr>
        <w:t xml:space="preserve"> accuracy 100%, </w:t>
      </w:r>
      <w:proofErr w:type="spellStart"/>
      <w:r>
        <w:rPr>
          <w:color w:val="auto"/>
          <w:lang w:val="en-US"/>
        </w:rPr>
        <w:t>nhưng</w:t>
      </w:r>
      <w:proofErr w:type="spellEnd"/>
      <w:r>
        <w:rPr>
          <w:color w:val="auto"/>
          <w:lang w:val="en-US"/>
        </w:rPr>
        <w:t xml:space="preserve"> ML weights </w:t>
      </w:r>
      <w:proofErr w:type="spellStart"/>
      <w:r>
        <w:rPr>
          <w:color w:val="auto"/>
          <w:lang w:val="en-US"/>
        </w:rPr>
        <w:t>tự</w:t>
      </w:r>
      <w:proofErr w:type="spellEnd"/>
      <w:r>
        <w:rPr>
          <w:color w:val="auto"/>
          <w:lang w:val="en-US"/>
        </w:rPr>
        <w:t xml:space="preserve"> tin </w:t>
      </w:r>
      <w:proofErr w:type="spellStart"/>
      <w:r>
        <w:rPr>
          <w:color w:val="auto"/>
          <w:lang w:val="en-US"/>
        </w:rPr>
        <w:t>hơn</w:t>
      </w:r>
      <w:proofErr w:type="spellEnd"/>
      <w:r>
        <w:rPr>
          <w:color w:val="auto"/>
          <w:lang w:val="en-US"/>
        </w:rPr>
        <w:t xml:space="preserve"> </w:t>
      </w:r>
      <w:proofErr w:type="spellStart"/>
      <w:r>
        <w:rPr>
          <w:color w:val="auto"/>
          <w:lang w:val="en-US"/>
        </w:rPr>
        <w:t>và</w:t>
      </w:r>
      <w:proofErr w:type="spellEnd"/>
      <w:r>
        <w:rPr>
          <w:color w:val="auto"/>
          <w:lang w:val="en-US"/>
        </w:rPr>
        <w:t xml:space="preserve"> </w:t>
      </w:r>
      <w:proofErr w:type="spellStart"/>
      <w:r>
        <w:rPr>
          <w:color w:val="auto"/>
          <w:lang w:val="en-US"/>
        </w:rPr>
        <w:t>ổn</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hơn</w:t>
      </w:r>
      <w:proofErr w:type="spellEnd"/>
      <w:r>
        <w:rPr>
          <w:color w:val="auto"/>
          <w:lang w:val="en-US"/>
        </w:rPr>
        <w:t>.</w:t>
      </w:r>
    </w:p>
    <w:p w14:paraId="6531401D" w14:textId="77777777" w:rsidR="00645374" w:rsidRDefault="00000000">
      <w:pPr>
        <w:numPr>
          <w:ilvl w:val="0"/>
          <w:numId w:val="52"/>
        </w:numPr>
        <w:spacing w:before="0" w:after="200" w:line="276" w:lineRule="auto"/>
        <w:jc w:val="left"/>
        <w:rPr>
          <w:color w:val="auto"/>
          <w:lang w:val="vi-VN"/>
        </w:rPr>
      </w:pPr>
      <w:r>
        <w:rPr>
          <w:color w:val="auto"/>
        </w:rPr>
        <w:t xml:space="preserve">Visual </w:t>
      </w:r>
      <w:proofErr w:type="spellStart"/>
      <w:r>
        <w:rPr>
          <w:color w:val="auto"/>
        </w:rPr>
        <w:t>và</w:t>
      </w:r>
      <w:proofErr w:type="spellEnd"/>
      <w:r>
        <w:rPr>
          <w:color w:val="auto"/>
        </w:rPr>
        <w:t xml:space="preserve"> Context </w:t>
      </w:r>
      <w:proofErr w:type="spellStart"/>
      <w:r>
        <w:rPr>
          <w:color w:val="auto"/>
        </w:rPr>
        <w:t>là</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chiều</w:t>
      </w:r>
      <w:proofErr w:type="spellEnd"/>
      <w:r>
        <w:rPr>
          <w:color w:val="auto"/>
        </w:rPr>
        <w:t xml:space="preserve"> </w:t>
      </w:r>
      <w:proofErr w:type="spellStart"/>
      <w:r>
        <w:rPr>
          <w:color w:val="auto"/>
        </w:rPr>
        <w:t>cần</w:t>
      </w:r>
      <w:proofErr w:type="spellEnd"/>
      <w:r>
        <w:rPr>
          <w:color w:val="auto"/>
          <w:lang w:val="vi-VN"/>
        </w:rPr>
        <w:t xml:space="preserve"> thiết để hệ thống có cái nhìn tổng quan hơn</w:t>
      </w:r>
      <w:r>
        <w:rPr>
          <w:color w:val="auto"/>
        </w:rPr>
        <w:t xml:space="preserve">: </w:t>
      </w:r>
      <w:proofErr w:type="spellStart"/>
      <w:r>
        <w:rPr>
          <w:color w:val="auto"/>
        </w:rPr>
        <w:t>Thực</w:t>
      </w:r>
      <w:proofErr w:type="spellEnd"/>
      <w:r>
        <w:rPr>
          <w:color w:val="auto"/>
        </w:rPr>
        <w:t xml:space="preserve"> </w:t>
      </w:r>
      <w:proofErr w:type="spellStart"/>
      <w:r>
        <w:rPr>
          <w:color w:val="auto"/>
        </w:rPr>
        <w:t>nghiệm</w:t>
      </w:r>
      <w:proofErr w:type="spellEnd"/>
      <w:r>
        <w:rPr>
          <w:color w:val="auto"/>
        </w:rPr>
        <w:t xml:space="preserve"> so </w:t>
      </w:r>
      <w:proofErr w:type="spellStart"/>
      <w:r>
        <w:rPr>
          <w:color w:val="auto"/>
        </w:rPr>
        <w:t>sánh</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5 </w:t>
      </w:r>
      <w:proofErr w:type="spellStart"/>
      <w:r>
        <w:rPr>
          <w:color w:val="auto"/>
        </w:rPr>
        <w:t>chiều</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phiên</w:t>
      </w:r>
      <w:proofErr w:type="spellEnd"/>
      <w:r>
        <w:rPr>
          <w:color w:val="auto"/>
        </w:rPr>
        <w:t xml:space="preserve"> </w:t>
      </w:r>
      <w:proofErr w:type="spellStart"/>
      <w:r>
        <w:rPr>
          <w:color w:val="auto"/>
        </w:rPr>
        <w:t>bản</w:t>
      </w:r>
      <w:proofErr w:type="spellEnd"/>
      <w:r>
        <w:rPr>
          <w:color w:val="auto"/>
        </w:rPr>
        <w:t xml:space="preserve"> </w:t>
      </w:r>
      <w:proofErr w:type="spellStart"/>
      <w:r>
        <w:rPr>
          <w:color w:val="auto"/>
        </w:rPr>
        <w:t>rút</w:t>
      </w:r>
      <w:proofErr w:type="spellEnd"/>
      <w:r>
        <w:rPr>
          <w:color w:val="auto"/>
        </w:rPr>
        <w:t xml:space="preserve"> </w:t>
      </w:r>
      <w:proofErr w:type="spellStart"/>
      <w:r>
        <w:rPr>
          <w:color w:val="auto"/>
        </w:rPr>
        <w:t>gọn</w:t>
      </w:r>
      <w:proofErr w:type="spellEnd"/>
      <w:r>
        <w:rPr>
          <w:color w:val="auto"/>
        </w:rPr>
        <w:t xml:space="preserve"> 3 </w:t>
      </w:r>
      <w:proofErr w:type="spellStart"/>
      <w:r>
        <w:rPr>
          <w:color w:val="auto"/>
        </w:rPr>
        <w:t>chiều</w:t>
      </w:r>
      <w:proofErr w:type="spellEnd"/>
      <w:r>
        <w:rPr>
          <w:color w:val="auto"/>
        </w:rPr>
        <w:t xml:space="preserve"> (</w:t>
      </w:r>
      <w:proofErr w:type="spellStart"/>
      <w:r>
        <w:rPr>
          <w:color w:val="auto"/>
        </w:rPr>
        <w:t>bỏ</w:t>
      </w:r>
      <w:proofErr w:type="spellEnd"/>
      <w:r>
        <w:rPr>
          <w:color w:val="auto"/>
        </w:rPr>
        <w:t xml:space="preserve"> Visual + Context) </w:t>
      </w:r>
      <w:proofErr w:type="spellStart"/>
      <w:r>
        <w:rPr>
          <w:color w:val="auto"/>
        </w:rPr>
        <w:t>xác</w:t>
      </w:r>
      <w:proofErr w:type="spellEnd"/>
      <w:r>
        <w:rPr>
          <w:color w:val="auto"/>
        </w:rPr>
        <w:t xml:space="preserve"> </w:t>
      </w:r>
      <w:proofErr w:type="spellStart"/>
      <w:r>
        <w:rPr>
          <w:color w:val="auto"/>
        </w:rPr>
        <w:t>nhận</w:t>
      </w:r>
      <w:proofErr w:type="spellEnd"/>
      <w:r>
        <w:rPr>
          <w:color w:val="auto"/>
        </w:rPr>
        <w:t xml:space="preserve"> </w:t>
      </w:r>
      <w:proofErr w:type="spellStart"/>
      <w:r>
        <w:rPr>
          <w:color w:val="auto"/>
        </w:rPr>
        <w:t>sự</w:t>
      </w:r>
      <w:proofErr w:type="spellEnd"/>
      <w:r>
        <w:rPr>
          <w:color w:val="auto"/>
          <w:lang w:val="vi-VN"/>
        </w:rPr>
        <w:t xml:space="preserve"> cần thiết </w:t>
      </w:r>
      <w:proofErr w:type="spellStart"/>
      <w:r>
        <w:rPr>
          <w:color w:val="auto"/>
        </w:rPr>
        <w:t>của</w:t>
      </w:r>
      <w:proofErr w:type="spellEnd"/>
      <w:r>
        <w:rPr>
          <w:color w:val="auto"/>
        </w:rPr>
        <w:t xml:space="preserve"> </w:t>
      </w:r>
      <w:proofErr w:type="spellStart"/>
      <w:r>
        <w:rPr>
          <w:color w:val="auto"/>
        </w:rPr>
        <w:t>hai</w:t>
      </w:r>
      <w:proofErr w:type="spellEnd"/>
      <w:r>
        <w:rPr>
          <w:color w:val="auto"/>
        </w:rPr>
        <w:t xml:space="preserve"> </w:t>
      </w:r>
      <w:proofErr w:type="spellStart"/>
      <w:r>
        <w:rPr>
          <w:color w:val="auto"/>
        </w:rPr>
        <w:t>chiều</w:t>
      </w:r>
      <w:proofErr w:type="spellEnd"/>
      <w:r>
        <w:rPr>
          <w:color w:val="auto"/>
        </w:rPr>
        <w:t xml:space="preserve"> </w:t>
      </w:r>
      <w:proofErr w:type="spellStart"/>
      <w:r>
        <w:rPr>
          <w:color w:val="auto"/>
        </w:rPr>
        <w:t>này</w:t>
      </w:r>
      <w:proofErr w:type="spellEnd"/>
      <w:r>
        <w:rPr>
          <w:color w:val="auto"/>
        </w:rPr>
        <w:t xml:space="preserve">. Model 3 </w:t>
      </w:r>
      <w:proofErr w:type="spellStart"/>
      <w:r>
        <w:rPr>
          <w:color w:val="auto"/>
        </w:rPr>
        <w:t>chiều</w:t>
      </w:r>
      <w:proofErr w:type="spellEnd"/>
      <w:r>
        <w:rPr>
          <w:color w:val="auto"/>
        </w:rPr>
        <w:t xml:space="preserve"> </w:t>
      </w:r>
      <w:proofErr w:type="spellStart"/>
      <w:r>
        <w:rPr>
          <w:color w:val="auto"/>
        </w:rPr>
        <w:t>bị</w:t>
      </w:r>
      <w:proofErr w:type="spellEnd"/>
      <w:r>
        <w:rPr>
          <w:color w:val="auto"/>
        </w:rPr>
        <w:t xml:space="preserve"> 3 </w:t>
      </w:r>
      <w:proofErr w:type="spellStart"/>
      <w:r>
        <w:rPr>
          <w:color w:val="auto"/>
        </w:rPr>
        <w:t>lỗi</w:t>
      </w:r>
      <w:proofErr w:type="spellEnd"/>
      <w:r>
        <w:rPr>
          <w:color w:val="auto"/>
        </w:rPr>
        <w:t xml:space="preserve"> </w:t>
      </w:r>
      <w:proofErr w:type="spellStart"/>
      <w:r>
        <w:rPr>
          <w:color w:val="auto"/>
        </w:rPr>
        <w:t>nghiêm</w:t>
      </w:r>
      <w:proofErr w:type="spellEnd"/>
      <w:r>
        <w:rPr>
          <w:color w:val="auto"/>
        </w:rPr>
        <w:t xml:space="preserve"> </w:t>
      </w:r>
      <w:proofErr w:type="spellStart"/>
      <w:r>
        <w:rPr>
          <w:color w:val="auto"/>
        </w:rPr>
        <w:t>trọng</w:t>
      </w:r>
      <w:proofErr w:type="spellEnd"/>
      <w:r>
        <w:rPr>
          <w:color w:val="auto"/>
        </w:rPr>
        <w:t xml:space="preserve"> </w:t>
      </w:r>
      <w:r>
        <w:rPr>
          <w:color w:val="auto"/>
          <w:lang w:val="vi-VN"/>
        </w:rPr>
        <w:t xml:space="preserve">– chọn </w:t>
      </w:r>
      <w:r>
        <w:rPr>
          <w:color w:val="auto"/>
        </w:rPr>
        <w:t xml:space="preserve"> </w:t>
      </w:r>
      <w:proofErr w:type="spellStart"/>
      <w:r>
        <w:rPr>
          <w:color w:val="auto"/>
        </w:rPr>
        <w:t>nhầm</w:t>
      </w:r>
      <w:proofErr w:type="spellEnd"/>
      <w:r>
        <w:rPr>
          <w:color w:val="auto"/>
        </w:rPr>
        <w:t xml:space="preserve"> </w:t>
      </w:r>
      <w:proofErr w:type="spellStart"/>
      <w:r>
        <w:rPr>
          <w:color w:val="auto"/>
        </w:rPr>
        <w:t>nút</w:t>
      </w:r>
      <w:proofErr w:type="spellEnd"/>
      <w:r>
        <w:rPr>
          <w:color w:val="auto"/>
        </w:rPr>
        <w:t xml:space="preserve"> "</w:t>
      </w:r>
      <w:proofErr w:type="spellStart"/>
      <w:r>
        <w:rPr>
          <w:color w:val="auto"/>
        </w:rPr>
        <w:t>Đăng</w:t>
      </w:r>
      <w:proofErr w:type="spellEnd"/>
      <w:r>
        <w:rPr>
          <w:color w:val="auto"/>
        </w:rPr>
        <w:t xml:space="preserve"> </w:t>
      </w:r>
      <w:proofErr w:type="spellStart"/>
      <w:r>
        <w:rPr>
          <w:color w:val="auto"/>
        </w:rPr>
        <w:t>xuất</w:t>
      </w:r>
      <w:proofErr w:type="spellEnd"/>
      <w:r>
        <w:rPr>
          <w:color w:val="auto"/>
        </w:rPr>
        <w:t xml:space="preserve">" ở 3 healing event </w:t>
      </w:r>
      <w:proofErr w:type="spellStart"/>
      <w:r>
        <w:rPr>
          <w:color w:val="auto"/>
        </w:rPr>
        <w:t>khác</w:t>
      </w:r>
      <w:proofErr w:type="spellEnd"/>
      <w:r>
        <w:rPr>
          <w:color w:val="auto"/>
        </w:rPr>
        <w:t xml:space="preserve"> </w:t>
      </w:r>
      <w:proofErr w:type="spellStart"/>
      <w:r>
        <w:rPr>
          <w:color w:val="auto"/>
        </w:rPr>
        <w:t>nhau</w:t>
      </w:r>
      <w:proofErr w:type="spellEnd"/>
      <w:r>
        <w:rPr>
          <w:color w:val="auto"/>
        </w:rPr>
        <w:t xml:space="preserve"> do </w:t>
      </w:r>
      <w:proofErr w:type="spellStart"/>
      <w:r>
        <w:rPr>
          <w:color w:val="auto"/>
        </w:rPr>
        <w:t>attr_score</w:t>
      </w:r>
      <w:proofErr w:type="spellEnd"/>
      <w:r>
        <w:rPr>
          <w:color w:val="auto"/>
        </w:rPr>
        <w:t xml:space="preserve"> inflate </w:t>
      </w:r>
      <w:proofErr w:type="spellStart"/>
      <w:r>
        <w:rPr>
          <w:color w:val="auto"/>
        </w:rPr>
        <w:t>lên</w:t>
      </w:r>
      <w:proofErr w:type="spellEnd"/>
      <w:r>
        <w:rPr>
          <w:color w:val="auto"/>
        </w:rPr>
        <w:t xml:space="preserve"> 0.39 (</w:t>
      </w:r>
      <w:proofErr w:type="spellStart"/>
      <w:r>
        <w:rPr>
          <w:color w:val="auto"/>
        </w:rPr>
        <w:t>từ</w:t>
      </w:r>
      <w:proofErr w:type="spellEnd"/>
      <w:r>
        <w:rPr>
          <w:color w:val="auto"/>
        </w:rPr>
        <w:t xml:space="preserve"> 0.27) </w:t>
      </w:r>
      <w:proofErr w:type="spellStart"/>
      <w:r>
        <w:rPr>
          <w:color w:val="auto"/>
        </w:rPr>
        <w:t>và</w:t>
      </w:r>
      <w:proofErr w:type="spellEnd"/>
      <w:r>
        <w:rPr>
          <w:color w:val="auto"/>
        </w:rPr>
        <w:t xml:space="preserve"> </w:t>
      </w:r>
      <w:proofErr w:type="spellStart"/>
      <w:r>
        <w:rPr>
          <w:color w:val="auto"/>
        </w:rPr>
        <w:t>không</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ctx_score</w:t>
      </w:r>
      <w:proofErr w:type="spellEnd"/>
      <w:r>
        <w:rPr>
          <w:color w:val="auto"/>
        </w:rPr>
        <w:t xml:space="preserve"> </w:t>
      </w:r>
      <w:proofErr w:type="spellStart"/>
      <w:r>
        <w:rPr>
          <w:color w:val="auto"/>
        </w:rPr>
        <w:t>để</w:t>
      </w:r>
      <w:proofErr w:type="spellEnd"/>
      <w:r>
        <w:rPr>
          <w:color w:val="auto"/>
        </w:rPr>
        <w:t xml:space="preserve"> counterbalance. Correlation </w:t>
      </w:r>
      <w:proofErr w:type="spellStart"/>
      <w:r>
        <w:rPr>
          <w:color w:val="auto"/>
        </w:rPr>
        <w:t>total_score</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is_correct</w:t>
      </w:r>
      <w:proofErr w:type="spellEnd"/>
      <w:r>
        <w:rPr>
          <w:color w:val="auto"/>
        </w:rPr>
        <w:t xml:space="preserve"> </w:t>
      </w:r>
      <w:proofErr w:type="spellStart"/>
      <w:r>
        <w:rPr>
          <w:color w:val="auto"/>
        </w:rPr>
        <w:t>giảm</w:t>
      </w:r>
      <w:proofErr w:type="spellEnd"/>
      <w:r>
        <w:rPr>
          <w:color w:val="auto"/>
        </w:rPr>
        <w:t xml:space="preserve"> </w:t>
      </w:r>
      <w:proofErr w:type="spellStart"/>
      <w:r>
        <w:rPr>
          <w:color w:val="auto"/>
        </w:rPr>
        <w:t>từ</w:t>
      </w:r>
      <w:proofErr w:type="spellEnd"/>
      <w:r>
        <w:rPr>
          <w:color w:val="auto"/>
        </w:rPr>
        <w:t xml:space="preserve"> 0.672 </w:t>
      </w:r>
      <w:proofErr w:type="spellStart"/>
      <w:r>
        <w:rPr>
          <w:color w:val="auto"/>
        </w:rPr>
        <w:t>xuống</w:t>
      </w:r>
      <w:proofErr w:type="spellEnd"/>
      <w:r>
        <w:rPr>
          <w:color w:val="auto"/>
        </w:rPr>
        <w:t xml:space="preserve"> 0.611 </w:t>
      </w:r>
      <w:proofErr w:type="spellStart"/>
      <w:r>
        <w:rPr>
          <w:color w:val="auto"/>
        </w:rPr>
        <w:t>khi</w:t>
      </w:r>
      <w:proofErr w:type="spellEnd"/>
      <w:r>
        <w:rPr>
          <w:color w:val="auto"/>
        </w:rPr>
        <w:t xml:space="preserve"> </w:t>
      </w:r>
      <w:proofErr w:type="spellStart"/>
      <w:r>
        <w:rPr>
          <w:color w:val="auto"/>
        </w:rPr>
        <w:t>bỏ</w:t>
      </w:r>
      <w:proofErr w:type="spellEnd"/>
      <w:r>
        <w:rPr>
          <w:color w:val="auto"/>
        </w:rPr>
        <w:t xml:space="preserve"> Visual + Context. Visual </w:t>
      </w:r>
      <w:proofErr w:type="spellStart"/>
      <w:r>
        <w:rPr>
          <w:color w:val="auto"/>
        </w:rPr>
        <w:t>và</w:t>
      </w:r>
      <w:proofErr w:type="spellEnd"/>
      <w:r>
        <w:rPr>
          <w:color w:val="auto"/>
        </w:rPr>
        <w:t xml:space="preserve"> Context </w:t>
      </w:r>
      <w:proofErr w:type="spellStart"/>
      <w:r>
        <w:rPr>
          <w:color w:val="auto"/>
        </w:rPr>
        <w:t>đóng</w:t>
      </w:r>
      <w:proofErr w:type="spellEnd"/>
      <w:r>
        <w:rPr>
          <w:color w:val="auto"/>
        </w:rPr>
        <w:t xml:space="preserve"> </w:t>
      </w:r>
      <w:proofErr w:type="spellStart"/>
      <w:r>
        <w:rPr>
          <w:color w:val="auto"/>
        </w:rPr>
        <w:t>vai</w:t>
      </w:r>
      <w:proofErr w:type="spellEnd"/>
      <w:r>
        <w:rPr>
          <w:color w:val="auto"/>
        </w:rPr>
        <w:t xml:space="preserve"> </w:t>
      </w:r>
      <w:proofErr w:type="spellStart"/>
      <w:r>
        <w:rPr>
          <w:color w:val="auto"/>
        </w:rPr>
        <w:t>trò</w:t>
      </w:r>
      <w:proofErr w:type="spellEnd"/>
      <w:r>
        <w:rPr>
          <w:color w:val="auto"/>
        </w:rPr>
        <w:t xml:space="preserve"> </w:t>
      </w:r>
      <w:r>
        <w:rPr>
          <w:i/>
          <w:iCs/>
          <w:color w:val="auto"/>
        </w:rPr>
        <w:t xml:space="preserve">tiebreaker </w:t>
      </w:r>
      <w:proofErr w:type="spellStart"/>
      <w:r>
        <w:rPr>
          <w:i/>
          <w:iCs/>
          <w:color w:val="auto"/>
        </w:rPr>
        <w:t>ngữ</w:t>
      </w:r>
      <w:proofErr w:type="spellEnd"/>
      <w:r>
        <w:rPr>
          <w:i/>
          <w:iCs/>
          <w:color w:val="auto"/>
        </w:rPr>
        <w:t xml:space="preserve"> </w:t>
      </w:r>
      <w:proofErr w:type="spellStart"/>
      <w:r>
        <w:rPr>
          <w:i/>
          <w:iCs/>
          <w:color w:val="auto"/>
        </w:rPr>
        <w:t>nghĩa</w:t>
      </w:r>
      <w:proofErr w:type="spellEnd"/>
      <w:r>
        <w:rPr>
          <w:color w:val="auto"/>
        </w:rPr>
        <w:t xml:space="preserve"> </w:t>
      </w:r>
      <w:r>
        <w:rPr>
          <w:color w:val="auto"/>
          <w:lang w:val="vi-VN"/>
        </w:rPr>
        <w:t xml:space="preserve">– </w:t>
      </w:r>
      <w:r>
        <w:rPr>
          <w:color w:val="auto"/>
        </w:rPr>
        <w:t xml:space="preserve"> </w:t>
      </w:r>
      <w:proofErr w:type="spellStart"/>
      <w:r>
        <w:rPr>
          <w:color w:val="auto"/>
        </w:rPr>
        <w:t>phân</w:t>
      </w:r>
      <w:proofErr w:type="spellEnd"/>
      <w:r>
        <w:rPr>
          <w:color w:val="auto"/>
        </w:rPr>
        <w:t xml:space="preserve"> </w:t>
      </w:r>
      <w:proofErr w:type="spellStart"/>
      <w:r>
        <w:rPr>
          <w:color w:val="auto"/>
        </w:rPr>
        <w:t>biệt</w:t>
      </w:r>
      <w:proofErr w:type="spellEnd"/>
      <w:r>
        <w:rPr>
          <w:color w:val="auto"/>
        </w:rPr>
        <w:t xml:space="preserve"> element </w:t>
      </w:r>
      <w:proofErr w:type="spellStart"/>
      <w:r>
        <w:rPr>
          <w:color w:val="auto"/>
        </w:rPr>
        <w:t>trong</w:t>
      </w:r>
      <w:proofErr w:type="spellEnd"/>
      <w:r>
        <w:rPr>
          <w:color w:val="auto"/>
        </w:rPr>
        <w:t xml:space="preserve"> </w:t>
      </w:r>
      <w:proofErr w:type="spellStart"/>
      <w:r>
        <w:rPr>
          <w:color w:val="auto"/>
        </w:rPr>
        <w:t>cùng</w:t>
      </w:r>
      <w:proofErr w:type="spellEnd"/>
      <w:r>
        <w:rPr>
          <w:color w:val="auto"/>
        </w:rPr>
        <w:t xml:space="preserve"> DOM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vị</w:t>
      </w:r>
      <w:proofErr w:type="spellEnd"/>
      <w:r>
        <w:rPr>
          <w:color w:val="auto"/>
        </w:rPr>
        <w:t xml:space="preserve"> </w:t>
      </w:r>
      <w:proofErr w:type="spellStart"/>
      <w:r>
        <w:rPr>
          <w:color w:val="auto"/>
        </w:rPr>
        <w:t>trí</w:t>
      </w:r>
      <w:proofErr w:type="spellEnd"/>
      <w:r>
        <w:rPr>
          <w:color w:val="auto"/>
        </w:rPr>
        <w:t xml:space="preserve"> </w:t>
      </w:r>
      <w:proofErr w:type="spellStart"/>
      <w:r>
        <w:rPr>
          <w:color w:val="auto"/>
        </w:rPr>
        <w:t>hiển</w:t>
      </w:r>
      <w:proofErr w:type="spellEnd"/>
      <w:r>
        <w:rPr>
          <w:color w:val="auto"/>
        </w:rPr>
        <w:t xml:space="preserve"> </w:t>
      </w:r>
      <w:proofErr w:type="spellStart"/>
      <w:r>
        <w:rPr>
          <w:color w:val="auto"/>
        </w:rPr>
        <w:t>thị</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ngữ</w:t>
      </w:r>
      <w:proofErr w:type="spellEnd"/>
      <w:r>
        <w:rPr>
          <w:color w:val="auto"/>
        </w:rPr>
        <w:t xml:space="preserve"> </w:t>
      </w:r>
      <w:proofErr w:type="spellStart"/>
      <w:r>
        <w:rPr>
          <w:color w:val="auto"/>
        </w:rPr>
        <w:t>cảnh</w:t>
      </w:r>
      <w:proofErr w:type="spellEnd"/>
      <w:r>
        <w:rPr>
          <w:color w:val="auto"/>
        </w:rPr>
        <w:t xml:space="preserve"> </w:t>
      </w:r>
      <w:proofErr w:type="spellStart"/>
      <w:r>
        <w:rPr>
          <w:color w:val="auto"/>
        </w:rPr>
        <w:t>xuất</w:t>
      </w:r>
      <w:proofErr w:type="spellEnd"/>
      <w:r>
        <w:rPr>
          <w:color w:val="auto"/>
        </w:rPr>
        <w:t xml:space="preserve"> </w:t>
      </w:r>
      <w:proofErr w:type="spellStart"/>
      <w:r>
        <w:rPr>
          <w:color w:val="auto"/>
        </w:rPr>
        <w:t>hiện</w:t>
      </w:r>
      <w:proofErr w:type="spellEnd"/>
    </w:p>
    <w:p w14:paraId="2D7574EC" w14:textId="77777777" w:rsidR="00645374" w:rsidRDefault="00000000">
      <w:pPr>
        <w:pStyle w:val="Heading2"/>
        <w:rPr>
          <w:color w:val="auto"/>
        </w:rPr>
      </w:pPr>
      <w:bookmarkStart w:id="90" w:name="_Toc231647467"/>
      <w:r>
        <w:rPr>
          <w:color w:val="auto"/>
        </w:rPr>
        <w:t>Hạn chế của nghiên cứu</w:t>
      </w:r>
      <w:bookmarkEnd w:id="90"/>
    </w:p>
    <w:p w14:paraId="0E135A27" w14:textId="77777777" w:rsidR="00645374" w:rsidRDefault="00000000">
      <w:pPr>
        <w:pStyle w:val="Style1"/>
        <w:rPr>
          <w:color w:val="auto"/>
        </w:rPr>
      </w:pPr>
      <w:r>
        <w:rPr>
          <w:color w:val="auto"/>
        </w:rPr>
        <w:t>Bên cạnh các kết quả đạt được, nghiên cứu còn một số hạn chế cần được thừa nhận:</w:t>
      </w:r>
    </w:p>
    <w:p w14:paraId="17764A89" w14:textId="77777777" w:rsidR="00645374" w:rsidRDefault="00000000">
      <w:pPr>
        <w:pStyle w:val="DoanVB"/>
        <w:numPr>
          <w:ilvl w:val="0"/>
          <w:numId w:val="53"/>
        </w:numPr>
        <w:rPr>
          <w:color w:val="auto"/>
        </w:rPr>
      </w:pPr>
      <w:r>
        <w:rPr>
          <w:color w:val="auto"/>
        </w:rPr>
        <w:t>Quy mô dữ liệu: Bộ dữ liệu 198 events từ 1 ứng dụng demo tương đối nhỏ. Tính khái quát hóa sang ứng dụng phức tạp hơn (nhiều trang, nhiều component) chưa được kiểm chứng.</w:t>
      </w:r>
    </w:p>
    <w:p w14:paraId="30161E5F" w14:textId="77777777" w:rsidR="00645374" w:rsidRDefault="00000000">
      <w:pPr>
        <w:pStyle w:val="DoanVB"/>
        <w:numPr>
          <w:ilvl w:val="0"/>
          <w:numId w:val="53"/>
        </w:numPr>
        <w:rPr>
          <w:color w:val="auto"/>
        </w:rPr>
      </w:pPr>
      <w:r>
        <w:rPr>
          <w:color w:val="auto"/>
        </w:rPr>
        <w:lastRenderedPageBreak/>
        <w:t>Đa dạng mutation: Nghiên cứu tập trung vào các mutation có thể mô hình hóa bằng quy tắc. Các thay đổi UI phức tạp trong thực tế (thay đổi layout hoàn toàn, thêm màn hình mới) chưa được xử lý.</w:t>
      </w:r>
    </w:p>
    <w:p w14:paraId="5B97E99E" w14:textId="77777777" w:rsidR="00645374" w:rsidRDefault="00000000">
      <w:pPr>
        <w:pStyle w:val="DoanVB"/>
        <w:numPr>
          <w:ilvl w:val="0"/>
          <w:numId w:val="53"/>
        </w:numPr>
        <w:rPr>
          <w:color w:val="auto"/>
        </w:rPr>
      </w:pPr>
      <w:r>
        <w:rPr>
          <w:color w:val="auto"/>
          <w:lang w:val="en-US"/>
        </w:rPr>
        <w:t xml:space="preserve">Multicollinearity </w:t>
      </w:r>
      <w:proofErr w:type="spellStart"/>
      <w:r>
        <w:rPr>
          <w:color w:val="auto"/>
          <w:lang w:val="en-US"/>
        </w:rPr>
        <w:t>giữa</w:t>
      </w:r>
      <w:proofErr w:type="spellEnd"/>
      <w:r>
        <w:rPr>
          <w:color w:val="auto"/>
          <w:lang w:val="en-US"/>
        </w:rPr>
        <w:t xml:space="preserve"> </w:t>
      </w:r>
      <w:proofErr w:type="spellStart"/>
      <w:r>
        <w:rPr>
          <w:color w:val="auto"/>
          <w:lang w:val="en-US"/>
        </w:rPr>
        <w:t>các</w:t>
      </w:r>
      <w:proofErr w:type="spellEnd"/>
      <w:r>
        <w:rPr>
          <w:color w:val="auto"/>
          <w:lang w:val="en-US"/>
        </w:rPr>
        <w:t xml:space="preserve"> sub-score: Các </w:t>
      </w:r>
      <w:proofErr w:type="spellStart"/>
      <w:r>
        <w:rPr>
          <w:color w:val="auto"/>
          <w:lang w:val="en-US"/>
        </w:rPr>
        <w:t>chiều</w:t>
      </w:r>
      <w:proofErr w:type="spellEnd"/>
      <w:r>
        <w:rPr>
          <w:color w:val="auto"/>
          <w:lang w:val="en-US"/>
        </w:rPr>
        <w:t xml:space="preserve"> Attribute, Semantic </w:t>
      </w:r>
      <w:proofErr w:type="spellStart"/>
      <w:r>
        <w:rPr>
          <w:color w:val="auto"/>
          <w:lang w:val="en-US"/>
        </w:rPr>
        <w:t>và</w:t>
      </w:r>
      <w:proofErr w:type="spellEnd"/>
      <w:r>
        <w:rPr>
          <w:color w:val="auto"/>
          <w:lang w:val="en-US"/>
        </w:rPr>
        <w:t xml:space="preserve"> Structure </w:t>
      </w:r>
      <w:proofErr w:type="spellStart"/>
      <w:r>
        <w:rPr>
          <w:color w:val="auto"/>
          <w:lang w:val="en-US"/>
        </w:rPr>
        <w:t>có</w:t>
      </w:r>
      <w:proofErr w:type="spellEnd"/>
      <w:r>
        <w:rPr>
          <w:color w:val="auto"/>
          <w:lang w:val="en-US"/>
        </w:rPr>
        <w:t xml:space="preserve"> </w:t>
      </w:r>
      <w:proofErr w:type="spellStart"/>
      <w:r>
        <w:rPr>
          <w:color w:val="auto"/>
          <w:lang w:val="en-US"/>
        </w:rPr>
        <w:t>tương</w:t>
      </w:r>
      <w:proofErr w:type="spellEnd"/>
      <w:r>
        <w:rPr>
          <w:color w:val="auto"/>
          <w:lang w:val="en-US"/>
        </w:rPr>
        <w:t xml:space="preserve"> </w:t>
      </w:r>
      <w:proofErr w:type="spellStart"/>
      <w:r>
        <w:rPr>
          <w:color w:val="auto"/>
          <w:lang w:val="en-US"/>
        </w:rPr>
        <w:t>quan</w:t>
      </w:r>
      <w:proofErr w:type="spellEnd"/>
      <w:r>
        <w:rPr>
          <w:color w:val="auto"/>
          <w:lang w:val="en-US"/>
        </w:rPr>
        <w:t xml:space="preserve"> </w:t>
      </w:r>
      <w:proofErr w:type="spellStart"/>
      <w:r>
        <w:rPr>
          <w:color w:val="auto"/>
          <w:lang w:val="en-US"/>
        </w:rPr>
        <w:t>cao</w:t>
      </w:r>
      <w:proofErr w:type="spellEnd"/>
      <w:r>
        <w:rPr>
          <w:color w:val="auto"/>
          <w:lang w:val="en-US"/>
        </w:rPr>
        <w:t xml:space="preserve"> </w:t>
      </w:r>
      <w:proofErr w:type="spellStart"/>
      <w:r>
        <w:rPr>
          <w:color w:val="auto"/>
          <w:lang w:val="en-US"/>
        </w:rPr>
        <w:t>nhau</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cùng</w:t>
      </w:r>
      <w:proofErr w:type="spellEnd"/>
      <w:r>
        <w:rPr>
          <w:color w:val="auto"/>
          <w:lang w:val="en-US"/>
        </w:rPr>
        <w:t xml:space="preserve"> </w:t>
      </w:r>
      <w:proofErr w:type="spellStart"/>
      <w:r>
        <w:rPr>
          <w:color w:val="auto"/>
          <w:lang w:val="en-US"/>
        </w:rPr>
        <w:t>một</w:t>
      </w:r>
      <w:proofErr w:type="spellEnd"/>
      <w:r>
        <w:rPr>
          <w:color w:val="auto"/>
          <w:lang w:val="en-US"/>
        </w:rPr>
        <w:t xml:space="preserve"> </w:t>
      </w:r>
      <w:proofErr w:type="spellStart"/>
      <w:r>
        <w:rPr>
          <w:color w:val="auto"/>
          <w:lang w:val="en-US"/>
        </w:rPr>
        <w:t>tập</w:t>
      </w:r>
      <w:proofErr w:type="spellEnd"/>
      <w:r>
        <w:rPr>
          <w:color w:val="auto"/>
          <w:lang w:val="en-US"/>
        </w:rPr>
        <w:t xml:space="preserve">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khiến</w:t>
      </w:r>
      <w:proofErr w:type="spellEnd"/>
      <w:r>
        <w:rPr>
          <w:color w:val="auto"/>
          <w:lang w:val="en-US"/>
        </w:rPr>
        <w:t xml:space="preserve"> </w:t>
      </w:r>
      <w:proofErr w:type="spellStart"/>
      <w:r>
        <w:rPr>
          <w:color w:val="auto"/>
          <w:lang w:val="en-US"/>
        </w:rPr>
        <w:t>hệ</w:t>
      </w:r>
      <w:proofErr w:type="spellEnd"/>
      <w:r>
        <w:rPr>
          <w:color w:val="auto"/>
          <w:lang w:val="en-US"/>
        </w:rPr>
        <w:t xml:space="preserve"> </w:t>
      </w:r>
      <w:proofErr w:type="spellStart"/>
      <w:r>
        <w:rPr>
          <w:color w:val="auto"/>
          <w:lang w:val="en-US"/>
        </w:rPr>
        <w:t>số</w:t>
      </w:r>
      <w:proofErr w:type="spellEnd"/>
      <w:r>
        <w:rPr>
          <w:color w:val="auto"/>
          <w:lang w:val="en-US"/>
        </w:rPr>
        <w:t xml:space="preserve"> Logistic Regression </w:t>
      </w:r>
      <w:proofErr w:type="spellStart"/>
      <w:r>
        <w:rPr>
          <w:color w:val="auto"/>
          <w:lang w:val="en-US"/>
        </w:rPr>
        <w:t>không</w:t>
      </w:r>
      <w:proofErr w:type="spellEnd"/>
      <w:r>
        <w:rPr>
          <w:color w:val="auto"/>
          <w:lang w:val="en-US"/>
        </w:rPr>
        <w:t xml:space="preserve"> </w:t>
      </w:r>
      <w:proofErr w:type="spellStart"/>
      <w:r>
        <w:rPr>
          <w:color w:val="auto"/>
          <w:lang w:val="en-US"/>
        </w:rPr>
        <w:t>ổn</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khi</w:t>
      </w:r>
      <w:proofErr w:type="spellEnd"/>
      <w:r>
        <w:rPr>
          <w:color w:val="auto"/>
          <w:lang w:val="en-US"/>
        </w:rPr>
        <w:t xml:space="preserve"> </w:t>
      </w:r>
      <w:proofErr w:type="spellStart"/>
      <w:r>
        <w:rPr>
          <w:color w:val="auto"/>
          <w:lang w:val="en-US"/>
        </w:rPr>
        <w:t>phân</w:t>
      </w:r>
      <w:proofErr w:type="spellEnd"/>
      <w:r>
        <w:rPr>
          <w:color w:val="auto"/>
          <w:lang w:val="en-US"/>
        </w:rPr>
        <w:t xml:space="preserve"> </w:t>
      </w:r>
      <w:proofErr w:type="spellStart"/>
      <w:r>
        <w:rPr>
          <w:color w:val="auto"/>
          <w:lang w:val="en-US"/>
        </w:rPr>
        <w:t>phối</w:t>
      </w:r>
      <w:proofErr w:type="spellEnd"/>
      <w:r>
        <w:rPr>
          <w:color w:val="auto"/>
          <w:lang w:val="en-US"/>
        </w:rPr>
        <w:t xml:space="preserve"> </w:t>
      </w:r>
      <w:proofErr w:type="spellStart"/>
      <w:r>
        <w:rPr>
          <w:color w:val="auto"/>
          <w:lang w:val="en-US"/>
        </w:rPr>
        <w:t>dữ</w:t>
      </w:r>
      <w:proofErr w:type="spellEnd"/>
      <w:r>
        <w:rPr>
          <w:color w:val="auto"/>
          <w:lang w:val="en-US"/>
        </w:rPr>
        <w:t xml:space="preserve"> </w:t>
      </w:r>
      <w:proofErr w:type="spellStart"/>
      <w:r>
        <w:rPr>
          <w:color w:val="auto"/>
          <w:lang w:val="en-US"/>
        </w:rPr>
        <w:t>liệu</w:t>
      </w:r>
      <w:proofErr w:type="spellEnd"/>
      <w:r>
        <w:rPr>
          <w:color w:val="auto"/>
          <w:lang w:val="en-US"/>
        </w:rPr>
        <w:t xml:space="preserve"> </w:t>
      </w:r>
      <w:proofErr w:type="spellStart"/>
      <w:r>
        <w:rPr>
          <w:color w:val="auto"/>
          <w:lang w:val="en-US"/>
        </w:rPr>
        <w:t>thay</w:t>
      </w:r>
      <w:proofErr w:type="spellEnd"/>
      <w:r>
        <w:rPr>
          <w:color w:val="auto"/>
          <w:lang w:val="en-US"/>
        </w:rPr>
        <w:t xml:space="preserve"> </w:t>
      </w:r>
      <w:proofErr w:type="spellStart"/>
      <w:r>
        <w:rPr>
          <w:color w:val="auto"/>
          <w:lang w:val="en-US"/>
        </w:rPr>
        <w:t>đổi</w:t>
      </w:r>
      <w:proofErr w:type="spellEnd"/>
      <w:r>
        <w:rPr>
          <w:color w:val="auto"/>
          <w:lang w:val="en-US"/>
        </w:rPr>
        <w:t xml:space="preserve">. Regularization L2 </w:t>
      </w:r>
      <w:proofErr w:type="spellStart"/>
      <w:r>
        <w:rPr>
          <w:color w:val="auto"/>
          <w:lang w:val="en-US"/>
        </w:rPr>
        <w:t>hiện</w:t>
      </w:r>
      <w:proofErr w:type="spellEnd"/>
      <w:r>
        <w:rPr>
          <w:color w:val="auto"/>
          <w:lang w:val="en-US"/>
        </w:rPr>
        <w:t xml:space="preserve"> </w:t>
      </w:r>
      <w:proofErr w:type="spellStart"/>
      <w:r>
        <w:rPr>
          <w:color w:val="auto"/>
          <w:lang w:val="en-US"/>
        </w:rPr>
        <w:t>tại</w:t>
      </w:r>
      <w:proofErr w:type="spellEnd"/>
      <w:r>
        <w:rPr>
          <w:color w:val="auto"/>
          <w:lang w:val="en-US"/>
        </w:rPr>
        <w:t xml:space="preserve"> (C=1.0) </w:t>
      </w:r>
      <w:proofErr w:type="spellStart"/>
      <w:r>
        <w:rPr>
          <w:color w:val="auto"/>
          <w:lang w:val="en-US"/>
        </w:rPr>
        <w:t>là</w:t>
      </w:r>
      <w:proofErr w:type="spellEnd"/>
      <w:r>
        <w:rPr>
          <w:color w:val="auto"/>
          <w:lang w:val="en-US"/>
        </w:rPr>
        <w:t xml:space="preserve"> </w:t>
      </w:r>
      <w:proofErr w:type="spellStart"/>
      <w:r>
        <w:rPr>
          <w:color w:val="auto"/>
          <w:lang w:val="en-US"/>
        </w:rPr>
        <w:t>thiết</w:t>
      </w:r>
      <w:proofErr w:type="spellEnd"/>
      <w:r>
        <w:rPr>
          <w:color w:val="auto"/>
          <w:lang w:val="en-US"/>
        </w:rPr>
        <w:t xml:space="preserve"> </w:t>
      </w:r>
      <w:proofErr w:type="spellStart"/>
      <w:r>
        <w:rPr>
          <w:color w:val="auto"/>
          <w:lang w:val="en-US"/>
        </w:rPr>
        <w:t>lập</w:t>
      </w:r>
      <w:proofErr w:type="spellEnd"/>
      <w:r>
        <w:rPr>
          <w:color w:val="auto"/>
          <w:lang w:val="en-US"/>
        </w:rPr>
        <w:t xml:space="preserve"> </w:t>
      </w:r>
      <w:proofErr w:type="spellStart"/>
      <w:r>
        <w:rPr>
          <w:color w:val="auto"/>
          <w:lang w:val="en-US"/>
        </w:rPr>
        <w:t>mặc</w:t>
      </w:r>
      <w:proofErr w:type="spellEnd"/>
      <w:r>
        <w:rPr>
          <w:color w:val="auto"/>
          <w:lang w:val="en-US"/>
        </w:rPr>
        <w:t xml:space="preserve"> </w:t>
      </w:r>
      <w:proofErr w:type="spellStart"/>
      <w:r>
        <w:rPr>
          <w:color w:val="auto"/>
          <w:lang w:val="en-US"/>
        </w:rPr>
        <w:t>định</w:t>
      </w:r>
      <w:proofErr w:type="spellEnd"/>
      <w:r>
        <w:rPr>
          <w:color w:val="auto"/>
          <w:lang w:val="en-US"/>
        </w:rPr>
        <w:t xml:space="preserve">, </w:t>
      </w:r>
      <w:proofErr w:type="spellStart"/>
      <w:r>
        <w:rPr>
          <w:color w:val="auto"/>
          <w:lang w:val="en-US"/>
        </w:rPr>
        <w:t>chưa</w:t>
      </w:r>
      <w:proofErr w:type="spellEnd"/>
      <w:r>
        <w:rPr>
          <w:color w:val="auto"/>
          <w:lang w:val="en-US"/>
        </w:rPr>
        <w:t xml:space="preserve"> </w:t>
      </w:r>
      <w:proofErr w:type="spellStart"/>
      <w:r>
        <w:rPr>
          <w:color w:val="auto"/>
          <w:lang w:val="en-US"/>
        </w:rPr>
        <w:t>được</w:t>
      </w:r>
      <w:proofErr w:type="spellEnd"/>
      <w:r>
        <w:rPr>
          <w:color w:val="auto"/>
          <w:lang w:val="en-US"/>
        </w:rPr>
        <w:t xml:space="preserve"> </w:t>
      </w:r>
      <w:proofErr w:type="spellStart"/>
      <w:r>
        <w:rPr>
          <w:color w:val="auto"/>
          <w:lang w:val="en-US"/>
        </w:rPr>
        <w:t>tối</w:t>
      </w:r>
      <w:proofErr w:type="spellEnd"/>
      <w:r>
        <w:rPr>
          <w:color w:val="auto"/>
          <w:lang w:val="en-US"/>
        </w:rPr>
        <w:t xml:space="preserve"> </w:t>
      </w:r>
      <w:proofErr w:type="spellStart"/>
      <w:r>
        <w:rPr>
          <w:color w:val="auto"/>
          <w:lang w:val="en-US"/>
        </w:rPr>
        <w:t>ưu</w:t>
      </w:r>
      <w:proofErr w:type="spellEnd"/>
      <w:r>
        <w:rPr>
          <w:color w:val="auto"/>
          <w:lang w:val="en-US"/>
        </w:rPr>
        <w:t xml:space="preserve"> qua cross-validation.</w:t>
      </w:r>
    </w:p>
    <w:p w14:paraId="6DEA3AB2" w14:textId="77777777" w:rsidR="00645374" w:rsidRDefault="00000000">
      <w:pPr>
        <w:pStyle w:val="DoanVB"/>
        <w:numPr>
          <w:ilvl w:val="0"/>
          <w:numId w:val="53"/>
        </w:numPr>
        <w:rPr>
          <w:color w:val="auto"/>
          <w:sz w:val="24"/>
          <w:szCs w:val="24"/>
        </w:rPr>
      </w:pPr>
      <w:r>
        <w:rPr>
          <w:color w:val="auto"/>
        </w:rPr>
        <w:t>Phụ thuộc vào bounding box và trạng thái hiển thị: Visual score yêu cầu phần tử phải hiển thị và có bounding box hợp lệ (bounding_w &gt; 0). Các phần tử ẩn (display:none), off-screen hoặc lazy-loaded sẽ nhận điểm neutral 0.20 — không phản ánh đúng mức độ tương đồng thực sự. Trường hợp test chạy trong môi trường headless với viewport khác nhau cũng ảnh hưởng đến tính nhất quán của tọa độ tương đối.</w:t>
      </w:r>
    </w:p>
    <w:p w14:paraId="4DDAB8DF" w14:textId="77777777" w:rsidR="00645374" w:rsidRDefault="00000000">
      <w:pPr>
        <w:pStyle w:val="DoanVB"/>
        <w:numPr>
          <w:ilvl w:val="0"/>
          <w:numId w:val="53"/>
        </w:numPr>
        <w:rPr>
          <w:color w:val="auto"/>
          <w:lang w:val="en-US"/>
        </w:rPr>
      </w:pPr>
      <w:r>
        <w:rPr>
          <w:color w:val="auto"/>
          <w:lang w:val="en-US"/>
        </w:rPr>
        <w:t xml:space="preserve">Semantic score </w:t>
      </w:r>
      <w:proofErr w:type="spellStart"/>
      <w:r>
        <w:rPr>
          <w:color w:val="auto"/>
          <w:lang w:val="en-US"/>
        </w:rPr>
        <w:t>dựa</w:t>
      </w:r>
      <w:proofErr w:type="spellEnd"/>
      <w:r>
        <w:rPr>
          <w:color w:val="auto"/>
          <w:lang w:val="en-US"/>
        </w:rPr>
        <w:t xml:space="preserve"> </w:t>
      </w:r>
      <w:proofErr w:type="spellStart"/>
      <w:r>
        <w:rPr>
          <w:color w:val="auto"/>
          <w:lang w:val="en-US"/>
        </w:rPr>
        <w:t>trên</w:t>
      </w:r>
      <w:proofErr w:type="spellEnd"/>
      <w:r>
        <w:rPr>
          <w:color w:val="auto"/>
          <w:lang w:val="en-US"/>
        </w:rPr>
        <w:t xml:space="preserve"> </w:t>
      </w:r>
      <w:proofErr w:type="spellStart"/>
      <w:r>
        <w:rPr>
          <w:color w:val="auto"/>
          <w:lang w:val="en-US"/>
        </w:rPr>
        <w:t>SequenceMatcher</w:t>
      </w:r>
      <w:proofErr w:type="spellEnd"/>
      <w:r>
        <w:rPr>
          <w:color w:val="auto"/>
          <w:lang w:val="en-US"/>
        </w:rPr>
        <w:t xml:space="preserve">: </w:t>
      </w:r>
      <w:proofErr w:type="spellStart"/>
      <w:r>
        <w:rPr>
          <w:color w:val="auto"/>
          <w:lang w:val="en-US"/>
        </w:rPr>
        <w:t>Chiều</w:t>
      </w:r>
      <w:proofErr w:type="spellEnd"/>
      <w:r>
        <w:rPr>
          <w:color w:val="auto"/>
          <w:lang w:val="en-US"/>
        </w:rPr>
        <w:t xml:space="preserve"> Semantic </w:t>
      </w:r>
      <w:proofErr w:type="spellStart"/>
      <w:r>
        <w:rPr>
          <w:color w:val="auto"/>
          <w:lang w:val="en-US"/>
        </w:rPr>
        <w:t>hiện</w:t>
      </w:r>
      <w:proofErr w:type="spellEnd"/>
      <w:r>
        <w:rPr>
          <w:color w:val="auto"/>
          <w:lang w:val="en-US"/>
        </w:rPr>
        <w:t xml:space="preserve"> </w:t>
      </w:r>
      <w:proofErr w:type="spellStart"/>
      <w:r>
        <w:rPr>
          <w:color w:val="auto"/>
          <w:lang w:val="en-US"/>
        </w:rPr>
        <w:t>dùng</w:t>
      </w:r>
      <w:proofErr w:type="spellEnd"/>
      <w:r>
        <w:rPr>
          <w:color w:val="auto"/>
          <w:lang w:val="en-US"/>
        </w:rPr>
        <w:t xml:space="preserve"> </w:t>
      </w:r>
      <w:proofErr w:type="spellStart"/>
      <w:r>
        <w:rPr>
          <w:color w:val="auto"/>
          <w:lang w:val="en-US"/>
        </w:rPr>
        <w:t>SequenceMatcher</w:t>
      </w:r>
      <w:proofErr w:type="spellEnd"/>
      <w:r>
        <w:rPr>
          <w:color w:val="auto"/>
          <w:lang w:val="en-US"/>
        </w:rPr>
        <w:t xml:space="preserve"> (character n-gram overlap) </w:t>
      </w:r>
      <w:proofErr w:type="spellStart"/>
      <w:r>
        <w:rPr>
          <w:color w:val="auto"/>
          <w:lang w:val="en-US"/>
        </w:rPr>
        <w:t>để</w:t>
      </w:r>
      <w:proofErr w:type="spellEnd"/>
      <w:r>
        <w:rPr>
          <w:color w:val="auto"/>
          <w:lang w:val="en-US"/>
        </w:rPr>
        <w:t xml:space="preserve"> so </w:t>
      </w:r>
      <w:proofErr w:type="spellStart"/>
      <w:r>
        <w:rPr>
          <w:color w:val="auto"/>
          <w:lang w:val="en-US"/>
        </w:rPr>
        <w:t>sánh</w:t>
      </w:r>
      <w:proofErr w:type="spellEnd"/>
      <w:r>
        <w:rPr>
          <w:color w:val="auto"/>
          <w:lang w:val="en-US"/>
        </w:rPr>
        <w:t xml:space="preserve"> text </w:t>
      </w:r>
      <w:proofErr w:type="spellStart"/>
      <w:r>
        <w:rPr>
          <w:color w:val="auto"/>
          <w:lang w:val="en-US"/>
        </w:rPr>
        <w:t>và</w:t>
      </w:r>
      <w:proofErr w:type="spellEnd"/>
      <w:r>
        <w:rPr>
          <w:color w:val="auto"/>
          <w:lang w:val="en-US"/>
        </w:rPr>
        <w:t xml:space="preserve"> </w:t>
      </w:r>
      <w:proofErr w:type="spellStart"/>
      <w:r>
        <w:rPr>
          <w:color w:val="auto"/>
          <w:lang w:val="en-US"/>
        </w:rPr>
        <w:t>nearby_label</w:t>
      </w:r>
      <w:proofErr w:type="spellEnd"/>
      <w:r>
        <w:rPr>
          <w:color w:val="auto"/>
          <w:lang w:val="en-US"/>
        </w:rPr>
        <w:t xml:space="preserve">. Phương </w:t>
      </w:r>
      <w:proofErr w:type="spellStart"/>
      <w:r>
        <w:rPr>
          <w:color w:val="auto"/>
          <w:lang w:val="en-US"/>
        </w:rPr>
        <w:t>pháp</w:t>
      </w:r>
      <w:proofErr w:type="spellEnd"/>
      <w:r>
        <w:rPr>
          <w:color w:val="auto"/>
          <w:lang w:val="en-US"/>
        </w:rPr>
        <w:t xml:space="preserve"> </w:t>
      </w:r>
      <w:proofErr w:type="spellStart"/>
      <w:r>
        <w:rPr>
          <w:color w:val="auto"/>
          <w:lang w:val="en-US"/>
        </w:rPr>
        <w:t>này</w:t>
      </w:r>
      <w:proofErr w:type="spellEnd"/>
      <w:r>
        <w:rPr>
          <w:color w:val="auto"/>
          <w:lang w:val="en-US"/>
        </w:rPr>
        <w:t xml:space="preserve"> </w:t>
      </w:r>
      <w:proofErr w:type="spellStart"/>
      <w:r>
        <w:rPr>
          <w:color w:val="auto"/>
          <w:lang w:val="en-US"/>
        </w:rPr>
        <w:t>không</w:t>
      </w:r>
      <w:proofErr w:type="spellEnd"/>
      <w:r>
        <w:rPr>
          <w:color w:val="auto"/>
          <w:lang w:val="en-US"/>
        </w:rPr>
        <w:t xml:space="preserve"> </w:t>
      </w:r>
      <w:proofErr w:type="spellStart"/>
      <w:r>
        <w:rPr>
          <w:color w:val="auto"/>
          <w:lang w:val="en-US"/>
        </w:rPr>
        <w:t>hiểu</w:t>
      </w:r>
      <w:proofErr w:type="spellEnd"/>
      <w:r>
        <w:rPr>
          <w:color w:val="auto"/>
          <w:lang w:val="en-US"/>
        </w:rPr>
        <w:t xml:space="preserve"> </w:t>
      </w:r>
      <w:proofErr w:type="spellStart"/>
      <w:r>
        <w:rPr>
          <w:color w:val="auto"/>
          <w:lang w:val="en-US"/>
        </w:rPr>
        <w:t>đồng</w:t>
      </w:r>
      <w:proofErr w:type="spellEnd"/>
      <w:r>
        <w:rPr>
          <w:color w:val="auto"/>
          <w:lang w:val="en-US"/>
        </w:rPr>
        <w:t xml:space="preserve"> </w:t>
      </w:r>
      <w:proofErr w:type="spellStart"/>
      <w:r>
        <w:rPr>
          <w:color w:val="auto"/>
          <w:lang w:val="en-US"/>
        </w:rPr>
        <w:t>nghĩa</w:t>
      </w:r>
      <w:proofErr w:type="spellEnd"/>
      <w:r>
        <w:rPr>
          <w:color w:val="auto"/>
          <w:lang w:val="en-US"/>
        </w:rPr>
        <w:t xml:space="preserve"> — "</w:t>
      </w:r>
      <w:proofErr w:type="spellStart"/>
      <w:r>
        <w:rPr>
          <w:color w:val="auto"/>
          <w:lang w:val="en-US"/>
        </w:rPr>
        <w:t>Gửi</w:t>
      </w:r>
      <w:proofErr w:type="spellEnd"/>
      <w:r>
        <w:rPr>
          <w:color w:val="auto"/>
          <w:lang w:val="en-US"/>
        </w:rPr>
        <w:t xml:space="preserve">" </w:t>
      </w:r>
      <w:proofErr w:type="spellStart"/>
      <w:r>
        <w:rPr>
          <w:color w:val="auto"/>
          <w:lang w:val="en-US"/>
        </w:rPr>
        <w:t>và</w:t>
      </w:r>
      <w:proofErr w:type="spellEnd"/>
      <w:r>
        <w:rPr>
          <w:color w:val="auto"/>
          <w:lang w:val="en-US"/>
        </w:rPr>
        <w:t xml:space="preserve"> "Submit" </w:t>
      </w:r>
      <w:proofErr w:type="spellStart"/>
      <w:r>
        <w:rPr>
          <w:color w:val="auto"/>
          <w:lang w:val="en-US"/>
        </w:rPr>
        <w:t>sẽ</w:t>
      </w:r>
      <w:proofErr w:type="spellEnd"/>
      <w:r>
        <w:rPr>
          <w:color w:val="auto"/>
          <w:lang w:val="en-US"/>
        </w:rPr>
        <w:t xml:space="preserve"> </w:t>
      </w:r>
      <w:proofErr w:type="spellStart"/>
      <w:r>
        <w:rPr>
          <w:color w:val="auto"/>
          <w:lang w:val="en-US"/>
        </w:rPr>
        <w:t>cho</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thấp</w:t>
      </w:r>
      <w:proofErr w:type="spellEnd"/>
      <w:r>
        <w:rPr>
          <w:color w:val="auto"/>
          <w:lang w:val="en-US"/>
        </w:rPr>
        <w:t xml:space="preserve"> </w:t>
      </w:r>
      <w:proofErr w:type="spellStart"/>
      <w:r>
        <w:rPr>
          <w:color w:val="auto"/>
          <w:lang w:val="en-US"/>
        </w:rPr>
        <w:t>dù</w:t>
      </w:r>
      <w:proofErr w:type="spellEnd"/>
      <w:r>
        <w:rPr>
          <w:color w:val="auto"/>
          <w:lang w:val="en-US"/>
        </w:rPr>
        <w:t xml:space="preserve"> </w:t>
      </w:r>
      <w:proofErr w:type="spellStart"/>
      <w:r>
        <w:rPr>
          <w:color w:val="auto"/>
          <w:lang w:val="en-US"/>
        </w:rPr>
        <w:t>cùng</w:t>
      </w:r>
      <w:proofErr w:type="spellEnd"/>
      <w:r>
        <w:rPr>
          <w:color w:val="auto"/>
          <w:lang w:val="en-US"/>
        </w:rPr>
        <w:t xml:space="preserve"> </w:t>
      </w:r>
      <w:proofErr w:type="spellStart"/>
      <w:r>
        <w:rPr>
          <w:color w:val="auto"/>
          <w:lang w:val="en-US"/>
        </w:rPr>
        <w:t>nghĩa</w:t>
      </w:r>
      <w:proofErr w:type="spellEnd"/>
      <w:r>
        <w:rPr>
          <w:color w:val="auto"/>
          <w:lang w:val="en-US"/>
        </w:rPr>
        <w:t xml:space="preserve">. </w:t>
      </w:r>
      <w:proofErr w:type="spellStart"/>
      <w:r>
        <w:rPr>
          <w:color w:val="auto"/>
          <w:lang w:val="en-US"/>
        </w:rPr>
        <w:t>Đây</w:t>
      </w:r>
      <w:proofErr w:type="spellEnd"/>
      <w:r>
        <w:rPr>
          <w:color w:val="auto"/>
          <w:lang w:val="en-US"/>
        </w:rPr>
        <w:t xml:space="preserve"> </w:t>
      </w:r>
      <w:proofErr w:type="spellStart"/>
      <w:r>
        <w:rPr>
          <w:color w:val="auto"/>
          <w:lang w:val="en-US"/>
        </w:rPr>
        <w:t>là</w:t>
      </w:r>
      <w:proofErr w:type="spellEnd"/>
      <w:r>
        <w:rPr>
          <w:color w:val="auto"/>
          <w:lang w:val="en-US"/>
        </w:rPr>
        <w:t xml:space="preserve"> </w:t>
      </w:r>
      <w:proofErr w:type="spellStart"/>
      <w:r>
        <w:rPr>
          <w:color w:val="auto"/>
          <w:lang w:val="en-US"/>
        </w:rPr>
        <w:t>điểm</w:t>
      </w:r>
      <w:proofErr w:type="spellEnd"/>
      <w:r>
        <w:rPr>
          <w:color w:val="auto"/>
          <w:lang w:val="en-US"/>
        </w:rPr>
        <w:t xml:space="preserve"> </w:t>
      </w:r>
      <w:proofErr w:type="spellStart"/>
      <w:r>
        <w:rPr>
          <w:color w:val="auto"/>
          <w:lang w:val="en-US"/>
        </w:rPr>
        <w:t>yếu</w:t>
      </w:r>
      <w:proofErr w:type="spellEnd"/>
      <w:r>
        <w:rPr>
          <w:color w:val="auto"/>
          <w:lang w:val="en-US"/>
        </w:rPr>
        <w:t xml:space="preserve"> </w:t>
      </w:r>
      <w:proofErr w:type="spellStart"/>
      <w:r>
        <w:rPr>
          <w:color w:val="auto"/>
          <w:lang w:val="en-US"/>
        </w:rPr>
        <w:t>rõ</w:t>
      </w:r>
      <w:proofErr w:type="spellEnd"/>
      <w:r>
        <w:rPr>
          <w:color w:val="auto"/>
          <w:lang w:val="en-US"/>
        </w:rPr>
        <w:t xml:space="preserve"> </w:t>
      </w:r>
      <w:proofErr w:type="spellStart"/>
      <w:r>
        <w:rPr>
          <w:color w:val="auto"/>
          <w:lang w:val="en-US"/>
        </w:rPr>
        <w:t>ràng</w:t>
      </w:r>
      <w:proofErr w:type="spellEnd"/>
      <w:r>
        <w:rPr>
          <w:color w:val="auto"/>
          <w:lang w:val="en-US"/>
        </w:rPr>
        <w:t xml:space="preserve"> </w:t>
      </w:r>
      <w:proofErr w:type="spellStart"/>
      <w:r>
        <w:rPr>
          <w:color w:val="auto"/>
          <w:lang w:val="en-US"/>
        </w:rPr>
        <w:t>khi</w:t>
      </w:r>
      <w:proofErr w:type="spellEnd"/>
      <w:r>
        <w:rPr>
          <w:color w:val="auto"/>
          <w:lang w:val="en-US"/>
        </w:rPr>
        <w:t xml:space="preserve"> </w:t>
      </w:r>
      <w:proofErr w:type="spellStart"/>
      <w:r>
        <w:rPr>
          <w:color w:val="auto"/>
          <w:lang w:val="en-US"/>
        </w:rPr>
        <w:t>ứng</w:t>
      </w:r>
      <w:proofErr w:type="spellEnd"/>
      <w:r>
        <w:rPr>
          <w:color w:val="auto"/>
          <w:lang w:val="en-US"/>
        </w:rPr>
        <w:t xml:space="preserve"> </w:t>
      </w:r>
      <w:proofErr w:type="spellStart"/>
      <w:r>
        <w:rPr>
          <w:color w:val="auto"/>
          <w:lang w:val="en-US"/>
        </w:rPr>
        <w:t>dụng</w:t>
      </w:r>
      <w:proofErr w:type="spellEnd"/>
      <w:r>
        <w:rPr>
          <w:color w:val="auto"/>
          <w:lang w:val="en-US"/>
        </w:rPr>
        <w:t xml:space="preserve"> </w:t>
      </w:r>
      <w:proofErr w:type="spellStart"/>
      <w:r>
        <w:rPr>
          <w:color w:val="auto"/>
          <w:lang w:val="en-US"/>
        </w:rPr>
        <w:t>hỗ</w:t>
      </w:r>
      <w:proofErr w:type="spellEnd"/>
      <w:r>
        <w:rPr>
          <w:color w:val="auto"/>
          <w:lang w:val="en-US"/>
        </w:rPr>
        <w:t xml:space="preserve"> </w:t>
      </w:r>
      <w:proofErr w:type="spellStart"/>
      <w:r>
        <w:rPr>
          <w:color w:val="auto"/>
          <w:lang w:val="en-US"/>
        </w:rPr>
        <w:t>trợ</w:t>
      </w:r>
      <w:proofErr w:type="spellEnd"/>
      <w:r>
        <w:rPr>
          <w:color w:val="auto"/>
          <w:lang w:val="en-US"/>
        </w:rPr>
        <w:t xml:space="preserve"> </w:t>
      </w:r>
      <w:proofErr w:type="spellStart"/>
      <w:r>
        <w:rPr>
          <w:color w:val="auto"/>
          <w:lang w:val="en-US"/>
        </w:rPr>
        <w:t>đa</w:t>
      </w:r>
      <w:proofErr w:type="spellEnd"/>
      <w:r>
        <w:rPr>
          <w:color w:val="auto"/>
          <w:lang w:val="en-US"/>
        </w:rPr>
        <w:t xml:space="preserve"> </w:t>
      </w:r>
      <w:proofErr w:type="spellStart"/>
      <w:r>
        <w:rPr>
          <w:color w:val="auto"/>
          <w:lang w:val="en-US"/>
        </w:rPr>
        <w:t>ngôn</w:t>
      </w:r>
      <w:proofErr w:type="spellEnd"/>
      <w:r>
        <w:rPr>
          <w:color w:val="auto"/>
          <w:lang w:val="en-US"/>
        </w:rPr>
        <w:t xml:space="preserve"> </w:t>
      </w:r>
      <w:proofErr w:type="spellStart"/>
      <w:r>
        <w:rPr>
          <w:color w:val="auto"/>
          <w:lang w:val="en-US"/>
        </w:rPr>
        <w:t>ngữ</w:t>
      </w:r>
      <w:proofErr w:type="spellEnd"/>
      <w:r>
        <w:rPr>
          <w:color w:val="auto"/>
          <w:lang w:val="en-US"/>
        </w:rPr>
        <w:t xml:space="preserve"> </w:t>
      </w:r>
      <w:proofErr w:type="spellStart"/>
      <w:r>
        <w:rPr>
          <w:color w:val="auto"/>
          <w:lang w:val="en-US"/>
        </w:rPr>
        <w:t>hoặc</w:t>
      </w:r>
      <w:proofErr w:type="spellEnd"/>
      <w:r>
        <w:rPr>
          <w:color w:val="auto"/>
          <w:lang w:val="en-US"/>
        </w:rPr>
        <w:t xml:space="preserve"> </w:t>
      </w:r>
      <w:proofErr w:type="spellStart"/>
      <w:r>
        <w:rPr>
          <w:color w:val="auto"/>
          <w:lang w:val="en-US"/>
        </w:rPr>
        <w:t>có</w:t>
      </w:r>
      <w:proofErr w:type="spellEnd"/>
      <w:r>
        <w:rPr>
          <w:color w:val="auto"/>
          <w:lang w:val="en-US"/>
        </w:rPr>
        <w:t xml:space="preserve"> </w:t>
      </w:r>
      <w:proofErr w:type="spellStart"/>
      <w:r>
        <w:rPr>
          <w:color w:val="auto"/>
          <w:lang w:val="en-US"/>
        </w:rPr>
        <w:t>nhiều</w:t>
      </w:r>
      <w:proofErr w:type="spellEnd"/>
      <w:r>
        <w:rPr>
          <w:color w:val="auto"/>
          <w:lang w:val="en-US"/>
        </w:rPr>
        <w:t xml:space="preserve"> </w:t>
      </w:r>
      <w:proofErr w:type="spellStart"/>
      <w:r>
        <w:rPr>
          <w:color w:val="auto"/>
          <w:lang w:val="en-US"/>
        </w:rPr>
        <w:t>cách</w:t>
      </w:r>
      <w:proofErr w:type="spellEnd"/>
      <w:r>
        <w:rPr>
          <w:color w:val="auto"/>
          <w:lang w:val="en-US"/>
        </w:rPr>
        <w:t xml:space="preserve"> </w:t>
      </w:r>
      <w:proofErr w:type="spellStart"/>
      <w:r>
        <w:rPr>
          <w:color w:val="auto"/>
          <w:lang w:val="en-US"/>
        </w:rPr>
        <w:t>viết</w:t>
      </w:r>
      <w:proofErr w:type="spellEnd"/>
      <w:r>
        <w:rPr>
          <w:color w:val="auto"/>
          <w:lang w:val="en-US"/>
        </w:rPr>
        <w:t xml:space="preserve"> </w:t>
      </w:r>
      <w:proofErr w:type="spellStart"/>
      <w:r>
        <w:rPr>
          <w:color w:val="auto"/>
          <w:lang w:val="en-US"/>
        </w:rPr>
        <w:t>khác</w:t>
      </w:r>
      <w:proofErr w:type="spellEnd"/>
      <w:r>
        <w:rPr>
          <w:color w:val="auto"/>
          <w:lang w:val="en-US"/>
        </w:rPr>
        <w:t xml:space="preserve"> </w:t>
      </w:r>
      <w:proofErr w:type="spellStart"/>
      <w:r>
        <w:rPr>
          <w:color w:val="auto"/>
          <w:lang w:val="en-US"/>
        </w:rPr>
        <w:t>nhau</w:t>
      </w:r>
      <w:proofErr w:type="spellEnd"/>
      <w:r>
        <w:rPr>
          <w:color w:val="auto"/>
          <w:lang w:val="en-US"/>
        </w:rPr>
        <w:t xml:space="preserve"> </w:t>
      </w:r>
      <w:proofErr w:type="spellStart"/>
      <w:r>
        <w:rPr>
          <w:color w:val="auto"/>
          <w:lang w:val="en-US"/>
        </w:rPr>
        <w:t>cho</w:t>
      </w:r>
      <w:proofErr w:type="spellEnd"/>
      <w:r>
        <w:rPr>
          <w:color w:val="auto"/>
          <w:lang w:val="en-US"/>
        </w:rPr>
        <w:t xml:space="preserve"> </w:t>
      </w:r>
      <w:proofErr w:type="spellStart"/>
      <w:r>
        <w:rPr>
          <w:color w:val="auto"/>
          <w:lang w:val="en-US"/>
        </w:rPr>
        <w:t>cùng</w:t>
      </w:r>
      <w:proofErr w:type="spellEnd"/>
      <w:r>
        <w:rPr>
          <w:color w:val="auto"/>
          <w:lang w:val="en-US"/>
        </w:rPr>
        <w:t xml:space="preserve"> </w:t>
      </w:r>
      <w:proofErr w:type="spellStart"/>
      <w:r>
        <w:rPr>
          <w:color w:val="auto"/>
          <w:lang w:val="en-US"/>
        </w:rPr>
        <w:t>một</w:t>
      </w:r>
      <w:proofErr w:type="spellEnd"/>
      <w:r>
        <w:rPr>
          <w:color w:val="auto"/>
          <w:lang w:val="en-US"/>
        </w:rPr>
        <w:t xml:space="preserve"> action.</w:t>
      </w:r>
    </w:p>
    <w:p w14:paraId="5AF326BD" w14:textId="77777777" w:rsidR="00645374" w:rsidRDefault="00000000">
      <w:pPr>
        <w:pStyle w:val="Heading2"/>
        <w:rPr>
          <w:color w:val="auto"/>
        </w:rPr>
      </w:pPr>
      <w:bookmarkStart w:id="91" w:name="_Toc231647468"/>
      <w:r>
        <w:rPr>
          <w:color w:val="auto"/>
        </w:rPr>
        <w:t>Hướng phát triển trong tương lai</w:t>
      </w:r>
      <w:bookmarkEnd w:id="91"/>
    </w:p>
    <w:p w14:paraId="3D2217CC" w14:textId="77777777" w:rsidR="00645374" w:rsidRDefault="00000000">
      <w:pPr>
        <w:pStyle w:val="Style1"/>
        <w:rPr>
          <w:color w:val="auto"/>
        </w:rPr>
      </w:pPr>
      <w:r>
        <w:rPr>
          <w:color w:val="auto"/>
        </w:rPr>
        <w:t>Dựa trên kết quả và hạn chế hiện tại, khóa luận đề xuất các hướng phát triển tiếp theo:</w:t>
      </w:r>
    </w:p>
    <w:p w14:paraId="5FF7BF9B" w14:textId="77777777" w:rsidR="00645374" w:rsidRDefault="00000000">
      <w:pPr>
        <w:pStyle w:val="Heading3"/>
        <w:rPr>
          <w:color w:val="auto"/>
        </w:rPr>
      </w:pPr>
      <w:bookmarkStart w:id="92" w:name="_Toc231647469"/>
      <w:proofErr w:type="spellStart"/>
      <w:r>
        <w:rPr>
          <w:color w:val="auto"/>
        </w:rPr>
        <w:t>Cải</w:t>
      </w:r>
      <w:proofErr w:type="spellEnd"/>
      <w:r>
        <w:rPr>
          <w:color w:val="auto"/>
        </w:rPr>
        <w:t xml:space="preserve"> </w:t>
      </w:r>
      <w:proofErr w:type="spellStart"/>
      <w:r>
        <w:rPr>
          <w:color w:val="auto"/>
        </w:rPr>
        <w:t>thiện</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bookmarkEnd w:id="92"/>
      <w:proofErr w:type="spellEnd"/>
    </w:p>
    <w:p w14:paraId="3E7E76A0" w14:textId="77777777" w:rsidR="00645374" w:rsidRDefault="00000000">
      <w:pPr>
        <w:numPr>
          <w:ilvl w:val="0"/>
          <w:numId w:val="40"/>
        </w:numPr>
        <w:spacing w:before="0" w:after="200" w:line="276" w:lineRule="auto"/>
        <w:jc w:val="left"/>
        <w:rPr>
          <w:color w:val="auto"/>
          <w:lang w:val="en-US"/>
        </w:rPr>
      </w:pPr>
      <w:proofErr w:type="spellStart"/>
      <w:r>
        <w:rPr>
          <w:color w:val="auto"/>
        </w:rPr>
        <w:t>Tích</w:t>
      </w:r>
      <w:proofErr w:type="spellEnd"/>
      <w:r>
        <w:rPr>
          <w:color w:val="auto"/>
        </w:rPr>
        <w:t xml:space="preserve"> </w:t>
      </w:r>
      <w:proofErr w:type="spellStart"/>
      <w:r>
        <w:rPr>
          <w:color w:val="auto"/>
        </w:rPr>
        <w:t>hợp</w:t>
      </w:r>
      <w:proofErr w:type="spellEnd"/>
      <w:r>
        <w:rPr>
          <w:color w:val="auto"/>
        </w:rPr>
        <w:t xml:space="preserve"> embedding </w:t>
      </w:r>
      <w:proofErr w:type="spellStart"/>
      <w:r>
        <w:rPr>
          <w:color w:val="auto"/>
        </w:rPr>
        <w:t>ngôn</w:t>
      </w:r>
      <w:proofErr w:type="spellEnd"/>
      <w:r>
        <w:rPr>
          <w:color w:val="auto"/>
        </w:rPr>
        <w:t xml:space="preserve"> </w:t>
      </w:r>
      <w:proofErr w:type="spellStart"/>
      <w:r>
        <w:rPr>
          <w:color w:val="auto"/>
        </w:rPr>
        <w:t>ngữ</w:t>
      </w:r>
      <w:proofErr w:type="spellEnd"/>
      <w:r>
        <w:rPr>
          <w:color w:val="auto"/>
        </w:rPr>
        <w:t xml:space="preserve"> </w:t>
      </w:r>
      <w:proofErr w:type="spellStart"/>
      <w:r>
        <w:rPr>
          <w:color w:val="auto"/>
        </w:rPr>
        <w:t>tự</w:t>
      </w:r>
      <w:proofErr w:type="spellEnd"/>
      <w:r>
        <w:rPr>
          <w:color w:val="auto"/>
        </w:rPr>
        <w:t xml:space="preserve"> </w:t>
      </w:r>
      <w:proofErr w:type="spellStart"/>
      <w:r>
        <w:rPr>
          <w:color w:val="auto"/>
        </w:rPr>
        <w:t>nhiên</w:t>
      </w:r>
      <w:proofErr w:type="spellEnd"/>
      <w:r>
        <w:rPr>
          <w:color w:val="auto"/>
        </w:rPr>
        <w:t xml:space="preserve"> (Sentence-BERT, OpenAI embeddings) </w:t>
      </w:r>
      <w:proofErr w:type="spellStart"/>
      <w:r>
        <w:rPr>
          <w:color w:val="auto"/>
        </w:rPr>
        <w:t>cho</w:t>
      </w:r>
      <w:proofErr w:type="spellEnd"/>
      <w:r>
        <w:rPr>
          <w:color w:val="auto"/>
        </w:rPr>
        <w:t xml:space="preserve"> </w:t>
      </w:r>
      <w:proofErr w:type="spellStart"/>
      <w:r>
        <w:rPr>
          <w:color w:val="auto"/>
        </w:rPr>
        <w:t>chiều</w:t>
      </w:r>
      <w:proofErr w:type="spellEnd"/>
      <w:r>
        <w:rPr>
          <w:color w:val="auto"/>
        </w:rPr>
        <w:t xml:space="preserve"> Semantic </w:t>
      </w:r>
      <w:proofErr w:type="spellStart"/>
      <w:r>
        <w:rPr>
          <w:color w:val="auto"/>
        </w:rPr>
        <w:t>thay</w:t>
      </w:r>
      <w:proofErr w:type="spellEnd"/>
      <w:r>
        <w:rPr>
          <w:color w:val="auto"/>
        </w:rPr>
        <w:t xml:space="preserve"> </w:t>
      </w:r>
      <w:proofErr w:type="spellStart"/>
      <w:r>
        <w:rPr>
          <w:color w:val="auto"/>
        </w:rPr>
        <w:t>vì</w:t>
      </w:r>
      <w:proofErr w:type="spellEnd"/>
      <w:r>
        <w:rPr>
          <w:color w:val="auto"/>
        </w:rPr>
        <w:t xml:space="preserve"> </w:t>
      </w:r>
      <w:proofErr w:type="spellStart"/>
      <w:r>
        <w:rPr>
          <w:color w:val="auto"/>
        </w:rPr>
        <w:t>chỉ</w:t>
      </w:r>
      <w:proofErr w:type="spellEnd"/>
      <w:r>
        <w:rPr>
          <w:color w:val="auto"/>
        </w:rPr>
        <w:t xml:space="preserve"> </w:t>
      </w:r>
      <w:proofErr w:type="spellStart"/>
      <w:r>
        <w:rPr>
          <w:color w:val="auto"/>
        </w:rPr>
        <w:t>SequenceMatcher</w:t>
      </w:r>
      <w:proofErr w:type="spellEnd"/>
      <w:r>
        <w:rPr>
          <w:color w:val="auto"/>
        </w:rPr>
        <w:t xml:space="preserve">, </w:t>
      </w:r>
      <w:proofErr w:type="spellStart"/>
      <w:r>
        <w:rPr>
          <w:color w:val="auto"/>
        </w:rPr>
        <w:t>giúp</w:t>
      </w:r>
      <w:proofErr w:type="spellEnd"/>
      <w:r>
        <w:rPr>
          <w:color w:val="auto"/>
        </w:rPr>
        <w:t xml:space="preserve"> </w:t>
      </w:r>
      <w:proofErr w:type="spellStart"/>
      <w:r>
        <w:rPr>
          <w:color w:val="auto"/>
        </w:rPr>
        <w:t>nhận</w:t>
      </w:r>
      <w:proofErr w:type="spellEnd"/>
      <w:r>
        <w:rPr>
          <w:color w:val="auto"/>
        </w:rPr>
        <w:t xml:space="preserve"> </w:t>
      </w:r>
      <w:proofErr w:type="spellStart"/>
      <w:r>
        <w:rPr>
          <w:color w:val="auto"/>
        </w:rPr>
        <w:t>diện</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phần</w:t>
      </w:r>
      <w:proofErr w:type="spellEnd"/>
      <w:r>
        <w:rPr>
          <w:color w:val="auto"/>
        </w:rPr>
        <w:t xml:space="preserve"> </w:t>
      </w:r>
      <w:proofErr w:type="spellStart"/>
      <w:r>
        <w:rPr>
          <w:color w:val="auto"/>
        </w:rPr>
        <w:t>tử</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cùng</w:t>
      </w:r>
      <w:proofErr w:type="spellEnd"/>
      <w:r>
        <w:rPr>
          <w:color w:val="auto"/>
        </w:rPr>
        <w:t xml:space="preserve"> </w:t>
      </w:r>
      <w:proofErr w:type="spellStart"/>
      <w:r>
        <w:rPr>
          <w:color w:val="auto"/>
        </w:rPr>
        <w:t>nghĩa</w:t>
      </w:r>
      <w:proofErr w:type="spellEnd"/>
      <w:r>
        <w:rPr>
          <w:color w:val="auto"/>
        </w:rPr>
        <w:t xml:space="preserve"> </w:t>
      </w:r>
      <w:proofErr w:type="spellStart"/>
      <w:r>
        <w:rPr>
          <w:color w:val="auto"/>
        </w:rPr>
        <w:t>nhưng</w:t>
      </w:r>
      <w:proofErr w:type="spellEnd"/>
      <w:r>
        <w:rPr>
          <w:color w:val="auto"/>
        </w:rPr>
        <w:t xml:space="preserve"> </w:t>
      </w:r>
      <w:proofErr w:type="spellStart"/>
      <w:r>
        <w:rPr>
          <w:color w:val="auto"/>
        </w:rPr>
        <w:t>khác</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ngữ</w:t>
      </w:r>
      <w:proofErr w:type="spellEnd"/>
      <w:r>
        <w:rPr>
          <w:color w:val="auto"/>
        </w:rPr>
        <w:t>.</w:t>
      </w:r>
    </w:p>
    <w:p w14:paraId="14999F63" w14:textId="77777777" w:rsidR="00645374" w:rsidRDefault="00000000">
      <w:pPr>
        <w:numPr>
          <w:ilvl w:val="0"/>
          <w:numId w:val="40"/>
        </w:numPr>
        <w:spacing w:before="0" w:after="200" w:line="276" w:lineRule="auto"/>
        <w:jc w:val="left"/>
        <w:rPr>
          <w:color w:val="auto"/>
        </w:rPr>
      </w:pPr>
      <w:proofErr w:type="spellStart"/>
      <w:r>
        <w:rPr>
          <w:color w:val="auto"/>
        </w:rPr>
        <w:t>Chiều</w:t>
      </w:r>
      <w:proofErr w:type="spellEnd"/>
      <w:r>
        <w:rPr>
          <w:color w:val="auto"/>
        </w:rPr>
        <w:t xml:space="preserve"> Visual </w:t>
      </w:r>
      <w:proofErr w:type="spellStart"/>
      <w:r>
        <w:rPr>
          <w:color w:val="auto"/>
        </w:rPr>
        <w:t>có</w:t>
      </w:r>
      <w:proofErr w:type="spellEnd"/>
      <w:r>
        <w:rPr>
          <w:color w:val="auto"/>
        </w:rPr>
        <w:t xml:space="preserve"> </w:t>
      </w:r>
      <w:proofErr w:type="spellStart"/>
      <w:r>
        <w:rPr>
          <w:color w:val="auto"/>
        </w:rPr>
        <w:t>thể</w:t>
      </w:r>
      <w:proofErr w:type="spellEnd"/>
      <w:r>
        <w:rPr>
          <w:color w:val="auto"/>
        </w:rPr>
        <w:t xml:space="preserve"> </w:t>
      </w:r>
      <w:proofErr w:type="spellStart"/>
      <w:r>
        <w:rPr>
          <w:color w:val="auto"/>
        </w:rPr>
        <w:t>được</w:t>
      </w:r>
      <w:proofErr w:type="spellEnd"/>
      <w:r>
        <w:rPr>
          <w:color w:val="auto"/>
        </w:rPr>
        <w:t xml:space="preserve"> </w:t>
      </w:r>
      <w:proofErr w:type="spellStart"/>
      <w:r>
        <w:rPr>
          <w:color w:val="auto"/>
        </w:rPr>
        <w:t>nâng</w:t>
      </w:r>
      <w:proofErr w:type="spellEnd"/>
      <w:r>
        <w:rPr>
          <w:color w:val="auto"/>
        </w:rPr>
        <w:t xml:space="preserve"> </w:t>
      </w:r>
      <w:proofErr w:type="spellStart"/>
      <w:r>
        <w:rPr>
          <w:color w:val="auto"/>
        </w:rPr>
        <w:t>cấp</w:t>
      </w:r>
      <w:proofErr w:type="spellEnd"/>
      <w:r>
        <w:rPr>
          <w:color w:val="auto"/>
        </w:rPr>
        <w:t xml:space="preserve"> </w:t>
      </w:r>
      <w:proofErr w:type="spellStart"/>
      <w:r>
        <w:rPr>
          <w:color w:val="auto"/>
        </w:rPr>
        <w:t>từ</w:t>
      </w:r>
      <w:proofErr w:type="spellEnd"/>
      <w:r>
        <w:rPr>
          <w:color w:val="auto"/>
        </w:rPr>
        <w:t xml:space="preserve"> </w:t>
      </w:r>
      <w:proofErr w:type="spellStart"/>
      <w:r>
        <w:rPr>
          <w:color w:val="auto"/>
        </w:rPr>
        <w:t>việc</w:t>
      </w:r>
      <w:proofErr w:type="spellEnd"/>
      <w:r>
        <w:rPr>
          <w:color w:val="auto"/>
        </w:rPr>
        <w:t xml:space="preserve"> so </w:t>
      </w:r>
      <w:proofErr w:type="spellStart"/>
      <w:r>
        <w:rPr>
          <w:color w:val="auto"/>
        </w:rPr>
        <w:t>sánh</w:t>
      </w:r>
      <w:proofErr w:type="spellEnd"/>
      <w:r>
        <w:rPr>
          <w:color w:val="auto"/>
        </w:rPr>
        <w:t xml:space="preserve"> bounding box </w:t>
      </w:r>
      <w:proofErr w:type="spellStart"/>
      <w:r>
        <w:rPr>
          <w:color w:val="auto"/>
        </w:rPr>
        <w:t>thuần</w:t>
      </w:r>
      <w:proofErr w:type="spellEnd"/>
      <w:r>
        <w:rPr>
          <w:color w:val="auto"/>
        </w:rPr>
        <w:t xml:space="preserve"> </w:t>
      </w:r>
      <w:proofErr w:type="spellStart"/>
      <w:r>
        <w:rPr>
          <w:color w:val="auto"/>
        </w:rPr>
        <w:t>túy</w:t>
      </w:r>
      <w:proofErr w:type="spellEnd"/>
      <w:r>
        <w:rPr>
          <w:color w:val="auto"/>
        </w:rPr>
        <w:t xml:space="preserve"> sang </w:t>
      </w:r>
      <w:r>
        <w:rPr>
          <w:b/>
          <w:bCs/>
          <w:color w:val="auto"/>
        </w:rPr>
        <w:t xml:space="preserve">so </w:t>
      </w:r>
      <w:proofErr w:type="spellStart"/>
      <w:r>
        <w:rPr>
          <w:b/>
          <w:bCs/>
          <w:color w:val="auto"/>
        </w:rPr>
        <w:t>sánh</w:t>
      </w:r>
      <w:proofErr w:type="spellEnd"/>
      <w:r>
        <w:rPr>
          <w:b/>
          <w:bCs/>
          <w:color w:val="auto"/>
        </w:rPr>
        <w:t xml:space="preserve"> screenshot </w:t>
      </w:r>
      <w:proofErr w:type="spellStart"/>
      <w:r>
        <w:rPr>
          <w:b/>
          <w:bCs/>
          <w:color w:val="auto"/>
        </w:rPr>
        <w:t>cấp</w:t>
      </w:r>
      <w:proofErr w:type="spellEnd"/>
      <w:r>
        <w:rPr>
          <w:b/>
          <w:bCs/>
          <w:color w:val="auto"/>
        </w:rPr>
        <w:t xml:space="preserve"> </w:t>
      </w:r>
      <w:proofErr w:type="spellStart"/>
      <w:r>
        <w:rPr>
          <w:b/>
          <w:bCs/>
          <w:color w:val="auto"/>
        </w:rPr>
        <w:t>phần</w:t>
      </w:r>
      <w:proofErr w:type="spellEnd"/>
      <w:r>
        <w:rPr>
          <w:b/>
          <w:bCs/>
          <w:color w:val="auto"/>
        </w:rPr>
        <w:t xml:space="preserve"> </w:t>
      </w:r>
      <w:proofErr w:type="spellStart"/>
      <w:r>
        <w:rPr>
          <w:b/>
          <w:bCs/>
          <w:color w:val="auto"/>
        </w:rPr>
        <w:t>tử</w:t>
      </w:r>
      <w:proofErr w:type="spellEnd"/>
      <w:r>
        <w:rPr>
          <w:color w:val="auto"/>
        </w:rPr>
        <w:t xml:space="preserve"> </w:t>
      </w:r>
      <w:proofErr w:type="spellStart"/>
      <w:r>
        <w:rPr>
          <w:color w:val="auto"/>
        </w:rPr>
        <w:t>bằng</w:t>
      </w:r>
      <w:proofErr w:type="spellEnd"/>
      <w:r>
        <w:rPr>
          <w:color w:val="auto"/>
        </w:rPr>
        <w:t xml:space="preserve"> SSIM (Structural Similarity Index) </w:t>
      </w:r>
      <w:proofErr w:type="spellStart"/>
      <w:r>
        <w:rPr>
          <w:color w:val="auto"/>
        </w:rPr>
        <w:t>hoặc</w:t>
      </w:r>
      <w:proofErr w:type="spellEnd"/>
      <w:r>
        <w:rPr>
          <w:color w:val="auto"/>
        </w:rPr>
        <w:t xml:space="preserve"> perceptual hashing. </w:t>
      </w:r>
      <w:proofErr w:type="spellStart"/>
      <w:r>
        <w:rPr>
          <w:color w:val="auto"/>
        </w:rPr>
        <w:t>Cách</w:t>
      </w:r>
      <w:proofErr w:type="spellEnd"/>
      <w:r>
        <w:rPr>
          <w:color w:val="auto"/>
        </w:rPr>
        <w:t xml:space="preserve"> </w:t>
      </w:r>
      <w:proofErr w:type="spellStart"/>
      <w:r>
        <w:rPr>
          <w:color w:val="auto"/>
        </w:rPr>
        <w:t>tiếp</w:t>
      </w:r>
      <w:proofErr w:type="spellEnd"/>
      <w:r>
        <w:rPr>
          <w:color w:val="auto"/>
        </w:rPr>
        <w:t xml:space="preserve"> </w:t>
      </w:r>
      <w:proofErr w:type="spellStart"/>
      <w:r>
        <w:rPr>
          <w:color w:val="auto"/>
        </w:rPr>
        <w:t>cận</w:t>
      </w:r>
      <w:proofErr w:type="spellEnd"/>
      <w:r>
        <w:rPr>
          <w:color w:val="auto"/>
        </w:rPr>
        <w:t xml:space="preserve"> </w:t>
      </w:r>
      <w:proofErr w:type="spellStart"/>
      <w:r>
        <w:rPr>
          <w:color w:val="auto"/>
        </w:rPr>
        <w:t>này</w:t>
      </w:r>
      <w:proofErr w:type="spellEnd"/>
      <w:r>
        <w:rPr>
          <w:color w:val="auto"/>
        </w:rPr>
        <w:t xml:space="preserve"> </w:t>
      </w:r>
      <w:proofErr w:type="spellStart"/>
      <w:r>
        <w:rPr>
          <w:color w:val="auto"/>
        </w:rPr>
        <w:t>cho</w:t>
      </w:r>
      <w:proofErr w:type="spellEnd"/>
      <w:r>
        <w:rPr>
          <w:color w:val="auto"/>
        </w:rPr>
        <w:t xml:space="preserve"> </w:t>
      </w:r>
      <w:proofErr w:type="spellStart"/>
      <w:r>
        <w:rPr>
          <w:color w:val="auto"/>
        </w:rPr>
        <w:t>phép</w:t>
      </w:r>
      <w:proofErr w:type="spellEnd"/>
      <w:r>
        <w:rPr>
          <w:color w:val="auto"/>
        </w:rPr>
        <w:t xml:space="preserve"> </w:t>
      </w:r>
      <w:proofErr w:type="spellStart"/>
      <w:r>
        <w:rPr>
          <w:color w:val="auto"/>
        </w:rPr>
        <w:t>phát</w:t>
      </w:r>
      <w:proofErr w:type="spellEnd"/>
      <w:r>
        <w:rPr>
          <w:color w:val="auto"/>
        </w:rPr>
        <w:t xml:space="preserve"> </w:t>
      </w:r>
      <w:proofErr w:type="spellStart"/>
      <w:r>
        <w:rPr>
          <w:color w:val="auto"/>
        </w:rPr>
        <w:t>hiện</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phần</w:t>
      </w:r>
      <w:proofErr w:type="spellEnd"/>
      <w:r>
        <w:rPr>
          <w:color w:val="auto"/>
        </w:rPr>
        <w:t xml:space="preserve"> </w:t>
      </w:r>
      <w:proofErr w:type="spellStart"/>
      <w:r>
        <w:rPr>
          <w:color w:val="auto"/>
        </w:rPr>
        <w:t>tử</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vị</w:t>
      </w:r>
      <w:proofErr w:type="spellEnd"/>
      <w:r>
        <w:rPr>
          <w:color w:val="auto"/>
        </w:rPr>
        <w:t xml:space="preserve"> </w:t>
      </w:r>
      <w:proofErr w:type="spellStart"/>
      <w:r>
        <w:rPr>
          <w:color w:val="auto"/>
        </w:rPr>
        <w:t>trí</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kích</w:t>
      </w:r>
      <w:proofErr w:type="spellEnd"/>
      <w:r>
        <w:rPr>
          <w:color w:val="auto"/>
        </w:rPr>
        <w:t xml:space="preserve"> </w:t>
      </w:r>
      <w:proofErr w:type="spellStart"/>
      <w:r>
        <w:rPr>
          <w:color w:val="auto"/>
        </w:rPr>
        <w:t>thước</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tự</w:t>
      </w:r>
      <w:proofErr w:type="spellEnd"/>
      <w:r>
        <w:rPr>
          <w:color w:val="auto"/>
        </w:rPr>
        <w:t xml:space="preserve"> </w:t>
      </w:r>
      <w:proofErr w:type="spellStart"/>
      <w:r>
        <w:rPr>
          <w:color w:val="auto"/>
        </w:rPr>
        <w:t>nhưng</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thức</w:t>
      </w:r>
      <w:proofErr w:type="spellEnd"/>
      <w:r>
        <w:rPr>
          <w:color w:val="auto"/>
        </w:rPr>
        <w:t xml:space="preserve"> </w:t>
      </w:r>
      <w:proofErr w:type="spellStart"/>
      <w:r>
        <w:rPr>
          <w:color w:val="auto"/>
        </w:rPr>
        <w:t>hiển</w:t>
      </w:r>
      <w:proofErr w:type="spellEnd"/>
      <w:r>
        <w:rPr>
          <w:color w:val="auto"/>
        </w:rPr>
        <w:t xml:space="preserve"> </w:t>
      </w:r>
      <w:proofErr w:type="spellStart"/>
      <w:r>
        <w:rPr>
          <w:color w:val="auto"/>
        </w:rPr>
        <w:t>thị</w:t>
      </w:r>
      <w:proofErr w:type="spellEnd"/>
      <w:r>
        <w:rPr>
          <w:color w:val="auto"/>
        </w:rPr>
        <w:t xml:space="preserve"> </w:t>
      </w:r>
      <w:proofErr w:type="spellStart"/>
      <w:r>
        <w:rPr>
          <w:color w:val="auto"/>
        </w:rPr>
        <w:t>khác</w:t>
      </w:r>
      <w:proofErr w:type="spellEnd"/>
      <w:r>
        <w:rPr>
          <w:color w:val="auto"/>
        </w:rPr>
        <w:t xml:space="preserve"> </w:t>
      </w:r>
      <w:proofErr w:type="spellStart"/>
      <w:r>
        <w:rPr>
          <w:color w:val="auto"/>
        </w:rPr>
        <w:t>nhau</w:t>
      </w:r>
      <w:proofErr w:type="spellEnd"/>
      <w:r>
        <w:rPr>
          <w:color w:val="auto"/>
        </w:rPr>
        <w:t xml:space="preserve"> do </w:t>
      </w:r>
      <w:proofErr w:type="spellStart"/>
      <w:r>
        <w:rPr>
          <w:color w:val="auto"/>
        </w:rPr>
        <w:t>thay</w:t>
      </w:r>
      <w:proofErr w:type="spellEnd"/>
      <w:r>
        <w:rPr>
          <w:color w:val="auto"/>
        </w:rPr>
        <w:t xml:space="preserve"> </w:t>
      </w:r>
      <w:proofErr w:type="spellStart"/>
      <w:r>
        <w:rPr>
          <w:color w:val="auto"/>
        </w:rPr>
        <w:t>đổi</w:t>
      </w:r>
      <w:proofErr w:type="spellEnd"/>
      <w:r>
        <w:rPr>
          <w:color w:val="auto"/>
        </w:rPr>
        <w:t xml:space="preserve"> CSS theme.</w:t>
      </w:r>
    </w:p>
    <w:p w14:paraId="64844279" w14:textId="77777777" w:rsidR="00645374" w:rsidRDefault="00000000">
      <w:pPr>
        <w:numPr>
          <w:ilvl w:val="0"/>
          <w:numId w:val="40"/>
        </w:numPr>
        <w:spacing w:before="0" w:after="200" w:line="276" w:lineRule="auto"/>
        <w:jc w:val="left"/>
        <w:rPr>
          <w:color w:val="auto"/>
        </w:rPr>
      </w:pPr>
      <w:proofErr w:type="spellStart"/>
      <w:r>
        <w:rPr>
          <w:color w:val="auto"/>
        </w:rPr>
        <w:t>Xây</w:t>
      </w:r>
      <w:proofErr w:type="spellEnd"/>
      <w:r>
        <w:rPr>
          <w:color w:val="auto"/>
        </w:rPr>
        <w:t xml:space="preserve"> </w:t>
      </w:r>
      <w:proofErr w:type="spellStart"/>
      <w:r>
        <w:rPr>
          <w:color w:val="auto"/>
        </w:rPr>
        <w:t>dựng</w:t>
      </w:r>
      <w:proofErr w:type="spellEnd"/>
      <w:r>
        <w:rPr>
          <w:color w:val="auto"/>
        </w:rPr>
        <w:t xml:space="preserve"> </w:t>
      </w:r>
      <w:proofErr w:type="spellStart"/>
      <w:r>
        <w:rPr>
          <w:color w:val="auto"/>
        </w:rPr>
        <w:t>chiều</w:t>
      </w:r>
      <w:proofErr w:type="spellEnd"/>
      <w:r>
        <w:rPr>
          <w:color w:val="auto"/>
        </w:rPr>
        <w:t xml:space="preserve"> DOM Path Similarity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tree edit distance </w:t>
      </w:r>
      <w:proofErr w:type="spellStart"/>
      <w:r>
        <w:rPr>
          <w:color w:val="auto"/>
        </w:rPr>
        <w:t>để</w:t>
      </w:r>
      <w:proofErr w:type="spellEnd"/>
      <w:r>
        <w:rPr>
          <w:color w:val="auto"/>
        </w:rPr>
        <w:t xml:space="preserve"> </w:t>
      </w:r>
      <w:proofErr w:type="spellStart"/>
      <w:r>
        <w:rPr>
          <w:color w:val="auto"/>
        </w:rPr>
        <w:t>đo</w:t>
      </w:r>
      <w:proofErr w:type="spellEnd"/>
      <w:r>
        <w:rPr>
          <w:color w:val="auto"/>
        </w:rPr>
        <w:t xml:space="preserve"> </w:t>
      </w:r>
      <w:proofErr w:type="spellStart"/>
      <w:r>
        <w:rPr>
          <w:color w:val="auto"/>
        </w:rPr>
        <w:t>sự</w:t>
      </w:r>
      <w:proofErr w:type="spellEnd"/>
      <w:r>
        <w:rPr>
          <w:color w:val="auto"/>
        </w:rPr>
        <w:t xml:space="preserve"> </w:t>
      </w:r>
      <w:proofErr w:type="spellStart"/>
      <w:r>
        <w:rPr>
          <w:color w:val="auto"/>
        </w:rPr>
        <w:t>tương</w:t>
      </w:r>
      <w:proofErr w:type="spellEnd"/>
      <w:r>
        <w:rPr>
          <w:color w:val="auto"/>
        </w:rPr>
        <w:t xml:space="preserve"> </w:t>
      </w:r>
      <w:proofErr w:type="spellStart"/>
      <w:r>
        <w:rPr>
          <w:color w:val="auto"/>
        </w:rPr>
        <w:t>đồng</w:t>
      </w:r>
      <w:proofErr w:type="spellEnd"/>
      <w:r>
        <w:rPr>
          <w:color w:val="auto"/>
        </w:rPr>
        <w:t xml:space="preserve"> </w:t>
      </w:r>
      <w:proofErr w:type="spellStart"/>
      <w:r>
        <w:rPr>
          <w:color w:val="auto"/>
        </w:rPr>
        <w:t>cấu</w:t>
      </w:r>
      <w:proofErr w:type="spellEnd"/>
      <w:r>
        <w:rPr>
          <w:color w:val="auto"/>
        </w:rPr>
        <w:t xml:space="preserve"> </w:t>
      </w:r>
      <w:proofErr w:type="spellStart"/>
      <w:r>
        <w:rPr>
          <w:color w:val="auto"/>
        </w:rPr>
        <w:t>trúc</w:t>
      </w:r>
      <w:proofErr w:type="spellEnd"/>
      <w:r>
        <w:rPr>
          <w:color w:val="auto"/>
        </w:rPr>
        <w:t xml:space="preserve"> </w:t>
      </w:r>
      <w:proofErr w:type="spellStart"/>
      <w:r>
        <w:rPr>
          <w:color w:val="auto"/>
        </w:rPr>
        <w:t>cây</w:t>
      </w:r>
      <w:proofErr w:type="spellEnd"/>
      <w:r>
        <w:rPr>
          <w:color w:val="auto"/>
        </w:rPr>
        <w:t xml:space="preserve"> </w:t>
      </w:r>
      <w:proofErr w:type="spellStart"/>
      <w:r>
        <w:rPr>
          <w:color w:val="auto"/>
        </w:rPr>
        <w:t>sâu</w:t>
      </w:r>
      <w:proofErr w:type="spellEnd"/>
      <w:r>
        <w:rPr>
          <w:color w:val="auto"/>
        </w:rPr>
        <w:t xml:space="preserve"> </w:t>
      </w:r>
      <w:proofErr w:type="spellStart"/>
      <w:r>
        <w:rPr>
          <w:color w:val="auto"/>
        </w:rPr>
        <w:t>hơn</w:t>
      </w:r>
      <w:proofErr w:type="spellEnd"/>
      <w:r>
        <w:rPr>
          <w:color w:val="auto"/>
        </w:rPr>
        <w:t>.</w:t>
      </w:r>
    </w:p>
    <w:p w14:paraId="40F70DEC" w14:textId="77777777" w:rsidR="00645374" w:rsidRDefault="00000000">
      <w:pPr>
        <w:pStyle w:val="Heading3"/>
        <w:rPr>
          <w:color w:val="auto"/>
        </w:rPr>
      </w:pPr>
      <w:bookmarkStart w:id="93" w:name="_Toc231647470"/>
      <w:proofErr w:type="spellStart"/>
      <w:r>
        <w:rPr>
          <w:color w:val="auto"/>
        </w:rPr>
        <w:t>Cải</w:t>
      </w:r>
      <w:proofErr w:type="spellEnd"/>
      <w:r>
        <w:rPr>
          <w:color w:val="auto"/>
        </w:rPr>
        <w:t xml:space="preserve"> </w:t>
      </w:r>
      <w:proofErr w:type="spellStart"/>
      <w:r>
        <w:rPr>
          <w:color w:val="auto"/>
        </w:rPr>
        <w:t>thiện</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học</w:t>
      </w:r>
      <w:proofErr w:type="spellEnd"/>
      <w:r>
        <w:rPr>
          <w:color w:val="auto"/>
        </w:rPr>
        <w:t xml:space="preserve"> </w:t>
      </w:r>
      <w:proofErr w:type="spellStart"/>
      <w:r>
        <w:rPr>
          <w:color w:val="auto"/>
        </w:rPr>
        <w:t>máy</w:t>
      </w:r>
      <w:bookmarkEnd w:id="93"/>
      <w:proofErr w:type="spellEnd"/>
    </w:p>
    <w:p w14:paraId="60DDFB23" w14:textId="77777777" w:rsidR="00645374" w:rsidRDefault="00000000">
      <w:pPr>
        <w:numPr>
          <w:ilvl w:val="0"/>
          <w:numId w:val="40"/>
        </w:numPr>
        <w:spacing w:before="0" w:after="200" w:line="276" w:lineRule="auto"/>
        <w:jc w:val="left"/>
        <w:rPr>
          <w:color w:val="auto"/>
          <w:lang w:val="en-US"/>
        </w:rPr>
      </w:pPr>
      <w:r>
        <w:rPr>
          <w:color w:val="auto"/>
        </w:rPr>
        <w:t xml:space="preserve">Regularization </w:t>
      </w:r>
      <w:proofErr w:type="spellStart"/>
      <w:r>
        <w:rPr>
          <w:color w:val="auto"/>
        </w:rPr>
        <w:t>mạnh</w:t>
      </w:r>
      <w:proofErr w:type="spellEnd"/>
      <w:r>
        <w:rPr>
          <w:color w:val="auto"/>
        </w:rPr>
        <w:t xml:space="preserve"> </w:t>
      </w:r>
      <w:proofErr w:type="spellStart"/>
      <w:r>
        <w:rPr>
          <w:color w:val="auto"/>
        </w:rPr>
        <w:t>hơn</w:t>
      </w:r>
      <w:proofErr w:type="spellEnd"/>
      <w:r>
        <w:rPr>
          <w:color w:val="auto"/>
        </w:rPr>
        <w:t xml:space="preserve"> (</w:t>
      </w:r>
      <w:proofErr w:type="spellStart"/>
      <w:r>
        <w:rPr>
          <w:color w:val="auto"/>
        </w:rPr>
        <w:t>ElasticNet</w:t>
      </w:r>
      <w:proofErr w:type="spellEnd"/>
      <w:r>
        <w:rPr>
          <w:color w:val="auto"/>
        </w:rPr>
        <w:t xml:space="preserve">) </w:t>
      </w:r>
      <w:proofErr w:type="spellStart"/>
      <w:r>
        <w:rPr>
          <w:color w:val="auto"/>
        </w:rPr>
        <w:t>để</w:t>
      </w:r>
      <w:proofErr w:type="spellEnd"/>
      <w:r>
        <w:rPr>
          <w:color w:val="auto"/>
        </w:rPr>
        <w:t xml:space="preserve"> </w:t>
      </w:r>
      <w:proofErr w:type="spellStart"/>
      <w:r>
        <w:rPr>
          <w:color w:val="auto"/>
        </w:rPr>
        <w:t>giải</w:t>
      </w:r>
      <w:proofErr w:type="spellEnd"/>
      <w:r>
        <w:rPr>
          <w:color w:val="auto"/>
        </w:rPr>
        <w:t xml:space="preserve"> </w:t>
      </w:r>
      <w:proofErr w:type="spellStart"/>
      <w:r>
        <w:rPr>
          <w:color w:val="auto"/>
        </w:rPr>
        <w:t>quyết</w:t>
      </w:r>
      <w:proofErr w:type="spellEnd"/>
      <w:r>
        <w:rPr>
          <w:color w:val="auto"/>
        </w:rPr>
        <w:t xml:space="preserve"> multicollinearity </w:t>
      </w:r>
      <w:proofErr w:type="spellStart"/>
      <w:r>
        <w:rPr>
          <w:color w:val="auto"/>
        </w:rPr>
        <w:t>và</w:t>
      </w:r>
      <w:proofErr w:type="spellEnd"/>
      <w:r>
        <w:rPr>
          <w:color w:val="auto"/>
        </w:rPr>
        <w:t xml:space="preserve"> </w:t>
      </w:r>
      <w:proofErr w:type="spellStart"/>
      <w:r>
        <w:rPr>
          <w:color w:val="auto"/>
        </w:rPr>
        <w:t>tạo</w:t>
      </w:r>
      <w:proofErr w:type="spellEnd"/>
      <w:r>
        <w:rPr>
          <w:color w:val="auto"/>
        </w:rPr>
        <w:t xml:space="preserve"> </w:t>
      </w:r>
      <w:proofErr w:type="spellStart"/>
      <w:r>
        <w:rPr>
          <w:color w:val="auto"/>
        </w:rPr>
        <w:t>trọng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ổn</w:t>
      </w:r>
      <w:proofErr w:type="spellEnd"/>
      <w:r>
        <w:rPr>
          <w:color w:val="auto"/>
        </w:rPr>
        <w:t xml:space="preserve"> </w:t>
      </w:r>
      <w:proofErr w:type="spellStart"/>
      <w:r>
        <w:rPr>
          <w:color w:val="auto"/>
        </w:rPr>
        <w:t>định</w:t>
      </w:r>
      <w:proofErr w:type="spellEnd"/>
      <w:r>
        <w:rPr>
          <w:color w:val="auto"/>
        </w:rPr>
        <w:t xml:space="preserve"> </w:t>
      </w:r>
      <w:proofErr w:type="spellStart"/>
      <w:r>
        <w:rPr>
          <w:color w:val="auto"/>
        </w:rPr>
        <w:t>hơn</w:t>
      </w:r>
      <w:proofErr w:type="spellEnd"/>
      <w:r>
        <w:rPr>
          <w:color w:val="auto"/>
        </w:rPr>
        <w:t>.</w:t>
      </w:r>
    </w:p>
    <w:p w14:paraId="3EF856D7" w14:textId="77777777" w:rsidR="00645374" w:rsidRDefault="00000000">
      <w:pPr>
        <w:numPr>
          <w:ilvl w:val="0"/>
          <w:numId w:val="40"/>
        </w:numPr>
        <w:spacing w:before="0" w:after="200" w:line="276" w:lineRule="auto"/>
        <w:jc w:val="left"/>
        <w:rPr>
          <w:color w:val="auto"/>
        </w:rPr>
      </w:pPr>
      <w:proofErr w:type="spellStart"/>
      <w:r>
        <w:rPr>
          <w:color w:val="auto"/>
        </w:rPr>
        <w:lastRenderedPageBreak/>
        <w:t>Ngoài</w:t>
      </w:r>
      <w:proofErr w:type="spellEnd"/>
      <w:r>
        <w:rPr>
          <w:color w:val="auto"/>
        </w:rPr>
        <w:t xml:space="preserve"> </w:t>
      </w:r>
      <w:proofErr w:type="spellStart"/>
      <w:r>
        <w:rPr>
          <w:color w:val="auto"/>
        </w:rPr>
        <w:t>ra</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thể</w:t>
      </w:r>
      <w:proofErr w:type="spellEnd"/>
      <w:r>
        <w:rPr>
          <w:color w:val="auto"/>
        </w:rPr>
        <w:t xml:space="preserve"> </w:t>
      </w:r>
      <w:proofErr w:type="spellStart"/>
      <w:r>
        <w:rPr>
          <w:color w:val="auto"/>
        </w:rPr>
        <w:t>thêm</w:t>
      </w:r>
      <w:proofErr w:type="spellEnd"/>
      <w:r>
        <w:rPr>
          <w:color w:val="auto"/>
        </w:rPr>
        <w:t xml:space="preserve"> </w:t>
      </w:r>
      <w:proofErr w:type="spellStart"/>
      <w:r>
        <w:rPr>
          <w:color w:val="auto"/>
        </w:rPr>
        <w:t>bước</w:t>
      </w:r>
      <w:proofErr w:type="spellEnd"/>
      <w:r>
        <w:rPr>
          <w:color w:val="auto"/>
        </w:rPr>
        <w:t xml:space="preserve"> cross-validation </w:t>
      </w:r>
      <w:proofErr w:type="spellStart"/>
      <w:r>
        <w:rPr>
          <w:color w:val="auto"/>
        </w:rPr>
        <w:t>để</w:t>
      </w:r>
      <w:proofErr w:type="spellEnd"/>
      <w:r>
        <w:rPr>
          <w:color w:val="auto"/>
        </w:rPr>
        <w:t xml:space="preserve"> </w:t>
      </w:r>
      <w:proofErr w:type="spellStart"/>
      <w:r>
        <w:rPr>
          <w:color w:val="auto"/>
        </w:rPr>
        <w:t>tự</w:t>
      </w:r>
      <w:proofErr w:type="spellEnd"/>
      <w:r>
        <w:rPr>
          <w:color w:val="auto"/>
        </w:rPr>
        <w:t xml:space="preserve"> </w:t>
      </w:r>
      <w:proofErr w:type="spellStart"/>
      <w:r>
        <w:rPr>
          <w:color w:val="auto"/>
        </w:rPr>
        <w:t>động</w:t>
      </w:r>
      <w:proofErr w:type="spellEnd"/>
      <w:r>
        <w:rPr>
          <w:color w:val="auto"/>
        </w:rPr>
        <w:t xml:space="preserve"> </w:t>
      </w:r>
      <w:proofErr w:type="spellStart"/>
      <w:r>
        <w:rPr>
          <w:color w:val="auto"/>
        </w:rPr>
        <w:t>chọn</w:t>
      </w:r>
      <w:proofErr w:type="spellEnd"/>
      <w:r>
        <w:rPr>
          <w:color w:val="auto"/>
        </w:rPr>
        <w:t xml:space="preserve"> </w:t>
      </w:r>
      <w:proofErr w:type="spellStart"/>
      <w:r>
        <w:rPr>
          <w:color w:val="auto"/>
        </w:rPr>
        <w:t>siêu</w:t>
      </w:r>
      <w:proofErr w:type="spellEnd"/>
      <w:r>
        <w:rPr>
          <w:color w:val="auto"/>
        </w:rPr>
        <w:t xml:space="preserve"> </w:t>
      </w:r>
      <w:proofErr w:type="spellStart"/>
      <w:r>
        <w:rPr>
          <w:color w:val="auto"/>
        </w:rPr>
        <w:t>tham</w:t>
      </w:r>
      <w:proofErr w:type="spellEnd"/>
      <w:r>
        <w:rPr>
          <w:color w:val="auto"/>
        </w:rPr>
        <w:t xml:space="preserve"> </w:t>
      </w:r>
      <w:proofErr w:type="spellStart"/>
      <w:r>
        <w:rPr>
          <w:color w:val="auto"/>
        </w:rPr>
        <w:t>số</w:t>
      </w:r>
      <w:proofErr w:type="spellEnd"/>
      <w:r>
        <w:rPr>
          <w:color w:val="auto"/>
        </w:rPr>
        <w:t xml:space="preserve"> C </w:t>
      </w:r>
      <w:proofErr w:type="spellStart"/>
      <w:r>
        <w:rPr>
          <w:color w:val="auto"/>
        </w:rPr>
        <w:t>phù</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từng</w:t>
      </w:r>
      <w:proofErr w:type="spellEnd"/>
      <w:r>
        <w:rPr>
          <w:color w:val="auto"/>
        </w:rPr>
        <w:t xml:space="preserve"> </w:t>
      </w:r>
      <w:proofErr w:type="spellStart"/>
      <w:r>
        <w:rPr>
          <w:color w:val="auto"/>
        </w:rPr>
        <w:t>ứng</w:t>
      </w:r>
      <w:proofErr w:type="spellEnd"/>
      <w:r>
        <w:rPr>
          <w:color w:val="auto"/>
        </w:rPr>
        <w:t xml:space="preserve"> </w:t>
      </w:r>
      <w:proofErr w:type="spellStart"/>
      <w:r>
        <w:rPr>
          <w:color w:val="auto"/>
        </w:rPr>
        <w:t>dụng</w:t>
      </w:r>
      <w:proofErr w:type="spellEnd"/>
      <w:r>
        <w:rPr>
          <w:color w:val="auto"/>
        </w:rPr>
        <w:t xml:space="preserve"> </w:t>
      </w:r>
      <w:proofErr w:type="spellStart"/>
      <w:r>
        <w:rPr>
          <w:color w:val="auto"/>
        </w:rPr>
        <w:t>cụ</w:t>
      </w:r>
      <w:proofErr w:type="spellEnd"/>
      <w:r>
        <w:rPr>
          <w:color w:val="auto"/>
        </w:rPr>
        <w:t xml:space="preserve"> </w:t>
      </w:r>
      <w:proofErr w:type="spellStart"/>
      <w:r>
        <w:rPr>
          <w:color w:val="auto"/>
        </w:rPr>
        <w:t>thể</w:t>
      </w:r>
      <w:proofErr w:type="spellEnd"/>
      <w:r>
        <w:rPr>
          <w:color w:val="auto"/>
        </w:rPr>
        <w:t>.</w:t>
      </w:r>
    </w:p>
    <w:p w14:paraId="582849E0" w14:textId="77777777" w:rsidR="00645374" w:rsidRDefault="00000000">
      <w:pPr>
        <w:pStyle w:val="Heading3"/>
        <w:rPr>
          <w:color w:val="auto"/>
        </w:rPr>
      </w:pPr>
      <w:bookmarkStart w:id="94" w:name="_Toc231647471"/>
      <w:proofErr w:type="spellStart"/>
      <w:r>
        <w:rPr>
          <w:color w:val="auto"/>
        </w:rPr>
        <w:t>Mở</w:t>
      </w:r>
      <w:proofErr w:type="spellEnd"/>
      <w:r>
        <w:rPr>
          <w:color w:val="auto"/>
        </w:rPr>
        <w:t xml:space="preserve"> </w:t>
      </w:r>
      <w:proofErr w:type="spellStart"/>
      <w:r>
        <w:rPr>
          <w:color w:val="auto"/>
        </w:rPr>
        <w:t>rộng</w:t>
      </w:r>
      <w:proofErr w:type="spellEnd"/>
      <w:r>
        <w:rPr>
          <w:color w:val="auto"/>
        </w:rPr>
        <w:t xml:space="preserve"> </w:t>
      </w:r>
      <w:proofErr w:type="spellStart"/>
      <w:r>
        <w:rPr>
          <w:color w:val="auto"/>
        </w:rPr>
        <w:t>phạm</w:t>
      </w:r>
      <w:proofErr w:type="spellEnd"/>
      <w:r>
        <w:rPr>
          <w:color w:val="auto"/>
        </w:rPr>
        <w:t xml:space="preserve"> vi</w:t>
      </w:r>
      <w:bookmarkEnd w:id="94"/>
    </w:p>
    <w:p w14:paraId="1CA6F310" w14:textId="77777777" w:rsidR="00645374" w:rsidRDefault="00000000">
      <w:pPr>
        <w:numPr>
          <w:ilvl w:val="0"/>
          <w:numId w:val="40"/>
        </w:numPr>
        <w:spacing w:before="0" w:after="200" w:line="276" w:lineRule="auto"/>
        <w:jc w:val="left"/>
        <w:rPr>
          <w:color w:val="auto"/>
        </w:rPr>
      </w:pPr>
      <w:proofErr w:type="spellStart"/>
      <w:r>
        <w:rPr>
          <w:color w:val="auto"/>
        </w:rPr>
        <w:t>Mở</w:t>
      </w:r>
      <w:proofErr w:type="spellEnd"/>
      <w:r>
        <w:rPr>
          <w:color w:val="auto"/>
        </w:rPr>
        <w:t xml:space="preserve"> </w:t>
      </w:r>
      <w:proofErr w:type="spellStart"/>
      <w:r>
        <w:rPr>
          <w:color w:val="auto"/>
        </w:rPr>
        <w:t>rộng</w:t>
      </w:r>
      <w:proofErr w:type="spellEnd"/>
      <w:r>
        <w:rPr>
          <w:color w:val="auto"/>
        </w:rPr>
        <w:t xml:space="preserve"> sang framework </w:t>
      </w:r>
      <w:proofErr w:type="spellStart"/>
      <w:r>
        <w:rPr>
          <w:color w:val="auto"/>
        </w:rPr>
        <w:t>kiểm</w:t>
      </w:r>
      <w:proofErr w:type="spellEnd"/>
      <w:r>
        <w:rPr>
          <w:color w:val="auto"/>
        </w:rPr>
        <w:t xml:space="preserve"> </w:t>
      </w:r>
      <w:proofErr w:type="spellStart"/>
      <w:r>
        <w:rPr>
          <w:color w:val="auto"/>
        </w:rPr>
        <w:t>thử</w:t>
      </w:r>
      <w:proofErr w:type="spellEnd"/>
      <w:r>
        <w:rPr>
          <w:color w:val="auto"/>
        </w:rPr>
        <w:t xml:space="preserve"> </w:t>
      </w:r>
      <w:proofErr w:type="spellStart"/>
      <w:r>
        <w:rPr>
          <w:color w:val="auto"/>
        </w:rPr>
        <w:t>khác</w:t>
      </w:r>
      <w:proofErr w:type="spellEnd"/>
      <w:r>
        <w:rPr>
          <w:color w:val="auto"/>
        </w:rPr>
        <w:t>: Playwright, Cypress, Appium (mobile testing).</w:t>
      </w:r>
    </w:p>
    <w:p w14:paraId="4BC77ABD" w14:textId="77777777" w:rsidR="00645374" w:rsidRDefault="00000000">
      <w:pPr>
        <w:numPr>
          <w:ilvl w:val="0"/>
          <w:numId w:val="40"/>
        </w:numPr>
        <w:spacing w:before="0" w:after="200" w:line="276" w:lineRule="auto"/>
        <w:jc w:val="left"/>
        <w:rPr>
          <w:color w:val="auto"/>
        </w:rPr>
      </w:pPr>
      <w:proofErr w:type="spellStart"/>
      <w:r>
        <w:rPr>
          <w:color w:val="auto"/>
        </w:rPr>
        <w:t>Thử</w:t>
      </w:r>
      <w:proofErr w:type="spellEnd"/>
      <w:r>
        <w:rPr>
          <w:color w:val="auto"/>
        </w:rPr>
        <w:t xml:space="preserve"> </w:t>
      </w:r>
      <w:proofErr w:type="spellStart"/>
      <w:r>
        <w:rPr>
          <w:color w:val="auto"/>
        </w:rPr>
        <w:t>nghiệm</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các</w:t>
      </w:r>
      <w:proofErr w:type="spellEnd"/>
      <w:r>
        <w:rPr>
          <w:color w:val="auto"/>
        </w:rPr>
        <w:t xml:space="preserve"> </w:t>
      </w:r>
      <w:proofErr w:type="spellStart"/>
      <w:r>
        <w:rPr>
          <w:color w:val="auto"/>
        </w:rPr>
        <w:t>ứng</w:t>
      </w:r>
      <w:proofErr w:type="spellEnd"/>
      <w:r>
        <w:rPr>
          <w:color w:val="auto"/>
        </w:rPr>
        <w:t xml:space="preserve"> </w:t>
      </w:r>
      <w:proofErr w:type="spellStart"/>
      <w:r>
        <w:rPr>
          <w:color w:val="auto"/>
        </w:rPr>
        <w:t>dụng</w:t>
      </w:r>
      <w:proofErr w:type="spellEnd"/>
      <w:r>
        <w:rPr>
          <w:color w:val="auto"/>
        </w:rPr>
        <w:t xml:space="preserve"> </w:t>
      </w:r>
      <w:proofErr w:type="spellStart"/>
      <w:r>
        <w:rPr>
          <w:color w:val="auto"/>
        </w:rPr>
        <w:t>thương</w:t>
      </w:r>
      <w:proofErr w:type="spellEnd"/>
      <w:r>
        <w:rPr>
          <w:color w:val="auto"/>
        </w:rPr>
        <w:t xml:space="preserve"> </w:t>
      </w:r>
      <w:proofErr w:type="spellStart"/>
      <w:r>
        <w:rPr>
          <w:color w:val="auto"/>
        </w:rPr>
        <w:t>mại</w:t>
      </w:r>
      <w:proofErr w:type="spellEnd"/>
      <w:r>
        <w:rPr>
          <w:color w:val="auto"/>
        </w:rPr>
        <w:t xml:space="preserve"> </w:t>
      </w:r>
      <w:proofErr w:type="spellStart"/>
      <w:r>
        <w:rPr>
          <w:color w:val="auto"/>
        </w:rPr>
        <w:t>thực</w:t>
      </w:r>
      <w:proofErr w:type="spellEnd"/>
      <w:r>
        <w:rPr>
          <w:color w:val="auto"/>
        </w:rPr>
        <w:t xml:space="preserve"> </w:t>
      </w:r>
      <w:proofErr w:type="spellStart"/>
      <w:r>
        <w:rPr>
          <w:color w:val="auto"/>
        </w:rPr>
        <w:t>tế</w:t>
      </w:r>
      <w:proofErr w:type="spellEnd"/>
      <w:r>
        <w:rPr>
          <w:color w:val="auto"/>
        </w:rPr>
        <w:t xml:space="preserve"> </w:t>
      </w:r>
      <w:proofErr w:type="spellStart"/>
      <w:r>
        <w:rPr>
          <w:color w:val="auto"/>
        </w:rPr>
        <w:t>với</w:t>
      </w:r>
      <w:proofErr w:type="spellEnd"/>
      <w:r>
        <w:rPr>
          <w:color w:val="auto"/>
        </w:rPr>
        <w:t xml:space="preserve"> </w:t>
      </w:r>
      <w:proofErr w:type="spellStart"/>
      <w:r>
        <w:rPr>
          <w:color w:val="auto"/>
        </w:rPr>
        <w:t>quy</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lớn</w:t>
      </w:r>
      <w:proofErr w:type="spellEnd"/>
      <w:r>
        <w:rPr>
          <w:color w:val="auto"/>
        </w:rPr>
        <w:t xml:space="preserve"> </w:t>
      </w:r>
      <w:proofErr w:type="spellStart"/>
      <w:r>
        <w:rPr>
          <w:color w:val="auto"/>
        </w:rPr>
        <w:t>hơn</w:t>
      </w:r>
      <w:proofErr w:type="spellEnd"/>
      <w:r>
        <w:rPr>
          <w:color w:val="auto"/>
        </w:rPr>
        <w:t xml:space="preserve"> (&gt;1000 test cases).</w:t>
      </w:r>
    </w:p>
    <w:p w14:paraId="3EBC7AE7" w14:textId="77777777" w:rsidR="00645374" w:rsidRDefault="00000000">
      <w:pPr>
        <w:numPr>
          <w:ilvl w:val="0"/>
          <w:numId w:val="40"/>
        </w:numPr>
        <w:spacing w:before="0" w:after="200" w:line="276" w:lineRule="auto"/>
        <w:jc w:val="left"/>
        <w:rPr>
          <w:color w:val="auto"/>
        </w:rPr>
      </w:pPr>
      <w:proofErr w:type="spellStart"/>
      <w:r>
        <w:rPr>
          <w:color w:val="auto"/>
        </w:rPr>
        <w:t>Xây</w:t>
      </w:r>
      <w:proofErr w:type="spellEnd"/>
      <w:r>
        <w:rPr>
          <w:color w:val="auto"/>
        </w:rPr>
        <w:t xml:space="preserve"> </w:t>
      </w:r>
      <w:proofErr w:type="spellStart"/>
      <w:r>
        <w:rPr>
          <w:color w:val="auto"/>
        </w:rPr>
        <w:t>dựng</w:t>
      </w:r>
      <w:proofErr w:type="spellEnd"/>
      <w:r>
        <w:rPr>
          <w:color w:val="auto"/>
        </w:rPr>
        <w:t xml:space="preserve"> plugin </w:t>
      </w:r>
      <w:proofErr w:type="spellStart"/>
      <w:r>
        <w:rPr>
          <w:color w:val="auto"/>
        </w:rPr>
        <w:t>cho</w:t>
      </w:r>
      <w:proofErr w:type="spellEnd"/>
      <w:r>
        <w:rPr>
          <w:color w:val="auto"/>
        </w:rPr>
        <w:t xml:space="preserve"> IDE (VS Code, IntelliJ) </w:t>
      </w:r>
      <w:proofErr w:type="spellStart"/>
      <w:r>
        <w:rPr>
          <w:color w:val="auto"/>
        </w:rPr>
        <w:t>để</w:t>
      </w:r>
      <w:proofErr w:type="spellEnd"/>
      <w:r>
        <w:rPr>
          <w:color w:val="auto"/>
        </w:rPr>
        <w:t xml:space="preserve"> </w:t>
      </w:r>
      <w:proofErr w:type="spellStart"/>
      <w:r>
        <w:rPr>
          <w:color w:val="auto"/>
        </w:rPr>
        <w:t>kỹ</w:t>
      </w:r>
      <w:proofErr w:type="spellEnd"/>
      <w:r>
        <w:rPr>
          <w:color w:val="auto"/>
        </w:rPr>
        <w:t xml:space="preserve"> </w:t>
      </w:r>
      <w:proofErr w:type="spellStart"/>
      <w:r>
        <w:rPr>
          <w:color w:val="auto"/>
        </w:rPr>
        <w:t>sư</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thể</w:t>
      </w:r>
      <w:proofErr w:type="spellEnd"/>
      <w:r>
        <w:rPr>
          <w:color w:val="auto"/>
        </w:rPr>
        <w:t xml:space="preserve"> </w:t>
      </w:r>
      <w:proofErr w:type="spellStart"/>
      <w:r>
        <w:rPr>
          <w:color w:val="auto"/>
        </w:rPr>
        <w:t>xem</w:t>
      </w:r>
      <w:proofErr w:type="spellEnd"/>
      <w:r>
        <w:rPr>
          <w:color w:val="auto"/>
        </w:rPr>
        <w:t xml:space="preserve"> </w:t>
      </w:r>
      <w:proofErr w:type="spellStart"/>
      <w:r>
        <w:rPr>
          <w:color w:val="auto"/>
        </w:rPr>
        <w:t>lý</w:t>
      </w:r>
      <w:proofErr w:type="spellEnd"/>
      <w:r>
        <w:rPr>
          <w:color w:val="auto"/>
        </w:rPr>
        <w:t xml:space="preserve"> do healing </w:t>
      </w:r>
      <w:proofErr w:type="spellStart"/>
      <w:r>
        <w:rPr>
          <w:color w:val="auto"/>
        </w:rPr>
        <w:t>và</w:t>
      </w:r>
      <w:proofErr w:type="spellEnd"/>
      <w:r>
        <w:rPr>
          <w:color w:val="auto"/>
        </w:rPr>
        <w:t xml:space="preserve"> </w:t>
      </w:r>
      <w:proofErr w:type="spellStart"/>
      <w:r>
        <w:rPr>
          <w:color w:val="auto"/>
        </w:rPr>
        <w:t>chấp</w:t>
      </w:r>
      <w:proofErr w:type="spellEnd"/>
      <w:r>
        <w:rPr>
          <w:color w:val="auto"/>
        </w:rPr>
        <w:t xml:space="preserve"> </w:t>
      </w:r>
      <w:proofErr w:type="spellStart"/>
      <w:r>
        <w:rPr>
          <w:color w:val="auto"/>
        </w:rPr>
        <w:t>nhận</w:t>
      </w:r>
      <w:proofErr w:type="spellEnd"/>
      <w:r>
        <w:rPr>
          <w:color w:val="auto"/>
        </w:rPr>
        <w:t>/</w:t>
      </w:r>
      <w:proofErr w:type="spellStart"/>
      <w:r>
        <w:rPr>
          <w:color w:val="auto"/>
        </w:rPr>
        <w:t>từ</w:t>
      </w:r>
      <w:proofErr w:type="spellEnd"/>
      <w:r>
        <w:rPr>
          <w:color w:val="auto"/>
        </w:rPr>
        <w:t xml:space="preserve"> </w:t>
      </w:r>
      <w:proofErr w:type="spellStart"/>
      <w:r>
        <w:rPr>
          <w:color w:val="auto"/>
        </w:rPr>
        <w:t>chối</w:t>
      </w:r>
      <w:proofErr w:type="spellEnd"/>
      <w:r>
        <w:rPr>
          <w:color w:val="auto"/>
        </w:rPr>
        <w:t xml:space="preserve"> </w:t>
      </w:r>
      <w:proofErr w:type="spellStart"/>
      <w:r>
        <w:rPr>
          <w:color w:val="auto"/>
        </w:rPr>
        <w:t>đề</w:t>
      </w:r>
      <w:proofErr w:type="spellEnd"/>
      <w:r>
        <w:rPr>
          <w:color w:val="auto"/>
        </w:rPr>
        <w:t xml:space="preserve"> </w:t>
      </w:r>
      <w:proofErr w:type="spellStart"/>
      <w:r>
        <w:rPr>
          <w:color w:val="auto"/>
        </w:rPr>
        <w:t>xuất</w:t>
      </w:r>
      <w:proofErr w:type="spellEnd"/>
      <w:r>
        <w:rPr>
          <w:color w:val="auto"/>
        </w:rPr>
        <w:t xml:space="preserve"> </w:t>
      </w:r>
      <w:proofErr w:type="spellStart"/>
      <w:r>
        <w:rPr>
          <w:color w:val="auto"/>
        </w:rPr>
        <w:t>ngay</w:t>
      </w:r>
      <w:proofErr w:type="spellEnd"/>
      <w:r>
        <w:rPr>
          <w:color w:val="auto"/>
        </w:rPr>
        <w:t xml:space="preserve"> </w:t>
      </w:r>
      <w:proofErr w:type="spellStart"/>
      <w:r>
        <w:rPr>
          <w:color w:val="auto"/>
        </w:rPr>
        <w:t>trong</w:t>
      </w:r>
      <w:proofErr w:type="spellEnd"/>
      <w:r>
        <w:rPr>
          <w:color w:val="auto"/>
        </w:rPr>
        <w:t xml:space="preserve"> </w:t>
      </w:r>
      <w:proofErr w:type="spellStart"/>
      <w:r>
        <w:rPr>
          <w:color w:val="auto"/>
        </w:rPr>
        <w:t>môi</w:t>
      </w:r>
      <w:proofErr w:type="spellEnd"/>
      <w:r>
        <w:rPr>
          <w:color w:val="auto"/>
        </w:rPr>
        <w:t xml:space="preserve"> </w:t>
      </w:r>
      <w:proofErr w:type="spellStart"/>
      <w:r>
        <w:rPr>
          <w:color w:val="auto"/>
        </w:rPr>
        <w:t>trường</w:t>
      </w:r>
      <w:proofErr w:type="spellEnd"/>
      <w:r>
        <w:rPr>
          <w:color w:val="auto"/>
        </w:rPr>
        <w:t xml:space="preserve"> </w:t>
      </w:r>
      <w:proofErr w:type="spellStart"/>
      <w:r>
        <w:rPr>
          <w:color w:val="auto"/>
        </w:rPr>
        <w:t>phát</w:t>
      </w:r>
      <w:proofErr w:type="spellEnd"/>
      <w:r>
        <w:rPr>
          <w:color w:val="auto"/>
        </w:rPr>
        <w:t xml:space="preserve"> </w:t>
      </w:r>
      <w:proofErr w:type="spellStart"/>
      <w:r>
        <w:rPr>
          <w:color w:val="auto"/>
        </w:rPr>
        <w:t>triển</w:t>
      </w:r>
      <w:proofErr w:type="spellEnd"/>
      <w:r>
        <w:rPr>
          <w:color w:val="auto"/>
        </w:rPr>
        <w:t>.</w:t>
      </w:r>
    </w:p>
    <w:p w14:paraId="5FC3CC61" w14:textId="77777777" w:rsidR="00645374" w:rsidRDefault="00000000">
      <w:pPr>
        <w:pStyle w:val="Heading3"/>
        <w:rPr>
          <w:color w:val="auto"/>
        </w:rPr>
      </w:pPr>
      <w:bookmarkStart w:id="95" w:name="_Toc231647472"/>
      <w:proofErr w:type="spellStart"/>
      <w:r>
        <w:rPr>
          <w:color w:val="auto"/>
        </w:rPr>
        <w:t>Tối</w:t>
      </w:r>
      <w:proofErr w:type="spellEnd"/>
      <w:r>
        <w:rPr>
          <w:color w:val="auto"/>
        </w:rPr>
        <w:t xml:space="preserve"> </w:t>
      </w:r>
      <w:proofErr w:type="spellStart"/>
      <w:r>
        <w:rPr>
          <w:color w:val="auto"/>
        </w:rPr>
        <w:t>ưu</w:t>
      </w:r>
      <w:proofErr w:type="spellEnd"/>
      <w:r>
        <w:rPr>
          <w:color w:val="auto"/>
        </w:rPr>
        <w:t xml:space="preserve"> </w:t>
      </w:r>
      <w:proofErr w:type="spellStart"/>
      <w:r>
        <w:rPr>
          <w:color w:val="auto"/>
        </w:rPr>
        <w:t>hiệu</w:t>
      </w:r>
      <w:proofErr w:type="spellEnd"/>
      <w:r>
        <w:rPr>
          <w:color w:val="auto"/>
        </w:rPr>
        <w:t xml:space="preserve"> </w:t>
      </w:r>
      <w:proofErr w:type="spellStart"/>
      <w:r>
        <w:rPr>
          <w:color w:val="auto"/>
        </w:rPr>
        <w:t>năng</w:t>
      </w:r>
      <w:bookmarkEnd w:id="95"/>
      <w:proofErr w:type="spellEnd"/>
    </w:p>
    <w:p w14:paraId="7584849E" w14:textId="77777777" w:rsidR="00645374" w:rsidRDefault="00000000">
      <w:pPr>
        <w:numPr>
          <w:ilvl w:val="0"/>
          <w:numId w:val="40"/>
        </w:numPr>
        <w:spacing w:before="0" w:after="200" w:line="276" w:lineRule="auto"/>
        <w:jc w:val="left"/>
        <w:rPr>
          <w:color w:val="auto"/>
        </w:rPr>
      </w:pPr>
      <w:proofErr w:type="spellStart"/>
      <w:r>
        <w:rPr>
          <w:color w:val="auto"/>
        </w:rPr>
        <w:t>Tăng</w:t>
      </w:r>
      <w:proofErr w:type="spellEnd"/>
      <w:r>
        <w:rPr>
          <w:color w:val="auto"/>
        </w:rPr>
        <w:t xml:space="preserve"> </w:t>
      </w:r>
      <w:proofErr w:type="spellStart"/>
      <w:r>
        <w:rPr>
          <w:color w:val="auto"/>
        </w:rPr>
        <w:t>tốc</w:t>
      </w:r>
      <w:proofErr w:type="spellEnd"/>
      <w:r>
        <w:rPr>
          <w:color w:val="auto"/>
        </w:rPr>
        <w:t xml:space="preserve"> </w:t>
      </w:r>
      <w:proofErr w:type="spellStart"/>
      <w:r>
        <w:rPr>
          <w:color w:val="auto"/>
        </w:rPr>
        <w:t>bằng</w:t>
      </w:r>
      <w:proofErr w:type="spellEnd"/>
      <w:r>
        <w:rPr>
          <w:color w:val="auto"/>
        </w:rPr>
        <w:t xml:space="preserve"> vectorization: </w:t>
      </w:r>
      <w:proofErr w:type="spellStart"/>
      <w:r>
        <w:rPr>
          <w:color w:val="auto"/>
        </w:rPr>
        <w:t>tính</w:t>
      </w:r>
      <w:proofErr w:type="spellEnd"/>
      <w:r>
        <w:rPr>
          <w:color w:val="auto"/>
        </w:rPr>
        <w:t xml:space="preserve"> </w:t>
      </w:r>
      <w:proofErr w:type="spellStart"/>
      <w:r>
        <w:rPr>
          <w:color w:val="auto"/>
        </w:rPr>
        <w:t>toán</w:t>
      </w:r>
      <w:proofErr w:type="spellEnd"/>
      <w:r>
        <w:rPr>
          <w:color w:val="auto"/>
        </w:rPr>
        <w:t xml:space="preserve"> similarity </w:t>
      </w:r>
      <w:proofErr w:type="spellStart"/>
      <w:r>
        <w:rPr>
          <w:color w:val="auto"/>
        </w:rPr>
        <w:t>hàng</w:t>
      </w:r>
      <w:proofErr w:type="spellEnd"/>
      <w:r>
        <w:rPr>
          <w:color w:val="auto"/>
        </w:rPr>
        <w:t xml:space="preserve"> </w:t>
      </w:r>
      <w:proofErr w:type="spellStart"/>
      <w:r>
        <w:rPr>
          <w:color w:val="auto"/>
        </w:rPr>
        <w:t>loạt</w:t>
      </w:r>
      <w:proofErr w:type="spellEnd"/>
      <w:r>
        <w:rPr>
          <w:color w:val="auto"/>
        </w:rPr>
        <w:t xml:space="preserve"> </w:t>
      </w:r>
      <w:proofErr w:type="spellStart"/>
      <w:r>
        <w:rPr>
          <w:color w:val="auto"/>
        </w:rPr>
        <w:t>cho</w:t>
      </w:r>
      <w:proofErr w:type="spellEnd"/>
      <w:r>
        <w:rPr>
          <w:color w:val="auto"/>
        </w:rPr>
        <w:t xml:space="preserve"> </w:t>
      </w:r>
      <w:proofErr w:type="spellStart"/>
      <w:r>
        <w:rPr>
          <w:color w:val="auto"/>
        </w:rPr>
        <w:t>nhiều</w:t>
      </w:r>
      <w:proofErr w:type="spellEnd"/>
      <w:r>
        <w:rPr>
          <w:color w:val="auto"/>
        </w:rPr>
        <w:t xml:space="preserve"> candidate song </w:t>
      </w:r>
      <w:proofErr w:type="spellStart"/>
      <w:r>
        <w:rPr>
          <w:color w:val="auto"/>
        </w:rPr>
        <w:t>song</w:t>
      </w:r>
      <w:proofErr w:type="spellEnd"/>
      <w:r>
        <w:rPr>
          <w:color w:val="auto"/>
        </w:rPr>
        <w:t xml:space="preserve"> </w:t>
      </w:r>
      <w:proofErr w:type="spellStart"/>
      <w:r>
        <w:rPr>
          <w:color w:val="auto"/>
        </w:rPr>
        <w:t>bằng</w:t>
      </w:r>
      <w:proofErr w:type="spellEnd"/>
      <w:r>
        <w:rPr>
          <w:color w:val="auto"/>
        </w:rPr>
        <w:t xml:space="preserve"> </w:t>
      </w:r>
      <w:proofErr w:type="spellStart"/>
      <w:r>
        <w:rPr>
          <w:color w:val="auto"/>
        </w:rPr>
        <w:t>numpy</w:t>
      </w:r>
      <w:proofErr w:type="spellEnd"/>
      <w:r>
        <w:rPr>
          <w:color w:val="auto"/>
        </w:rPr>
        <w:t>.</w:t>
      </w:r>
    </w:p>
    <w:p w14:paraId="77E0AA5D" w14:textId="77777777" w:rsidR="00645374" w:rsidRDefault="00000000">
      <w:pPr>
        <w:numPr>
          <w:ilvl w:val="0"/>
          <w:numId w:val="40"/>
        </w:numPr>
        <w:spacing w:before="0" w:after="200" w:line="276" w:lineRule="auto"/>
        <w:jc w:val="left"/>
        <w:rPr>
          <w:color w:val="auto"/>
        </w:rPr>
      </w:pPr>
      <w:r>
        <w:rPr>
          <w:color w:val="auto"/>
        </w:rPr>
        <w:t xml:space="preserve">Cache intermediate results: </w:t>
      </w:r>
      <w:proofErr w:type="spellStart"/>
      <w:r>
        <w:rPr>
          <w:color w:val="auto"/>
        </w:rPr>
        <w:t>lưu</w:t>
      </w:r>
      <w:proofErr w:type="spellEnd"/>
      <w:r>
        <w:rPr>
          <w:color w:val="auto"/>
        </w:rPr>
        <w:t xml:space="preserve"> cache bounding box </w:t>
      </w:r>
      <w:proofErr w:type="spellStart"/>
      <w:r>
        <w:rPr>
          <w:color w:val="auto"/>
        </w:rPr>
        <w:t>và</w:t>
      </w:r>
      <w:proofErr w:type="spellEnd"/>
      <w:r>
        <w:rPr>
          <w:color w:val="auto"/>
        </w:rPr>
        <w:t xml:space="preserve"> </w:t>
      </w:r>
      <w:proofErr w:type="spellStart"/>
      <w:r>
        <w:rPr>
          <w:color w:val="auto"/>
        </w:rPr>
        <w:t>thuộc</w:t>
      </w:r>
      <w:proofErr w:type="spellEnd"/>
      <w:r>
        <w:rPr>
          <w:color w:val="auto"/>
        </w:rPr>
        <w:t xml:space="preserve"> </w:t>
      </w:r>
      <w:proofErr w:type="spellStart"/>
      <w:r>
        <w:rPr>
          <w:color w:val="auto"/>
        </w:rPr>
        <w:t>tính</w:t>
      </w:r>
      <w:proofErr w:type="spellEnd"/>
      <w:r>
        <w:rPr>
          <w:color w:val="auto"/>
        </w:rPr>
        <w:t xml:space="preserve"> DOM </w:t>
      </w:r>
      <w:proofErr w:type="spellStart"/>
      <w:r>
        <w:rPr>
          <w:color w:val="auto"/>
        </w:rPr>
        <w:t>để</w:t>
      </w:r>
      <w:proofErr w:type="spellEnd"/>
      <w:r>
        <w:rPr>
          <w:color w:val="auto"/>
        </w:rPr>
        <w:t xml:space="preserve"> </w:t>
      </w:r>
      <w:proofErr w:type="spellStart"/>
      <w:r>
        <w:rPr>
          <w:color w:val="auto"/>
        </w:rPr>
        <w:t>tránh</w:t>
      </w:r>
      <w:proofErr w:type="spellEnd"/>
      <w:r>
        <w:rPr>
          <w:color w:val="auto"/>
        </w:rPr>
        <w:t xml:space="preserve"> query Selenium </w:t>
      </w:r>
      <w:proofErr w:type="spellStart"/>
      <w:r>
        <w:rPr>
          <w:color w:val="auto"/>
        </w:rPr>
        <w:t>nhiều</w:t>
      </w:r>
      <w:proofErr w:type="spellEnd"/>
      <w:r>
        <w:rPr>
          <w:color w:val="auto"/>
        </w:rPr>
        <w:t xml:space="preserve"> </w:t>
      </w:r>
      <w:proofErr w:type="spellStart"/>
      <w:r>
        <w:rPr>
          <w:color w:val="auto"/>
        </w:rPr>
        <w:t>lần</w:t>
      </w:r>
      <w:proofErr w:type="spellEnd"/>
      <w:r>
        <w:rPr>
          <w:color w:val="auto"/>
        </w:rPr>
        <w:t>.</w:t>
      </w:r>
    </w:p>
    <w:p w14:paraId="00F4B37D" w14:textId="77777777" w:rsidR="00645374" w:rsidRDefault="00000000">
      <w:pPr>
        <w:spacing w:after="0" w:line="240" w:lineRule="auto"/>
        <w:rPr>
          <w:color w:val="auto"/>
          <w:lang w:val="vi-VN"/>
        </w:rPr>
      </w:pPr>
      <w:r>
        <w:rPr>
          <w:color w:val="auto"/>
          <w:lang w:val="vi-VN"/>
        </w:rPr>
        <w:br w:type="page"/>
      </w:r>
    </w:p>
    <w:p w14:paraId="46968612" w14:textId="77777777" w:rsidR="00645374" w:rsidRDefault="00000000">
      <w:pPr>
        <w:pStyle w:val="Heading1"/>
        <w:numPr>
          <w:ilvl w:val="0"/>
          <w:numId w:val="0"/>
        </w:numPr>
        <w:ind w:left="2520" w:firstLine="360"/>
        <w:rPr>
          <w:color w:val="auto"/>
        </w:rPr>
      </w:pPr>
      <w:bookmarkStart w:id="96" w:name="_Toc231647473"/>
      <w:r>
        <w:rPr>
          <w:color w:val="auto"/>
        </w:rPr>
        <w:lastRenderedPageBreak/>
        <w:t>TÀI LIỆU THAM KHẢO</w:t>
      </w:r>
      <w:bookmarkEnd w:id="96"/>
    </w:p>
    <w:p w14:paraId="17A23B35" w14:textId="77777777" w:rsidR="00645374" w:rsidRDefault="00000000">
      <w:pPr>
        <w:rPr>
          <w:color w:val="auto"/>
          <w:szCs w:val="26"/>
        </w:rPr>
      </w:pPr>
      <w:r>
        <w:rPr>
          <w:color w:val="auto"/>
          <w:szCs w:val="26"/>
        </w:rPr>
        <w:t>[1] M. Leotta, A. Stocco, F. Ricca, and P. Tonella, "ROBULA+: An algorithm for generating robust XPath locators for web testing," Journal of Software: Evolution and Process, vol. 28, no. 3, pp. 177–204, 2016.</w:t>
      </w:r>
    </w:p>
    <w:p w14:paraId="546CB418" w14:textId="6F53EE85" w:rsidR="00CC4857" w:rsidRDefault="00000000">
      <w:pPr>
        <w:rPr>
          <w:color w:val="auto"/>
          <w:szCs w:val="26"/>
          <w:lang w:val="vi-VN"/>
        </w:rPr>
      </w:pPr>
      <w:r>
        <w:rPr>
          <w:color w:val="auto"/>
          <w:szCs w:val="26"/>
        </w:rPr>
        <w:t>[2] A</w:t>
      </w:r>
      <w:r w:rsidR="00CC4857" w:rsidRPr="00CC4857">
        <w:rPr>
          <w:color w:val="auto"/>
          <w:szCs w:val="26"/>
        </w:rPr>
        <w:t xml:space="preserve"> Stocco, M. Leotta, F. Ricca, and P. Tonella, "PESTO: Automated migration of DOM-based Web tests towards the visual approach," Software Testing, Verification and Reliability, vol. 28, no. 4, e1665, 2018.</w:t>
      </w:r>
      <w:r w:rsidR="00CC4857" w:rsidRPr="00CC4857">
        <w:rPr>
          <w:color w:val="auto"/>
          <w:szCs w:val="26"/>
        </w:rPr>
        <w:t xml:space="preserve"> </w:t>
      </w:r>
    </w:p>
    <w:p w14:paraId="4043E2FF" w14:textId="68818B7A" w:rsidR="00645374" w:rsidRDefault="00000000">
      <w:pPr>
        <w:rPr>
          <w:color w:val="auto"/>
          <w:szCs w:val="26"/>
          <w:lang w:val="vi-VN"/>
        </w:rPr>
      </w:pPr>
      <w:r>
        <w:rPr>
          <w:color w:val="auto"/>
          <w:szCs w:val="26"/>
        </w:rPr>
        <w:t>[</w:t>
      </w:r>
      <w:r w:rsidR="00E54146">
        <w:rPr>
          <w:color w:val="auto"/>
          <w:szCs w:val="26"/>
        </w:rPr>
        <w:t>3</w:t>
      </w:r>
      <w:r>
        <w:rPr>
          <w:color w:val="auto"/>
          <w:szCs w:val="26"/>
        </w:rPr>
        <w:t xml:space="preserve">] S. Choudhary, M. </w:t>
      </w:r>
      <w:proofErr w:type="spellStart"/>
      <w:r>
        <w:rPr>
          <w:color w:val="auto"/>
          <w:szCs w:val="26"/>
        </w:rPr>
        <w:t>Versee</w:t>
      </w:r>
      <w:proofErr w:type="spellEnd"/>
      <w:r>
        <w:rPr>
          <w:color w:val="auto"/>
          <w:szCs w:val="26"/>
        </w:rPr>
        <w:t>, and A. Orso, "WATER: Web application test repair," in Proc. First International Workshop on End-to-End Test Script Engineering (ETSE), pp. 24–29, 2011.</w:t>
      </w:r>
    </w:p>
    <w:p w14:paraId="07682EFA" w14:textId="030A2FE9" w:rsidR="00645374" w:rsidRDefault="00000000">
      <w:pPr>
        <w:rPr>
          <w:color w:val="auto"/>
          <w:szCs w:val="26"/>
          <w:lang w:val="vi-VN"/>
        </w:rPr>
      </w:pPr>
      <w:r>
        <w:rPr>
          <w:color w:val="auto"/>
          <w:szCs w:val="26"/>
          <w:lang w:val="vi-VN"/>
        </w:rPr>
        <w:t>[</w:t>
      </w:r>
      <w:r w:rsidR="00E54146">
        <w:rPr>
          <w:color w:val="auto"/>
          <w:szCs w:val="26"/>
          <w:lang w:val="vi-VN"/>
        </w:rPr>
        <w:t>4</w:t>
      </w:r>
      <w:r>
        <w:rPr>
          <w:color w:val="auto"/>
          <w:szCs w:val="26"/>
          <w:lang w:val="vi-VN"/>
        </w:rPr>
        <w:t xml:space="preserve">] </w:t>
      </w:r>
      <w:r>
        <w:rPr>
          <w:color w:val="auto"/>
          <w:szCs w:val="26"/>
        </w:rPr>
        <w:t xml:space="preserve">M. Hammoudi, G. Rothermel, and A. </w:t>
      </w:r>
      <w:proofErr w:type="spellStart"/>
      <w:r>
        <w:rPr>
          <w:color w:val="auto"/>
          <w:szCs w:val="26"/>
        </w:rPr>
        <w:t>Stocco,“WATERFALL</w:t>
      </w:r>
      <w:proofErr w:type="spellEnd"/>
      <w:r>
        <w:rPr>
          <w:color w:val="auto"/>
          <w:szCs w:val="26"/>
        </w:rPr>
        <w:t xml:space="preserve">: An incremental approach for repairing record-replay tests of web applications,” in </w:t>
      </w:r>
      <w:r>
        <w:rPr>
          <w:i/>
          <w:iCs/>
          <w:color w:val="auto"/>
          <w:szCs w:val="26"/>
        </w:rPr>
        <w:t>Proceedings of the 24th ACM SIGSOFT International Symposium on Foundations of Software Engineering (FSE 2016)</w:t>
      </w:r>
      <w:r>
        <w:rPr>
          <w:color w:val="auto"/>
          <w:szCs w:val="26"/>
        </w:rPr>
        <w:t>, Seattle, WA, USA, 2016, pp. 751–762.</w:t>
      </w:r>
    </w:p>
    <w:p w14:paraId="42DED43C" w14:textId="3D877F88" w:rsidR="00645374" w:rsidRDefault="00000000">
      <w:pPr>
        <w:rPr>
          <w:color w:val="auto"/>
          <w:szCs w:val="26"/>
          <w:lang w:val="vi-VN"/>
        </w:rPr>
      </w:pPr>
      <w:r>
        <w:rPr>
          <w:color w:val="auto"/>
          <w:szCs w:val="26"/>
          <w:lang w:val="vi-VN"/>
        </w:rPr>
        <w:t>[</w:t>
      </w:r>
      <w:r w:rsidR="00E54146">
        <w:rPr>
          <w:color w:val="auto"/>
          <w:szCs w:val="26"/>
          <w:lang w:val="vi-VN"/>
        </w:rPr>
        <w:t>5</w:t>
      </w:r>
      <w:r>
        <w:rPr>
          <w:color w:val="auto"/>
          <w:szCs w:val="26"/>
          <w:lang w:val="vi-VN"/>
        </w:rPr>
        <w:t xml:space="preserve">] </w:t>
      </w:r>
      <w:r>
        <w:rPr>
          <w:color w:val="auto"/>
          <w:szCs w:val="26"/>
          <w:lang w:val="en-US"/>
        </w:rPr>
        <w:t xml:space="preserve">C. Burges </w:t>
      </w:r>
      <w:r>
        <w:rPr>
          <w:i/>
          <w:iCs/>
          <w:color w:val="auto"/>
          <w:szCs w:val="26"/>
          <w:lang w:val="en-US"/>
        </w:rPr>
        <w:t>et al.</w:t>
      </w:r>
      <w:r>
        <w:rPr>
          <w:color w:val="auto"/>
          <w:szCs w:val="26"/>
          <w:lang w:val="en-US"/>
        </w:rPr>
        <w:t xml:space="preserve">, "Learning to rank using gradient descent," in </w:t>
      </w:r>
      <w:r>
        <w:rPr>
          <w:i/>
          <w:iCs/>
          <w:color w:val="auto"/>
          <w:szCs w:val="26"/>
          <w:lang w:val="en-US"/>
        </w:rPr>
        <w:t>Proceedings of the 22nd international conference on Machine learning</w:t>
      </w:r>
      <w:r>
        <w:rPr>
          <w:color w:val="auto"/>
          <w:szCs w:val="26"/>
          <w:lang w:val="en-US"/>
        </w:rPr>
        <w:t>, 2005, pp. 89–</w:t>
      </w:r>
      <w:r>
        <w:rPr>
          <w:color w:val="auto"/>
          <w:szCs w:val="26"/>
        </w:rPr>
        <w:t>96</w:t>
      </w:r>
      <w:r>
        <w:rPr>
          <w:color w:val="auto"/>
          <w:szCs w:val="26"/>
          <w:lang w:val="vi-VN"/>
        </w:rPr>
        <w:t>.</w:t>
      </w:r>
    </w:p>
    <w:p w14:paraId="7980CA19" w14:textId="0D547841" w:rsidR="00645374" w:rsidRDefault="00000000">
      <w:pPr>
        <w:rPr>
          <w:color w:val="auto"/>
          <w:szCs w:val="26"/>
        </w:rPr>
      </w:pPr>
      <w:r>
        <w:rPr>
          <w:color w:val="auto"/>
          <w:szCs w:val="26"/>
        </w:rPr>
        <w:t>[</w:t>
      </w:r>
      <w:r w:rsidR="00E54146">
        <w:rPr>
          <w:color w:val="auto"/>
          <w:szCs w:val="26"/>
        </w:rPr>
        <w:t>6</w:t>
      </w:r>
      <w:r>
        <w:rPr>
          <w:color w:val="auto"/>
          <w:szCs w:val="26"/>
        </w:rPr>
        <w:t>] T. T. Nguyen, F. Ricca, and A. Stocco, "Automated web element locator evolution using simple search techniques," in Proc. International Conference on Software Quality, Reliability and Security (QRS), pp. 20–30, 2021.</w:t>
      </w:r>
    </w:p>
    <w:p w14:paraId="5CD62C26" w14:textId="44D2EBE3" w:rsidR="00645374" w:rsidRDefault="00000000">
      <w:pPr>
        <w:rPr>
          <w:color w:val="auto"/>
          <w:szCs w:val="26"/>
        </w:rPr>
      </w:pPr>
      <w:r>
        <w:rPr>
          <w:color w:val="auto"/>
          <w:szCs w:val="26"/>
        </w:rPr>
        <w:t>[</w:t>
      </w:r>
      <w:r w:rsidR="00E54146">
        <w:rPr>
          <w:color w:val="auto"/>
          <w:szCs w:val="26"/>
        </w:rPr>
        <w:t>7</w:t>
      </w:r>
      <w:r>
        <w:rPr>
          <w:color w:val="auto"/>
          <w:szCs w:val="26"/>
        </w:rPr>
        <w:t>] T. L. Saaty, The Analytic Hierarchy Process: Planning, Priority Setting, Resource Allocation. New York: McGraw-Hill, 1980.</w:t>
      </w:r>
    </w:p>
    <w:p w14:paraId="1F688C71" w14:textId="67B0BF60" w:rsidR="00645374" w:rsidRDefault="00000000">
      <w:pPr>
        <w:rPr>
          <w:color w:val="auto"/>
          <w:szCs w:val="26"/>
        </w:rPr>
      </w:pPr>
      <w:r>
        <w:rPr>
          <w:color w:val="auto"/>
          <w:szCs w:val="26"/>
        </w:rPr>
        <w:t>[</w:t>
      </w:r>
      <w:r w:rsidR="00E54146">
        <w:rPr>
          <w:color w:val="auto"/>
          <w:szCs w:val="26"/>
        </w:rPr>
        <w:t>8</w:t>
      </w:r>
      <w:r>
        <w:rPr>
          <w:color w:val="auto"/>
          <w:szCs w:val="26"/>
        </w:rPr>
        <w:t>] C. C. Aggarwal, Machine Learning for Text. Cham: Springer International Publishing, 2018.</w:t>
      </w:r>
    </w:p>
    <w:p w14:paraId="29C1576E" w14:textId="1BAED19F" w:rsidR="00645374" w:rsidRDefault="00000000">
      <w:pPr>
        <w:rPr>
          <w:color w:val="auto"/>
          <w:szCs w:val="26"/>
        </w:rPr>
      </w:pPr>
      <w:r>
        <w:rPr>
          <w:color w:val="auto"/>
          <w:szCs w:val="26"/>
        </w:rPr>
        <w:t>[</w:t>
      </w:r>
      <w:r w:rsidR="00E54146">
        <w:rPr>
          <w:color w:val="auto"/>
          <w:szCs w:val="26"/>
        </w:rPr>
        <w:t>9</w:t>
      </w:r>
      <w:r>
        <w:rPr>
          <w:color w:val="auto"/>
          <w:szCs w:val="26"/>
        </w:rPr>
        <w:t>] F. Pedregosa et al., "Scikit-learn: Machine learning in Python," Journal of Machine Learning Research, vol. 12, pp. 2825–2830, 2011.</w:t>
      </w:r>
    </w:p>
    <w:p w14:paraId="7943D6CC" w14:textId="70D8A7A4" w:rsidR="00645374" w:rsidRDefault="00000000">
      <w:pPr>
        <w:rPr>
          <w:color w:val="auto"/>
          <w:szCs w:val="26"/>
        </w:rPr>
      </w:pPr>
      <w:r>
        <w:rPr>
          <w:color w:val="auto"/>
          <w:szCs w:val="26"/>
        </w:rPr>
        <w:t>[</w:t>
      </w:r>
      <w:r w:rsidR="00E54146">
        <w:rPr>
          <w:color w:val="auto"/>
          <w:szCs w:val="26"/>
        </w:rPr>
        <w:t>10</w:t>
      </w:r>
      <w:r>
        <w:rPr>
          <w:color w:val="auto"/>
          <w:szCs w:val="26"/>
        </w:rPr>
        <w:t>] W3C Web Accessibility Initiative, "Accessible Rich Internet Applications (WAI-ARIA) 1.1," W3C Recommendation, 2017. [Online]. Available: https://www.w3.org/TR/wai-aria-1.1/</w:t>
      </w:r>
    </w:p>
    <w:p w14:paraId="3A944705" w14:textId="2AC473C3" w:rsidR="00645374" w:rsidRDefault="00000000">
      <w:pPr>
        <w:rPr>
          <w:color w:val="auto"/>
          <w:szCs w:val="26"/>
        </w:rPr>
      </w:pPr>
      <w:r>
        <w:rPr>
          <w:color w:val="auto"/>
          <w:szCs w:val="26"/>
        </w:rPr>
        <w:t>[</w:t>
      </w:r>
      <w:r w:rsidR="00E54146">
        <w:rPr>
          <w:color w:val="auto"/>
          <w:szCs w:val="26"/>
        </w:rPr>
        <w:t>11</w:t>
      </w:r>
      <w:r>
        <w:rPr>
          <w:color w:val="auto"/>
          <w:szCs w:val="26"/>
        </w:rPr>
        <w:t xml:space="preserve">] </w:t>
      </w:r>
      <w:proofErr w:type="spellStart"/>
      <w:r>
        <w:rPr>
          <w:color w:val="auto"/>
          <w:szCs w:val="26"/>
        </w:rPr>
        <w:t>SeleniumHQ</w:t>
      </w:r>
      <w:proofErr w:type="spellEnd"/>
      <w:r>
        <w:rPr>
          <w:color w:val="auto"/>
          <w:szCs w:val="26"/>
        </w:rPr>
        <w:t>, "Selenium WebDriver Documentation," 2024. [Online]. Available: https://www.selenium.dev/documentation/webdriver/</w:t>
      </w:r>
    </w:p>
    <w:p w14:paraId="65756ED8" w14:textId="441E07F3" w:rsidR="00645374" w:rsidRDefault="00000000">
      <w:pPr>
        <w:rPr>
          <w:color w:val="auto"/>
          <w:szCs w:val="26"/>
        </w:rPr>
      </w:pPr>
      <w:r>
        <w:rPr>
          <w:color w:val="auto"/>
          <w:szCs w:val="26"/>
        </w:rPr>
        <w:t>[</w:t>
      </w:r>
      <w:r w:rsidR="00E54146">
        <w:rPr>
          <w:color w:val="auto"/>
          <w:szCs w:val="26"/>
        </w:rPr>
        <w:t>12</w:t>
      </w:r>
      <w:r w:rsidR="00E54146">
        <w:rPr>
          <w:color w:val="auto"/>
          <w:szCs w:val="26"/>
          <w:lang w:val="vi-VN"/>
        </w:rPr>
        <w:t>]</w:t>
      </w:r>
      <w:r>
        <w:rPr>
          <w:color w:val="auto"/>
          <w:szCs w:val="26"/>
        </w:rPr>
        <w:t xml:space="preserve"> Y. Gong et al., "Vision-based framework for automated web test generation and self-healing," in Proc. International Conference on Software Maintenance and Evolution (ICSME), pp. 110–121, 2020.</w:t>
      </w:r>
    </w:p>
    <w:p w14:paraId="652A411D" w14:textId="680ECEDE" w:rsidR="00645374" w:rsidRDefault="00000000">
      <w:pPr>
        <w:rPr>
          <w:color w:val="auto"/>
          <w:szCs w:val="26"/>
        </w:rPr>
      </w:pPr>
      <w:r>
        <w:rPr>
          <w:color w:val="auto"/>
          <w:szCs w:val="26"/>
        </w:rPr>
        <w:lastRenderedPageBreak/>
        <w:t>[</w:t>
      </w:r>
      <w:r w:rsidR="00E54146">
        <w:rPr>
          <w:color w:val="auto"/>
          <w:szCs w:val="26"/>
        </w:rPr>
        <w:t>13</w:t>
      </w:r>
      <w:r>
        <w:rPr>
          <w:color w:val="auto"/>
          <w:szCs w:val="26"/>
        </w:rPr>
        <w:t>] A. Prasad and K. Muppala, "</w:t>
      </w:r>
      <w:proofErr w:type="spellStart"/>
      <w:r>
        <w:rPr>
          <w:color w:val="auto"/>
          <w:szCs w:val="26"/>
        </w:rPr>
        <w:t>Healenium</w:t>
      </w:r>
      <w:proofErr w:type="spellEnd"/>
      <w:r>
        <w:rPr>
          <w:color w:val="auto"/>
          <w:szCs w:val="26"/>
        </w:rPr>
        <w:t>: Self-healing library for Selenium-based automated tests," GitHub repository, 2021. [Online]. Available: https://github.com/healenium/healenium-web</w:t>
      </w:r>
    </w:p>
    <w:p w14:paraId="09790FD1" w14:textId="141B0C24" w:rsidR="00645374" w:rsidRDefault="00000000">
      <w:pPr>
        <w:rPr>
          <w:color w:val="auto"/>
          <w:szCs w:val="26"/>
          <w:lang w:val="vi-VN"/>
        </w:rPr>
      </w:pPr>
      <w:r>
        <w:rPr>
          <w:color w:val="auto"/>
          <w:szCs w:val="26"/>
        </w:rPr>
        <w:t>[</w:t>
      </w:r>
      <w:r w:rsidR="00E54146">
        <w:rPr>
          <w:color w:val="auto"/>
          <w:szCs w:val="26"/>
        </w:rPr>
        <w:t>14</w:t>
      </w:r>
      <w:r>
        <w:rPr>
          <w:color w:val="auto"/>
          <w:szCs w:val="26"/>
        </w:rPr>
        <w:t>]</w:t>
      </w:r>
      <w:r w:rsidR="00DF13C1">
        <w:rPr>
          <w:color w:val="auto"/>
          <w:szCs w:val="26"/>
          <w:lang w:val="vi-VN"/>
        </w:rPr>
        <w:t xml:space="preserve"> </w:t>
      </w:r>
      <w:r>
        <w:rPr>
          <w:color w:val="auto"/>
          <w:szCs w:val="26"/>
        </w:rPr>
        <w:t xml:space="preserve">L. </w:t>
      </w:r>
      <w:proofErr w:type="spellStart"/>
      <w:r>
        <w:rPr>
          <w:color w:val="auto"/>
          <w:szCs w:val="26"/>
        </w:rPr>
        <w:t>Yandrapally</w:t>
      </w:r>
      <w:proofErr w:type="spellEnd"/>
      <w:r>
        <w:rPr>
          <w:color w:val="auto"/>
          <w:szCs w:val="26"/>
        </w:rPr>
        <w:t xml:space="preserve">, S. </w:t>
      </w:r>
      <w:proofErr w:type="spellStart"/>
      <w:r>
        <w:rPr>
          <w:color w:val="auto"/>
          <w:szCs w:val="26"/>
        </w:rPr>
        <w:t>Thummalapenta</w:t>
      </w:r>
      <w:proofErr w:type="spellEnd"/>
      <w:r>
        <w:rPr>
          <w:color w:val="auto"/>
          <w:szCs w:val="26"/>
        </w:rPr>
        <w:t>, S. Sinha, and S. Chandra, "Robust test automation using contextual clues," in Proc. 26th ACM SIGSOFT International Symposium on Software Testing and Analysis (ISSTA), pp. 304–314, 2014.</w:t>
      </w:r>
    </w:p>
    <w:p w14:paraId="7CAF4AD8" w14:textId="7CD8BB5E" w:rsidR="00DF13C1" w:rsidRPr="00DF13C1" w:rsidRDefault="00DF13C1">
      <w:pPr>
        <w:rPr>
          <w:color w:val="auto"/>
          <w:szCs w:val="26"/>
          <w:lang w:val="vi-VN"/>
        </w:rPr>
      </w:pPr>
      <w:r>
        <w:rPr>
          <w:color w:val="auto"/>
          <w:szCs w:val="26"/>
          <w:lang w:val="vi-VN"/>
        </w:rPr>
        <w:t xml:space="preserve">[15] </w:t>
      </w:r>
      <w:r w:rsidRPr="00DF13C1">
        <w:rPr>
          <w:color w:val="auto"/>
          <w:szCs w:val="26"/>
        </w:rPr>
        <w:t xml:space="preserve">Fishburn (1967): P. C. Fishburn, "Additive utilities with incomplete product sets: Application to priorities and assignments," </w:t>
      </w:r>
      <w:r w:rsidRPr="00DF13C1">
        <w:rPr>
          <w:i/>
          <w:iCs/>
          <w:color w:val="auto"/>
          <w:szCs w:val="26"/>
        </w:rPr>
        <w:t>Operations Research</w:t>
      </w:r>
      <w:r w:rsidRPr="00DF13C1">
        <w:rPr>
          <w:color w:val="auto"/>
          <w:szCs w:val="26"/>
        </w:rPr>
        <w:t>, vol. 15, no. 3, pp. 537–542, 1967.</w:t>
      </w:r>
    </w:p>
    <w:sectPr w:rsidR="00DF13C1" w:rsidRPr="00DF13C1">
      <w:footerReference w:type="default" r:id="rId22"/>
      <w:pgSz w:w="11906" w:h="16838"/>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AA75" w14:textId="77777777" w:rsidR="00336DD8" w:rsidRDefault="00336DD8">
      <w:pPr>
        <w:spacing w:line="240" w:lineRule="auto"/>
      </w:pPr>
      <w:r>
        <w:separator/>
      </w:r>
    </w:p>
  </w:endnote>
  <w:endnote w:type="continuationSeparator" w:id="0">
    <w:p w14:paraId="0D0E4222" w14:textId="77777777" w:rsidR="00336DD8" w:rsidRDefault="00336D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default"/>
    <w:sig w:usb0="00000000"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9A62" w14:textId="77777777" w:rsidR="00645374" w:rsidRDefault="00645374">
    <w:pPr>
      <w:pStyle w:val="Footer"/>
      <w:jc w:val="center"/>
    </w:pPr>
  </w:p>
  <w:p w14:paraId="5F3171B3" w14:textId="77777777" w:rsidR="00645374" w:rsidRDefault="00645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23947"/>
      <w:docPartObj>
        <w:docPartGallery w:val="AutoText"/>
      </w:docPartObj>
    </w:sdtPr>
    <w:sdtContent>
      <w:p w14:paraId="6A5E1FCF" w14:textId="77777777" w:rsidR="00645374" w:rsidRDefault="00000000">
        <w:pPr>
          <w:pStyle w:val="Footer"/>
          <w:jc w:val="center"/>
        </w:pPr>
        <w:r>
          <w:fldChar w:fldCharType="begin"/>
        </w:r>
        <w:r>
          <w:instrText xml:space="preserve"> PAGE   \* MERGEFORMAT </w:instrText>
        </w:r>
        <w:r>
          <w:fldChar w:fldCharType="separate"/>
        </w:r>
        <w:r>
          <w:t>2</w:t>
        </w:r>
        <w:r>
          <w:fldChar w:fldCharType="end"/>
        </w:r>
      </w:p>
    </w:sdtContent>
  </w:sdt>
  <w:p w14:paraId="37F73273" w14:textId="77777777" w:rsidR="00645374" w:rsidRDefault="00645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F6A6B" w14:textId="77777777" w:rsidR="00336DD8" w:rsidRDefault="00336DD8">
      <w:pPr>
        <w:spacing w:before="0" w:after="0"/>
      </w:pPr>
      <w:r>
        <w:separator/>
      </w:r>
    </w:p>
  </w:footnote>
  <w:footnote w:type="continuationSeparator" w:id="0">
    <w:p w14:paraId="1FB5E723" w14:textId="77777777" w:rsidR="00336DD8" w:rsidRDefault="00336DD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7D87" w14:textId="77777777" w:rsidR="00645374" w:rsidRDefault="00645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1137548"/>
    <w:multiLevelType w:val="multilevel"/>
    <w:tmpl w:val="01137548"/>
    <w:lvl w:ilvl="0">
      <w:start w:val="1"/>
      <w:numFmt w:val="bullet"/>
      <w:pStyle w:val="StyleCng"/>
      <w:lvlText w:val=""/>
      <w:lvlJc w:val="left"/>
      <w:pPr>
        <w:tabs>
          <w:tab w:val="left" w:pos="1134"/>
        </w:tabs>
        <w:ind w:left="1134"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49C733A"/>
    <w:multiLevelType w:val="multilevel"/>
    <w:tmpl w:val="049C733A"/>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9343F51"/>
    <w:multiLevelType w:val="multilevel"/>
    <w:tmpl w:val="09343F5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614CD3"/>
    <w:multiLevelType w:val="multilevel"/>
    <w:tmpl w:val="16614CD3"/>
    <w:lvl w:ilvl="0">
      <w:start w:val="1"/>
      <w:numFmt w:val="bullet"/>
      <w:lvlText w:val="•"/>
      <w:lvlJc w:val="left"/>
      <w:pPr>
        <w:ind w:left="720" w:hanging="360"/>
      </w:pPr>
      <w:rPr>
        <w:color w:val="auto"/>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19691508"/>
    <w:multiLevelType w:val="multilevel"/>
    <w:tmpl w:val="19691508"/>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1" w15:restartNumberingAfterBreak="0">
    <w:nsid w:val="1C70187D"/>
    <w:multiLevelType w:val="multilevel"/>
    <w:tmpl w:val="1C70187D"/>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C895FB5"/>
    <w:multiLevelType w:val="multilevel"/>
    <w:tmpl w:val="1C895FB5"/>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E6960C6"/>
    <w:multiLevelType w:val="multilevel"/>
    <w:tmpl w:val="1E6960C6"/>
    <w:lvl w:ilvl="0">
      <w:start w:val="1"/>
      <w:numFmt w:val="bullet"/>
      <w:lvlText w:val=""/>
      <w:lvlJc w:val="left"/>
      <w:pPr>
        <w:ind w:left="72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17E0DBC"/>
    <w:multiLevelType w:val="multilevel"/>
    <w:tmpl w:val="217E0D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48953DD"/>
    <w:multiLevelType w:val="multilevel"/>
    <w:tmpl w:val="248953DD"/>
    <w:lvl w:ilvl="0">
      <w:start w:val="1"/>
      <w:numFmt w:val="bullet"/>
      <w:lvlText w:val=""/>
      <w:lvlJc w:val="left"/>
      <w:pPr>
        <w:ind w:left="2574"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2AD150D8"/>
    <w:multiLevelType w:val="multilevel"/>
    <w:tmpl w:val="2AD150D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0">
    <w:nsid w:val="332E3676"/>
    <w:multiLevelType w:val="multilevel"/>
    <w:tmpl w:val="332E3676"/>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36540632"/>
    <w:multiLevelType w:val="multilevel"/>
    <w:tmpl w:val="3654063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7725149"/>
    <w:multiLevelType w:val="multilevel"/>
    <w:tmpl w:val="37725149"/>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0" w15:restartNumberingAfterBreak="0">
    <w:nsid w:val="385D7EBC"/>
    <w:multiLevelType w:val="multilevel"/>
    <w:tmpl w:val="385D7EB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390F2365"/>
    <w:multiLevelType w:val="multilevel"/>
    <w:tmpl w:val="390F2365"/>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9343934"/>
    <w:multiLevelType w:val="multilevel"/>
    <w:tmpl w:val="393439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9762B05"/>
    <w:multiLevelType w:val="multilevel"/>
    <w:tmpl w:val="39762B05"/>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A6742AE"/>
    <w:multiLevelType w:val="multilevel"/>
    <w:tmpl w:val="3A6742AE"/>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5" w15:restartNumberingAfterBreak="0">
    <w:nsid w:val="3B741F96"/>
    <w:multiLevelType w:val="multilevel"/>
    <w:tmpl w:val="3B741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BCA625F"/>
    <w:multiLevelType w:val="multilevel"/>
    <w:tmpl w:val="3BCA62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D5B15A9"/>
    <w:multiLevelType w:val="multilevel"/>
    <w:tmpl w:val="3D5B15A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3E987CA8"/>
    <w:multiLevelType w:val="multilevel"/>
    <w:tmpl w:val="3E987CA8"/>
    <w:lvl w:ilvl="0">
      <w:numFmt w:val="bullet"/>
      <w:lvlText w:val=""/>
      <w:lvlJc w:val="left"/>
      <w:pPr>
        <w:ind w:left="927" w:hanging="360"/>
      </w:pPr>
      <w:rPr>
        <w:rFonts w:ascii="Wingdings" w:eastAsia="Times New Roman" w:hAnsi="Wingdings" w:cstheme="minorBidi"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9" w15:restartNumberingAfterBreak="0">
    <w:nsid w:val="403B689A"/>
    <w:multiLevelType w:val="multilevel"/>
    <w:tmpl w:val="403B689A"/>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0" w15:restartNumberingAfterBreak="0">
    <w:nsid w:val="407A51E1"/>
    <w:multiLevelType w:val="multilevel"/>
    <w:tmpl w:val="407A51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5877DE0"/>
    <w:multiLevelType w:val="multilevel"/>
    <w:tmpl w:val="45877D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B757B31"/>
    <w:multiLevelType w:val="multilevel"/>
    <w:tmpl w:val="4B757B3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C91175B"/>
    <w:multiLevelType w:val="multilevel"/>
    <w:tmpl w:val="4C91175B"/>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4" w15:restartNumberingAfterBreak="0">
    <w:nsid w:val="4E957B2A"/>
    <w:multiLevelType w:val="multilevel"/>
    <w:tmpl w:val="4E957B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0614FF6"/>
    <w:multiLevelType w:val="multilevel"/>
    <w:tmpl w:val="50614FF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587B4096"/>
    <w:multiLevelType w:val="multilevel"/>
    <w:tmpl w:val="587B4096"/>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7" w15:restartNumberingAfterBreak="0">
    <w:nsid w:val="59997A61"/>
    <w:multiLevelType w:val="multilevel"/>
    <w:tmpl w:val="59997A61"/>
    <w:lvl w:ilvl="0">
      <w:start w:val="1"/>
      <w:numFmt w:val="bullet"/>
      <w:lvlText w:val=""/>
      <w:lvlJc w:val="left"/>
      <w:pPr>
        <w:tabs>
          <w:tab w:val="left" w:pos="720"/>
        </w:tabs>
        <w:ind w:left="720" w:hanging="360"/>
      </w:pPr>
      <w:rPr>
        <w:rFonts w:ascii="Symbol" w:hAnsi="Symbol" w:hint="default"/>
        <w:color w:val="FFFFFF" w:themeColor="background1"/>
        <w:sz w:val="20"/>
      </w:rPr>
    </w:lvl>
    <w:lvl w:ilvl="1">
      <w:numFmt w:val="bullet"/>
      <w:lvlText w:val=""/>
      <w:lvlJc w:val="left"/>
      <w:pPr>
        <w:ind w:left="1440" w:hanging="360"/>
      </w:pPr>
      <w:rPr>
        <w:rFonts w:ascii="Wingdings" w:eastAsia="Times New Roman" w:hAnsi="Wingdings" w:cstheme="minorBidi"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BA74CEA"/>
    <w:multiLevelType w:val="multilevel"/>
    <w:tmpl w:val="5BA74CEA"/>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0E91754"/>
    <w:multiLevelType w:val="multilevel"/>
    <w:tmpl w:val="60E917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19C7A06"/>
    <w:multiLevelType w:val="multilevel"/>
    <w:tmpl w:val="619C7A06"/>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1" w15:restartNumberingAfterBreak="0">
    <w:nsid w:val="642E0500"/>
    <w:multiLevelType w:val="multilevel"/>
    <w:tmpl w:val="642E050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2" w15:restartNumberingAfterBreak="0">
    <w:nsid w:val="64A14BF0"/>
    <w:multiLevelType w:val="multilevel"/>
    <w:tmpl w:val="64A14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4F71627"/>
    <w:multiLevelType w:val="multilevel"/>
    <w:tmpl w:val="64F71627"/>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4" w15:restartNumberingAfterBreak="0">
    <w:nsid w:val="6ACB47BF"/>
    <w:multiLevelType w:val="multilevel"/>
    <w:tmpl w:val="6ACB47BF"/>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6DB205CD"/>
    <w:multiLevelType w:val="multilevel"/>
    <w:tmpl w:val="6DB205CD"/>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6" w15:restartNumberingAfterBreak="0">
    <w:nsid w:val="73391045"/>
    <w:multiLevelType w:val="multilevel"/>
    <w:tmpl w:val="7339104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51273FF"/>
    <w:multiLevelType w:val="multilevel"/>
    <w:tmpl w:val="751273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75BB5B07"/>
    <w:multiLevelType w:val="multilevel"/>
    <w:tmpl w:val="A7A25E0C"/>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76100DFA"/>
    <w:multiLevelType w:val="multilevel"/>
    <w:tmpl w:val="0B70202E"/>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77B05E96"/>
    <w:multiLevelType w:val="multilevel"/>
    <w:tmpl w:val="77B05E96"/>
    <w:lvl w:ilvl="0">
      <w:start w:val="1"/>
      <w:numFmt w:val="bullet"/>
      <w:lvlText w:val=""/>
      <w:lvlJc w:val="left"/>
      <w:pPr>
        <w:tabs>
          <w:tab w:val="left" w:pos="720"/>
        </w:tabs>
        <w:ind w:left="720" w:hanging="360"/>
      </w:pPr>
      <w:rPr>
        <w:rFonts w:ascii="Symbol" w:hAnsi="Symbol" w:hint="default"/>
        <w:color w:val="FFFFFF" w:themeColor="background1"/>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9452C17"/>
    <w:multiLevelType w:val="multilevel"/>
    <w:tmpl w:val="79452C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99215E3"/>
    <w:multiLevelType w:val="multilevel"/>
    <w:tmpl w:val="7D2ED5EE"/>
    <w:lvl w:ilvl="0">
      <w:start w:val="1"/>
      <w:numFmt w:val="decimal"/>
      <w:lvlText w:val="%1."/>
      <w:lvlJc w:val="left"/>
      <w:pPr>
        <w:ind w:left="720" w:hanging="360"/>
      </w:pPr>
      <w:rPr>
        <w:rFonts w:hint="default"/>
        <w:color w:val="FFFFFF" w:themeColor="background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7B5832E0"/>
    <w:multiLevelType w:val="multilevel"/>
    <w:tmpl w:val="7B5832E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4" w15:restartNumberingAfterBreak="0">
    <w:nsid w:val="7E3D36F2"/>
    <w:multiLevelType w:val="multilevel"/>
    <w:tmpl w:val="7E3D36F2"/>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5" w15:restartNumberingAfterBreak="0">
    <w:nsid w:val="7FA645C0"/>
    <w:multiLevelType w:val="multilevel"/>
    <w:tmpl w:val="7FA645C0"/>
    <w:lvl w:ilvl="0">
      <w:start w:val="1"/>
      <w:numFmt w:val="bullet"/>
      <w:pStyle w:val="StyleTr"/>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882088255">
    <w:abstractNumId w:val="44"/>
  </w:num>
  <w:num w:numId="2" w16cid:durableId="1957372524">
    <w:abstractNumId w:val="5"/>
  </w:num>
  <w:num w:numId="3" w16cid:durableId="742803136">
    <w:abstractNumId w:val="3"/>
  </w:num>
  <w:num w:numId="4" w16cid:durableId="1686327544">
    <w:abstractNumId w:val="2"/>
  </w:num>
  <w:num w:numId="5" w16cid:durableId="19210934">
    <w:abstractNumId w:val="4"/>
  </w:num>
  <w:num w:numId="6" w16cid:durableId="189032865">
    <w:abstractNumId w:val="1"/>
  </w:num>
  <w:num w:numId="7" w16cid:durableId="335613274">
    <w:abstractNumId w:val="0"/>
  </w:num>
  <w:num w:numId="8" w16cid:durableId="1836338784">
    <w:abstractNumId w:val="55"/>
  </w:num>
  <w:num w:numId="9" w16cid:durableId="1105729085">
    <w:abstractNumId w:val="6"/>
  </w:num>
  <w:num w:numId="10" w16cid:durableId="285744960">
    <w:abstractNumId w:val="16"/>
  </w:num>
  <w:num w:numId="11" w16cid:durableId="740298382">
    <w:abstractNumId w:val="12"/>
  </w:num>
  <w:num w:numId="12" w16cid:durableId="2057969942">
    <w:abstractNumId w:val="18"/>
  </w:num>
  <w:num w:numId="13" w16cid:durableId="1473061854">
    <w:abstractNumId w:val="21"/>
  </w:num>
  <w:num w:numId="14" w16cid:durableId="1268584793">
    <w:abstractNumId w:val="13"/>
  </w:num>
  <w:num w:numId="15" w16cid:durableId="70391683">
    <w:abstractNumId w:val="34"/>
  </w:num>
  <w:num w:numId="16" w16cid:durableId="208957002">
    <w:abstractNumId w:val="47"/>
  </w:num>
  <w:num w:numId="17" w16cid:durableId="2030255363">
    <w:abstractNumId w:val="35"/>
  </w:num>
  <w:num w:numId="18" w16cid:durableId="994452972">
    <w:abstractNumId w:val="53"/>
  </w:num>
  <w:num w:numId="19" w16cid:durableId="1665427808">
    <w:abstractNumId w:val="45"/>
  </w:num>
  <w:num w:numId="20" w16cid:durableId="867139477">
    <w:abstractNumId w:val="8"/>
  </w:num>
  <w:num w:numId="21" w16cid:durableId="1093934296">
    <w:abstractNumId w:val="46"/>
  </w:num>
  <w:num w:numId="22" w16cid:durableId="429472780">
    <w:abstractNumId w:val="30"/>
  </w:num>
  <w:num w:numId="23" w16cid:durableId="1757552168">
    <w:abstractNumId w:val="51"/>
  </w:num>
  <w:num w:numId="24" w16cid:durableId="1943954744">
    <w:abstractNumId w:val="32"/>
  </w:num>
  <w:num w:numId="25" w16cid:durableId="1158109964">
    <w:abstractNumId w:val="20"/>
  </w:num>
  <w:num w:numId="26" w16cid:durableId="377242506">
    <w:abstractNumId w:val="31"/>
  </w:num>
  <w:num w:numId="27" w16cid:durableId="1399549697">
    <w:abstractNumId w:val="25"/>
  </w:num>
  <w:num w:numId="28" w16cid:durableId="1493448510">
    <w:abstractNumId w:val="39"/>
  </w:num>
  <w:num w:numId="29" w16cid:durableId="1766881564">
    <w:abstractNumId w:val="38"/>
  </w:num>
  <w:num w:numId="30" w16cid:durableId="285817986">
    <w:abstractNumId w:val="23"/>
  </w:num>
  <w:num w:numId="31" w16cid:durableId="658311575">
    <w:abstractNumId w:val="43"/>
  </w:num>
  <w:num w:numId="32" w16cid:durableId="1170291791">
    <w:abstractNumId w:val="36"/>
  </w:num>
  <w:num w:numId="33" w16cid:durableId="1883250698">
    <w:abstractNumId w:val="54"/>
  </w:num>
  <w:num w:numId="34" w16cid:durableId="893857718">
    <w:abstractNumId w:val="10"/>
  </w:num>
  <w:num w:numId="35" w16cid:durableId="560792761">
    <w:abstractNumId w:val="15"/>
  </w:num>
  <w:num w:numId="36" w16cid:durableId="785932369">
    <w:abstractNumId w:val="24"/>
  </w:num>
  <w:num w:numId="37" w16cid:durableId="1919554902">
    <w:abstractNumId w:val="17"/>
  </w:num>
  <w:num w:numId="38" w16cid:durableId="469904628">
    <w:abstractNumId w:val="29"/>
  </w:num>
  <w:num w:numId="39" w16cid:durableId="1769889446">
    <w:abstractNumId w:val="28"/>
  </w:num>
  <w:num w:numId="40" w16cid:durableId="1529873666">
    <w:abstractNumId w:val="9"/>
  </w:num>
  <w:num w:numId="41" w16cid:durableId="491875432">
    <w:abstractNumId w:val="22"/>
  </w:num>
  <w:num w:numId="42" w16cid:durableId="37628664">
    <w:abstractNumId w:val="26"/>
  </w:num>
  <w:num w:numId="43" w16cid:durableId="872420462">
    <w:abstractNumId w:val="27"/>
  </w:num>
  <w:num w:numId="44" w16cid:durableId="1716076204">
    <w:abstractNumId w:val="14"/>
  </w:num>
  <w:num w:numId="45" w16cid:durableId="1264801110">
    <w:abstractNumId w:val="37"/>
  </w:num>
  <w:num w:numId="46" w16cid:durableId="1317807263">
    <w:abstractNumId w:val="11"/>
  </w:num>
  <w:num w:numId="47" w16cid:durableId="444157514">
    <w:abstractNumId w:val="33"/>
  </w:num>
  <w:num w:numId="48" w16cid:durableId="67458598">
    <w:abstractNumId w:val="7"/>
  </w:num>
  <w:num w:numId="49" w16cid:durableId="23292628">
    <w:abstractNumId w:val="50"/>
  </w:num>
  <w:num w:numId="50" w16cid:durableId="696737771">
    <w:abstractNumId w:val="42"/>
  </w:num>
  <w:num w:numId="51" w16cid:durableId="650867543">
    <w:abstractNumId w:val="19"/>
  </w:num>
  <w:num w:numId="52" w16cid:durableId="1611619963">
    <w:abstractNumId w:val="41"/>
  </w:num>
  <w:num w:numId="53" w16cid:durableId="1614240892">
    <w:abstractNumId w:val="40"/>
  </w:num>
  <w:num w:numId="54" w16cid:durableId="1251038678">
    <w:abstractNumId w:val="52"/>
  </w:num>
  <w:num w:numId="55" w16cid:durableId="1764842257">
    <w:abstractNumId w:val="48"/>
  </w:num>
  <w:num w:numId="56" w16cid:durableId="1558779394">
    <w:abstractNumId w:val="4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1D"/>
    <w:rsid w:val="00044E1D"/>
    <w:rsid w:val="000710B5"/>
    <w:rsid w:val="00093742"/>
    <w:rsid w:val="000A75DE"/>
    <w:rsid w:val="000C04C3"/>
    <w:rsid w:val="000F34E1"/>
    <w:rsid w:val="000F4E64"/>
    <w:rsid w:val="00107895"/>
    <w:rsid w:val="001102C8"/>
    <w:rsid w:val="00116B12"/>
    <w:rsid w:val="00127C38"/>
    <w:rsid w:val="00145025"/>
    <w:rsid w:val="00147EDD"/>
    <w:rsid w:val="001746AB"/>
    <w:rsid w:val="001777A6"/>
    <w:rsid w:val="00180B6D"/>
    <w:rsid w:val="00185DAC"/>
    <w:rsid w:val="001902A1"/>
    <w:rsid w:val="00190CED"/>
    <w:rsid w:val="00197498"/>
    <w:rsid w:val="001A1510"/>
    <w:rsid w:val="001D3760"/>
    <w:rsid w:val="001D5B16"/>
    <w:rsid w:val="001D5DCD"/>
    <w:rsid w:val="001D764D"/>
    <w:rsid w:val="001F2C08"/>
    <w:rsid w:val="001F5B20"/>
    <w:rsid w:val="001F65F2"/>
    <w:rsid w:val="00213DC9"/>
    <w:rsid w:val="002144F1"/>
    <w:rsid w:val="00227EFD"/>
    <w:rsid w:val="002377A9"/>
    <w:rsid w:val="00250525"/>
    <w:rsid w:val="00253DB8"/>
    <w:rsid w:val="00260014"/>
    <w:rsid w:val="0026110C"/>
    <w:rsid w:val="00267285"/>
    <w:rsid w:val="00270873"/>
    <w:rsid w:val="00276853"/>
    <w:rsid w:val="00277E90"/>
    <w:rsid w:val="002B553A"/>
    <w:rsid w:val="002D7435"/>
    <w:rsid w:val="002E62A3"/>
    <w:rsid w:val="002E6922"/>
    <w:rsid w:val="002F521D"/>
    <w:rsid w:val="002F5FD6"/>
    <w:rsid w:val="002F628E"/>
    <w:rsid w:val="00307BDD"/>
    <w:rsid w:val="003106B1"/>
    <w:rsid w:val="00313429"/>
    <w:rsid w:val="0031571D"/>
    <w:rsid w:val="00316347"/>
    <w:rsid w:val="0031746E"/>
    <w:rsid w:val="003333D9"/>
    <w:rsid w:val="00336911"/>
    <w:rsid w:val="00336DD8"/>
    <w:rsid w:val="00336F65"/>
    <w:rsid w:val="003507DF"/>
    <w:rsid w:val="003508AE"/>
    <w:rsid w:val="00351A35"/>
    <w:rsid w:val="00353F3A"/>
    <w:rsid w:val="00370ADC"/>
    <w:rsid w:val="00384CEA"/>
    <w:rsid w:val="00385CBC"/>
    <w:rsid w:val="003908DC"/>
    <w:rsid w:val="003A2FF5"/>
    <w:rsid w:val="003A3D46"/>
    <w:rsid w:val="003A52E2"/>
    <w:rsid w:val="003D1201"/>
    <w:rsid w:val="003F6640"/>
    <w:rsid w:val="0040649D"/>
    <w:rsid w:val="00420911"/>
    <w:rsid w:val="00443270"/>
    <w:rsid w:val="0045182D"/>
    <w:rsid w:val="004535A2"/>
    <w:rsid w:val="00476BB6"/>
    <w:rsid w:val="00477F04"/>
    <w:rsid w:val="004925F2"/>
    <w:rsid w:val="004A62FB"/>
    <w:rsid w:val="004A695B"/>
    <w:rsid w:val="004B3078"/>
    <w:rsid w:val="004C02C8"/>
    <w:rsid w:val="004C3959"/>
    <w:rsid w:val="004D6982"/>
    <w:rsid w:val="004E6B67"/>
    <w:rsid w:val="004F19EA"/>
    <w:rsid w:val="0050231F"/>
    <w:rsid w:val="0051292F"/>
    <w:rsid w:val="0051487E"/>
    <w:rsid w:val="00532E82"/>
    <w:rsid w:val="005425BE"/>
    <w:rsid w:val="005475D6"/>
    <w:rsid w:val="00576606"/>
    <w:rsid w:val="005839FE"/>
    <w:rsid w:val="00593F09"/>
    <w:rsid w:val="0059503B"/>
    <w:rsid w:val="005A6F3B"/>
    <w:rsid w:val="005E1B13"/>
    <w:rsid w:val="00605A0B"/>
    <w:rsid w:val="0062443B"/>
    <w:rsid w:val="00626B86"/>
    <w:rsid w:val="00632ABD"/>
    <w:rsid w:val="00634DA8"/>
    <w:rsid w:val="00641883"/>
    <w:rsid w:val="00645374"/>
    <w:rsid w:val="00650C6B"/>
    <w:rsid w:val="00653A3C"/>
    <w:rsid w:val="0065620F"/>
    <w:rsid w:val="00660DC1"/>
    <w:rsid w:val="006705CA"/>
    <w:rsid w:val="00671084"/>
    <w:rsid w:val="006A3D29"/>
    <w:rsid w:val="006A71DA"/>
    <w:rsid w:val="006B1113"/>
    <w:rsid w:val="006B2868"/>
    <w:rsid w:val="006B4106"/>
    <w:rsid w:val="006D4384"/>
    <w:rsid w:val="006E1D2D"/>
    <w:rsid w:val="006F51FE"/>
    <w:rsid w:val="00712BED"/>
    <w:rsid w:val="007144CD"/>
    <w:rsid w:val="00721002"/>
    <w:rsid w:val="007272B4"/>
    <w:rsid w:val="00731BC5"/>
    <w:rsid w:val="0074156F"/>
    <w:rsid w:val="00745372"/>
    <w:rsid w:val="007515AD"/>
    <w:rsid w:val="00766052"/>
    <w:rsid w:val="007702F0"/>
    <w:rsid w:val="00771620"/>
    <w:rsid w:val="00774A57"/>
    <w:rsid w:val="00785A93"/>
    <w:rsid w:val="007A5102"/>
    <w:rsid w:val="007B39B1"/>
    <w:rsid w:val="007B3A3E"/>
    <w:rsid w:val="007D37A0"/>
    <w:rsid w:val="007D4B85"/>
    <w:rsid w:val="007E4298"/>
    <w:rsid w:val="007F1BDF"/>
    <w:rsid w:val="007F47DA"/>
    <w:rsid w:val="007F7C6F"/>
    <w:rsid w:val="00807142"/>
    <w:rsid w:val="00807819"/>
    <w:rsid w:val="00810BD2"/>
    <w:rsid w:val="008275A9"/>
    <w:rsid w:val="00835367"/>
    <w:rsid w:val="0085212A"/>
    <w:rsid w:val="008536C5"/>
    <w:rsid w:val="008566E1"/>
    <w:rsid w:val="00875EAA"/>
    <w:rsid w:val="008A0053"/>
    <w:rsid w:val="008B7F68"/>
    <w:rsid w:val="008F4BBD"/>
    <w:rsid w:val="009047DF"/>
    <w:rsid w:val="009839C1"/>
    <w:rsid w:val="00991BB6"/>
    <w:rsid w:val="009972F6"/>
    <w:rsid w:val="009A0105"/>
    <w:rsid w:val="009A50EF"/>
    <w:rsid w:val="009C017A"/>
    <w:rsid w:val="009C4404"/>
    <w:rsid w:val="009E1AEF"/>
    <w:rsid w:val="009E4E8A"/>
    <w:rsid w:val="009F14BE"/>
    <w:rsid w:val="00A037F0"/>
    <w:rsid w:val="00A543EE"/>
    <w:rsid w:val="00A54A7D"/>
    <w:rsid w:val="00A665C0"/>
    <w:rsid w:val="00A73136"/>
    <w:rsid w:val="00A90CB6"/>
    <w:rsid w:val="00A9280D"/>
    <w:rsid w:val="00A94B99"/>
    <w:rsid w:val="00A95BE6"/>
    <w:rsid w:val="00AA2E79"/>
    <w:rsid w:val="00AA76F6"/>
    <w:rsid w:val="00AC06ED"/>
    <w:rsid w:val="00AC431A"/>
    <w:rsid w:val="00AD3896"/>
    <w:rsid w:val="00AD56B9"/>
    <w:rsid w:val="00AF578F"/>
    <w:rsid w:val="00B06F1D"/>
    <w:rsid w:val="00B13FE4"/>
    <w:rsid w:val="00B21E6D"/>
    <w:rsid w:val="00B42163"/>
    <w:rsid w:val="00B44707"/>
    <w:rsid w:val="00B52808"/>
    <w:rsid w:val="00B55C12"/>
    <w:rsid w:val="00B563E8"/>
    <w:rsid w:val="00B61443"/>
    <w:rsid w:val="00B75AC6"/>
    <w:rsid w:val="00BB3F36"/>
    <w:rsid w:val="00BD6283"/>
    <w:rsid w:val="00BE1132"/>
    <w:rsid w:val="00BE22AE"/>
    <w:rsid w:val="00BE2E86"/>
    <w:rsid w:val="00BE38F5"/>
    <w:rsid w:val="00C21338"/>
    <w:rsid w:val="00C31662"/>
    <w:rsid w:val="00C6593C"/>
    <w:rsid w:val="00C71C1E"/>
    <w:rsid w:val="00C752D6"/>
    <w:rsid w:val="00C830FA"/>
    <w:rsid w:val="00C942C9"/>
    <w:rsid w:val="00CB5EA4"/>
    <w:rsid w:val="00CC4857"/>
    <w:rsid w:val="00CC62AE"/>
    <w:rsid w:val="00CD13D5"/>
    <w:rsid w:val="00D0659F"/>
    <w:rsid w:val="00D10D88"/>
    <w:rsid w:val="00D20945"/>
    <w:rsid w:val="00D23C54"/>
    <w:rsid w:val="00D44B06"/>
    <w:rsid w:val="00D45686"/>
    <w:rsid w:val="00D52453"/>
    <w:rsid w:val="00D54A3B"/>
    <w:rsid w:val="00D552CC"/>
    <w:rsid w:val="00D740A3"/>
    <w:rsid w:val="00D9691A"/>
    <w:rsid w:val="00DA60D9"/>
    <w:rsid w:val="00DA6252"/>
    <w:rsid w:val="00DB3A33"/>
    <w:rsid w:val="00DD4ED4"/>
    <w:rsid w:val="00DE76C5"/>
    <w:rsid w:val="00DF13C1"/>
    <w:rsid w:val="00DF23B1"/>
    <w:rsid w:val="00E027F0"/>
    <w:rsid w:val="00E03C69"/>
    <w:rsid w:val="00E04731"/>
    <w:rsid w:val="00E049E4"/>
    <w:rsid w:val="00E105CC"/>
    <w:rsid w:val="00E1095E"/>
    <w:rsid w:val="00E14027"/>
    <w:rsid w:val="00E23B6D"/>
    <w:rsid w:val="00E24260"/>
    <w:rsid w:val="00E36594"/>
    <w:rsid w:val="00E425C4"/>
    <w:rsid w:val="00E52591"/>
    <w:rsid w:val="00E54146"/>
    <w:rsid w:val="00E6760C"/>
    <w:rsid w:val="00E7218B"/>
    <w:rsid w:val="00E91145"/>
    <w:rsid w:val="00EA1782"/>
    <w:rsid w:val="00EA19F7"/>
    <w:rsid w:val="00EA27E2"/>
    <w:rsid w:val="00EB4556"/>
    <w:rsid w:val="00EC7066"/>
    <w:rsid w:val="00ED5CBD"/>
    <w:rsid w:val="00EF017F"/>
    <w:rsid w:val="00F23389"/>
    <w:rsid w:val="00F23DFA"/>
    <w:rsid w:val="00F24704"/>
    <w:rsid w:val="00F272DF"/>
    <w:rsid w:val="00F46EE2"/>
    <w:rsid w:val="00F50427"/>
    <w:rsid w:val="00F54EBF"/>
    <w:rsid w:val="00F82B06"/>
    <w:rsid w:val="00F920AA"/>
    <w:rsid w:val="00FC436C"/>
    <w:rsid w:val="00FC498F"/>
    <w:rsid w:val="00FD7EC0"/>
    <w:rsid w:val="00FE14F8"/>
    <w:rsid w:val="00FE40B5"/>
    <w:rsid w:val="04677DB9"/>
    <w:rsid w:val="6EED4B14"/>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5CAD"/>
  <w15:docId w15:val="{EFCD6222-5363-4AB9-B1A5-347E23C4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jc w:val="both"/>
    </w:pPr>
    <w:rPr>
      <w:rFonts w:ascii="Times New Roman" w:hAnsi="Times New Roman"/>
      <w:color w:val="000000" w:themeColor="text1"/>
      <w:sz w:val="26"/>
      <w:szCs w:val="22"/>
      <w:lang w:val="en-SG"/>
    </w:rPr>
  </w:style>
  <w:style w:type="paragraph" w:styleId="Heading1">
    <w:name w:val="heading 1"/>
    <w:basedOn w:val="Normal"/>
    <w:next w:val="Normal"/>
    <w:link w:val="Heading1Char"/>
    <w:uiPriority w:val="9"/>
    <w:qFormat/>
    <w:pPr>
      <w:keepNext/>
      <w:keepLines/>
      <w:pageBreakBefore/>
      <w:numPr>
        <w:numId w:val="1"/>
      </w:numPr>
      <w:spacing w:before="0" w:after="240"/>
      <w:outlineLvl w:val="0"/>
    </w:pPr>
    <w:rPr>
      <w:rFonts w:eastAsia="Times New Roman" w:cstheme="majorBidi"/>
      <w:b/>
      <w:caps/>
      <w:sz w:val="32"/>
      <w:szCs w:val="32"/>
      <w:lang w:val="vi-VN" w:eastAsia="en-SG"/>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heme="majorBidi"/>
      <w:b/>
      <w:szCs w:val="26"/>
      <w:lang w:val="vi-VN" w:eastAsia="en-SG"/>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b/>
      <w:iCs/>
      <w:lang w:val="vi-VN" w:eastAsia="en-SG"/>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eastAsiaTheme="majorEastAsia" w:cstheme="majorBidi"/>
      <w:b/>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eastAsiaTheme="majorEastAsia"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eastAsiaTheme="majorEastAsia"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0" w:line="276" w:lineRule="auto"/>
      <w:jc w:val="left"/>
    </w:pPr>
    <w:rPr>
      <w:rFonts w:eastAsia="Times New Roman"/>
      <w:color w:val="FFFFFF" w:themeColor="background1"/>
      <w:lang w:val="en-US"/>
    </w:rPr>
  </w:style>
  <w:style w:type="paragraph" w:styleId="BodyText2">
    <w:name w:val="Body Text 2"/>
    <w:basedOn w:val="Normal"/>
    <w:link w:val="BodyText2Char"/>
    <w:uiPriority w:val="99"/>
    <w:unhideWhenUsed/>
    <w:pPr>
      <w:spacing w:before="0" w:line="480" w:lineRule="auto"/>
      <w:jc w:val="left"/>
    </w:pPr>
    <w:rPr>
      <w:rFonts w:eastAsia="Times New Roman"/>
      <w:color w:val="FFFFFF" w:themeColor="background1"/>
      <w:lang w:val="en-US"/>
    </w:rPr>
  </w:style>
  <w:style w:type="paragraph" w:styleId="BodyText3">
    <w:name w:val="Body Text 3"/>
    <w:basedOn w:val="Normal"/>
    <w:link w:val="BodyText3Char"/>
    <w:uiPriority w:val="99"/>
    <w:unhideWhenUsed/>
    <w:pPr>
      <w:spacing w:before="0" w:line="276" w:lineRule="auto"/>
      <w:jc w:val="left"/>
    </w:pPr>
    <w:rPr>
      <w:rFonts w:eastAsia="Times New Roman"/>
      <w:color w:val="FFFFFF" w:themeColor="background1"/>
      <w:sz w:val="16"/>
      <w:szCs w:val="16"/>
      <w:lang w:val="en-US"/>
    </w:rPr>
  </w:style>
  <w:style w:type="paragraph" w:styleId="Caption">
    <w:name w:val="caption"/>
    <w:basedOn w:val="Normal"/>
    <w:next w:val="Normal"/>
    <w:uiPriority w:val="35"/>
    <w:unhideWhenUsed/>
    <w:qFormat/>
    <w:pPr>
      <w:keepNext/>
      <w:jc w:val="center"/>
    </w:pPr>
    <w:rPr>
      <w:i/>
      <w:iCs/>
      <w:szCs w:val="18"/>
      <w:lang w:val="vi-VN" w:eastAsia="en-SG"/>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eastAsia="en-SG"/>
    </w:rPr>
  </w:style>
  <w:style w:type="character" w:styleId="Hyperlink">
    <w:name w:val="Hyperlink"/>
    <w:basedOn w:val="DefaultParagraphFont"/>
    <w:uiPriority w:val="99"/>
    <w:unhideWhenUsed/>
    <w:rPr>
      <w:color w:val="0563C1" w:themeColor="hyperlink"/>
      <w:u w:val="single"/>
    </w:rPr>
  </w:style>
  <w:style w:type="paragraph" w:styleId="List">
    <w:name w:val="List"/>
    <w:basedOn w:val="Normal"/>
    <w:uiPriority w:val="99"/>
    <w:unhideWhenUsed/>
    <w:pPr>
      <w:spacing w:before="0" w:after="200" w:line="276" w:lineRule="auto"/>
      <w:ind w:left="360" w:hanging="360"/>
      <w:contextualSpacing/>
      <w:jc w:val="left"/>
    </w:pPr>
    <w:rPr>
      <w:rFonts w:eastAsia="Times New Roman"/>
      <w:color w:val="FFFFFF" w:themeColor="background1"/>
      <w:lang w:val="en-US"/>
    </w:rPr>
  </w:style>
  <w:style w:type="paragraph" w:styleId="List2">
    <w:name w:val="List 2"/>
    <w:basedOn w:val="Normal"/>
    <w:uiPriority w:val="99"/>
    <w:unhideWhenUsed/>
    <w:pPr>
      <w:spacing w:before="0" w:after="200" w:line="276" w:lineRule="auto"/>
      <w:ind w:left="720" w:hanging="360"/>
      <w:contextualSpacing/>
      <w:jc w:val="left"/>
    </w:pPr>
    <w:rPr>
      <w:rFonts w:eastAsia="Times New Roman"/>
      <w:color w:val="FFFFFF" w:themeColor="background1"/>
      <w:lang w:val="en-US"/>
    </w:rPr>
  </w:style>
  <w:style w:type="paragraph" w:styleId="List3">
    <w:name w:val="List 3"/>
    <w:basedOn w:val="Normal"/>
    <w:uiPriority w:val="99"/>
    <w:unhideWhenUsed/>
    <w:pPr>
      <w:spacing w:before="0" w:after="200" w:line="276" w:lineRule="auto"/>
      <w:ind w:left="1080" w:hanging="360"/>
      <w:contextualSpacing/>
      <w:jc w:val="left"/>
    </w:pPr>
    <w:rPr>
      <w:rFonts w:eastAsia="Times New Roman"/>
      <w:color w:val="FFFFFF" w:themeColor="background1"/>
      <w:lang w:val="en-US"/>
    </w:rPr>
  </w:style>
  <w:style w:type="paragraph" w:styleId="ListBullet">
    <w:name w:val="List Bullet"/>
    <w:basedOn w:val="Normal"/>
    <w:uiPriority w:val="99"/>
    <w:unhideWhenUsed/>
    <w:pPr>
      <w:numPr>
        <w:numId w:val="2"/>
      </w:numPr>
      <w:tabs>
        <w:tab w:val="clear" w:pos="360"/>
      </w:tabs>
      <w:spacing w:before="0" w:after="200" w:line="276" w:lineRule="auto"/>
      <w:ind w:left="0" w:firstLine="0"/>
      <w:contextualSpacing/>
      <w:jc w:val="left"/>
    </w:pPr>
    <w:rPr>
      <w:rFonts w:eastAsia="Times New Roman"/>
      <w:color w:val="FFFFFF" w:themeColor="background1"/>
      <w:lang w:val="en-US"/>
    </w:rPr>
  </w:style>
  <w:style w:type="paragraph" w:styleId="ListBullet2">
    <w:name w:val="List Bullet 2"/>
    <w:basedOn w:val="Normal"/>
    <w:uiPriority w:val="99"/>
    <w:unhideWhenUsed/>
    <w:pPr>
      <w:numPr>
        <w:numId w:val="3"/>
      </w:numPr>
      <w:tabs>
        <w:tab w:val="clear" w:pos="720"/>
      </w:tabs>
      <w:spacing w:before="0" w:after="200" w:line="276" w:lineRule="auto"/>
      <w:ind w:left="0" w:firstLine="0"/>
      <w:contextualSpacing/>
      <w:jc w:val="left"/>
    </w:pPr>
    <w:rPr>
      <w:rFonts w:eastAsia="Times New Roman"/>
      <w:color w:val="FFFFFF" w:themeColor="background1"/>
      <w:lang w:val="en-US"/>
    </w:rPr>
  </w:style>
  <w:style w:type="paragraph" w:styleId="ListBullet3">
    <w:name w:val="List Bullet 3"/>
    <w:basedOn w:val="Normal"/>
    <w:uiPriority w:val="99"/>
    <w:unhideWhenUsed/>
    <w:pPr>
      <w:numPr>
        <w:numId w:val="4"/>
      </w:numPr>
      <w:tabs>
        <w:tab w:val="clear" w:pos="1080"/>
      </w:tabs>
      <w:spacing w:before="0" w:after="200" w:line="276" w:lineRule="auto"/>
      <w:ind w:left="0" w:firstLine="0"/>
      <w:contextualSpacing/>
      <w:jc w:val="left"/>
    </w:pPr>
    <w:rPr>
      <w:rFonts w:eastAsia="Times New Roman"/>
      <w:color w:val="FFFFFF" w:themeColor="background1"/>
      <w:lang w:val="en-US"/>
    </w:rPr>
  </w:style>
  <w:style w:type="paragraph" w:styleId="ListContinue">
    <w:name w:val="List Continue"/>
    <w:basedOn w:val="Normal"/>
    <w:uiPriority w:val="99"/>
    <w:unhideWhenUsed/>
    <w:pPr>
      <w:spacing w:before="0" w:line="276" w:lineRule="auto"/>
      <w:ind w:left="360"/>
      <w:contextualSpacing/>
      <w:jc w:val="left"/>
    </w:pPr>
    <w:rPr>
      <w:rFonts w:eastAsia="Times New Roman"/>
      <w:color w:val="FFFFFF" w:themeColor="background1"/>
      <w:lang w:val="en-US"/>
    </w:rPr>
  </w:style>
  <w:style w:type="paragraph" w:styleId="ListContinue2">
    <w:name w:val="List Continue 2"/>
    <w:basedOn w:val="Normal"/>
    <w:uiPriority w:val="99"/>
    <w:unhideWhenUsed/>
    <w:pPr>
      <w:spacing w:before="0" w:line="276" w:lineRule="auto"/>
      <w:ind w:left="720"/>
      <w:contextualSpacing/>
      <w:jc w:val="left"/>
    </w:pPr>
    <w:rPr>
      <w:rFonts w:eastAsia="Times New Roman"/>
      <w:color w:val="FFFFFF" w:themeColor="background1"/>
      <w:lang w:val="en-US"/>
    </w:rPr>
  </w:style>
  <w:style w:type="paragraph" w:styleId="ListContinue3">
    <w:name w:val="List Continue 3"/>
    <w:basedOn w:val="Normal"/>
    <w:uiPriority w:val="99"/>
    <w:unhideWhenUsed/>
    <w:pPr>
      <w:spacing w:before="0" w:line="276" w:lineRule="auto"/>
      <w:ind w:left="1080"/>
      <w:contextualSpacing/>
      <w:jc w:val="left"/>
    </w:pPr>
    <w:rPr>
      <w:rFonts w:eastAsia="Times New Roman"/>
      <w:color w:val="FFFFFF" w:themeColor="background1"/>
      <w:lang w:val="en-US"/>
    </w:rPr>
  </w:style>
  <w:style w:type="paragraph" w:styleId="ListNumber">
    <w:name w:val="List Number"/>
    <w:basedOn w:val="Normal"/>
    <w:uiPriority w:val="99"/>
    <w:unhideWhenUsed/>
    <w:pPr>
      <w:numPr>
        <w:numId w:val="5"/>
      </w:numPr>
      <w:tabs>
        <w:tab w:val="clear" w:pos="360"/>
      </w:tabs>
      <w:spacing w:before="0" w:after="200" w:line="276" w:lineRule="auto"/>
      <w:ind w:left="0" w:firstLine="0"/>
      <w:contextualSpacing/>
      <w:jc w:val="left"/>
    </w:pPr>
    <w:rPr>
      <w:rFonts w:eastAsia="Times New Roman"/>
      <w:color w:val="FFFFFF" w:themeColor="background1"/>
      <w:lang w:val="en-US"/>
    </w:rPr>
  </w:style>
  <w:style w:type="paragraph" w:styleId="ListNumber2">
    <w:name w:val="List Number 2"/>
    <w:basedOn w:val="Normal"/>
    <w:uiPriority w:val="99"/>
    <w:unhideWhenUsed/>
    <w:pPr>
      <w:numPr>
        <w:numId w:val="6"/>
      </w:numPr>
      <w:tabs>
        <w:tab w:val="clear" w:pos="720"/>
      </w:tabs>
      <w:spacing w:before="0" w:after="200" w:line="276" w:lineRule="auto"/>
      <w:ind w:left="0" w:firstLine="0"/>
      <w:contextualSpacing/>
      <w:jc w:val="left"/>
    </w:pPr>
    <w:rPr>
      <w:rFonts w:eastAsia="Times New Roman"/>
      <w:color w:val="FFFFFF" w:themeColor="background1"/>
      <w:lang w:val="en-US"/>
    </w:rPr>
  </w:style>
  <w:style w:type="paragraph" w:styleId="ListNumber3">
    <w:name w:val="List Number 3"/>
    <w:basedOn w:val="Normal"/>
    <w:uiPriority w:val="99"/>
    <w:unhideWhenUsed/>
    <w:qFormat/>
    <w:pPr>
      <w:numPr>
        <w:numId w:val="7"/>
      </w:numPr>
      <w:tabs>
        <w:tab w:val="clear" w:pos="1080"/>
      </w:tabs>
      <w:spacing w:before="0" w:after="200" w:line="276" w:lineRule="auto"/>
      <w:ind w:left="0" w:firstLine="0"/>
      <w:contextualSpacing/>
      <w:jc w:val="left"/>
    </w:pPr>
    <w:rPr>
      <w:rFonts w:eastAsia="Times New Roman"/>
      <w:color w:val="FFFFFF" w:themeColor="background1"/>
      <w:lang w:val="en-US"/>
    </w:r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sz w:val="24"/>
      <w:szCs w:val="24"/>
      <w:lang w:eastAsia="en-SG"/>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0" w:after="200" w:line="276" w:lineRule="auto"/>
      <w:jc w:val="left"/>
    </w:pPr>
    <w:rPr>
      <w:rFonts w:asciiTheme="majorHAnsi" w:eastAsiaTheme="majorEastAsia" w:hAnsiTheme="majorHAnsi" w:cstheme="majorBidi"/>
      <w:i/>
      <w:iCs/>
      <w:color w:val="4472C4" w:themeColor="accent1"/>
      <w:spacing w:val="15"/>
      <w:sz w:val="24"/>
      <w:szCs w:val="24"/>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Bdr>
        <w:bottom w:val="single" w:sz="8" w:space="4" w:color="4472C4" w:themeColor="accent1"/>
      </w:pBdr>
      <w:spacing w:before="0"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rPr>
  </w:style>
  <w:style w:type="paragraph" w:styleId="TOC1">
    <w:name w:val="toc 1"/>
    <w:basedOn w:val="Normal"/>
    <w:next w:val="Normal"/>
    <w:autoRedefine/>
    <w:uiPriority w:val="39"/>
    <w:unhideWhenUsed/>
    <w:rPr>
      <w:b/>
      <w:caps/>
    </w:rPr>
  </w:style>
  <w:style w:type="paragraph" w:styleId="TOC2">
    <w:name w:val="toc 2"/>
    <w:basedOn w:val="Normal"/>
    <w:next w:val="Normal"/>
    <w:autoRedefine/>
    <w:uiPriority w:val="39"/>
    <w:unhideWhenUsed/>
    <w:qFormat/>
    <w:pPr>
      <w:ind w:left="851" w:hanging="567"/>
    </w:pPr>
    <w:rPr>
      <w:b/>
    </w:rPr>
  </w:style>
  <w:style w:type="paragraph" w:styleId="TOC3">
    <w:name w:val="toc 3"/>
    <w:basedOn w:val="Normal"/>
    <w:next w:val="Normal"/>
    <w:autoRedefine/>
    <w:uiPriority w:val="39"/>
    <w:unhideWhenUsed/>
    <w:pPr>
      <w:tabs>
        <w:tab w:val="left" w:pos="1320"/>
        <w:tab w:val="right" w:leader="dot" w:pos="9344"/>
      </w:tabs>
      <w:spacing w:before="0" w:after="360"/>
      <w:ind w:left="1276" w:hanging="709"/>
      <w:jc w:val="center"/>
    </w:pPr>
    <w:rPr>
      <w:i/>
    </w:rPr>
  </w:style>
  <w:style w:type="table" w:styleId="LightShading">
    <w:name w:val="Light Shading"/>
    <w:basedOn w:val="TableNormal"/>
    <w:uiPriority w:val="60"/>
    <w:rPr>
      <w:rFonts w:eastAsiaTheme="minorEastAsia"/>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rFonts w:eastAsiaTheme="minorEastAsia"/>
      <w:color w:val="2F5496" w:themeColor="accent1" w:themeShade="BF"/>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Pr>
      <w:rFonts w:eastAsiaTheme="minorEastAsia"/>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qFormat/>
    <w:rPr>
      <w:rFonts w:eastAsiaTheme="minorEastAsia"/>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Pr>
      <w:rFonts w:eastAsiaTheme="minorEastAsia"/>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Pr>
      <w:rFonts w:eastAsiaTheme="minorEastAsia"/>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Pr>
      <w:rFonts w:eastAsiaTheme="minorEastAsia"/>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Pr>
      <w:rFonts w:eastAsiaTheme="minorEastAsia"/>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Pr>
      <w:rFonts w:eastAsiaTheme="minorEastAsia"/>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Pr>
      <w:rFonts w:eastAsiaTheme="minorEastAsia"/>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Pr>
      <w:rFonts w:eastAsiaTheme="minorEastAsia"/>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Pr>
      <w:rFonts w:eastAsiaTheme="minorEastAsia"/>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Pr>
      <w:rFonts w:eastAsiaTheme="minorEastAsia"/>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Pr>
      <w:rFonts w:eastAsiaTheme="minorEastAsia"/>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Pr>
      <w:rFonts w:eastAsiaTheme="minorEastAsia"/>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Pr>
      <w:rFonts w:eastAsiaTheme="minorEastAsia"/>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LightGrid-Accent2">
    <w:name w:val="Light Grid Accent 2"/>
    <w:basedOn w:val="TableNormal"/>
    <w:uiPriority w:val="62"/>
    <w:rPr>
      <w:rFonts w:eastAsiaTheme="minorEastAsia"/>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LightGrid-Accent3">
    <w:name w:val="Light Grid Accent 3"/>
    <w:basedOn w:val="TableNormal"/>
    <w:uiPriority w:val="62"/>
    <w:rPr>
      <w:rFonts w:eastAsiaTheme="minorEastAsia"/>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LightGrid-Accent4">
    <w:name w:val="Light Grid Accent 4"/>
    <w:basedOn w:val="TableNormal"/>
    <w:uiPriority w:val="62"/>
    <w:rPr>
      <w:rFonts w:eastAsiaTheme="minorEastAsia"/>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LightGrid-Accent5">
    <w:name w:val="Light Grid Accent 5"/>
    <w:basedOn w:val="TableNormal"/>
    <w:uiPriority w:val="62"/>
    <w:rPr>
      <w:rFonts w:eastAsiaTheme="minorEastAsia"/>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table" w:styleId="LightGrid-Accent6">
    <w:name w:val="Light Grid Accent 6"/>
    <w:basedOn w:val="TableNormal"/>
    <w:uiPriority w:val="62"/>
    <w:rPr>
      <w:rFonts w:eastAsiaTheme="minorEastAsia"/>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MediumShading1">
    <w:name w:val="Medium Shading 1"/>
    <w:basedOn w:val="TableNormal"/>
    <w:uiPriority w:val="63"/>
    <w:rPr>
      <w:rFonts w:eastAsiaTheme="minorEastAsia"/>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Pr>
      <w:rFonts w:eastAsiaTheme="minorEastAsia"/>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Theme="minorEastAsia"/>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Theme="minorEastAsia"/>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Theme="minorEastAsia"/>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Theme="minorEastAsia"/>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Theme="minorEastAsia"/>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Theme="minorEastAsia"/>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rFonts w:eastAsiaTheme="minorEastAsia"/>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rFonts w:eastAsiaTheme="minorEastAsia"/>
      <w:color w:val="000000" w:themeColor="text1"/>
    </w:rPr>
    <w:tblPr>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Pr>
      <w:rFonts w:eastAsiaTheme="minorEastAsia"/>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Pr>
      <w:rFonts w:eastAsiaTheme="minorEastAsia"/>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Pr>
      <w:rFonts w:eastAsiaTheme="minorEastAsia"/>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Pr>
      <w:rFonts w:eastAsiaTheme="minorEastAsia"/>
      <w:color w:val="000000" w:themeColor="text1"/>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Pr>
      <w:rFonts w:eastAsiaTheme="minorEastAsia"/>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Pr>
      <w:rFonts w:eastAsiaTheme="minorEastAsia"/>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Pr>
      <w:rFonts w:eastAsiaTheme="minorEastAsia"/>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Pr>
      <w:rFonts w:eastAsiaTheme="minorEastAsia"/>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Pr>
      <w:rFonts w:eastAsiaTheme="minorEastAsia"/>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Pr>
      <w:rFonts w:eastAsiaTheme="minorEastAsia"/>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Pr>
      <w:rFonts w:eastAsiaTheme="minorEastAsia"/>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Pr>
      <w:rFonts w:eastAsiaTheme="minorEastAsia"/>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auto"/>
          <w:insideV w:val="single" w:sz="6" w:space="0" w:color="auto"/>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auto"/>
          <w:insideV w:val="single" w:sz="6" w:space="0" w:color="auto"/>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1" w:themeFillTint="7F"/>
      </w:tcPr>
    </w:tblStylePr>
  </w:style>
  <w:style w:type="table" w:styleId="MediumGrid3-Accent2">
    <w:name w:val="Medium Grid 3 Accent 2"/>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MediumGrid3-Accent3">
    <w:name w:val="Medium Grid 3 Accent 3"/>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MediumGrid3-Accent4">
    <w:name w:val="Medium Grid 3 Accent 4"/>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MediumGrid3-Accent5">
    <w:name w:val="Medium Grid 3 Accent 5"/>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table" w:styleId="MediumGrid3-Accent6">
    <w:name w:val="Medium Grid 3 Accent 6"/>
    <w:basedOn w:val="TableNormal"/>
    <w:uiPriority w:val="69"/>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DarkList">
    <w:name w:val="Dark List"/>
    <w:basedOn w:val="TableNormal"/>
    <w:uiPriority w:val="70"/>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Pr>
      <w:rFonts w:eastAsiaTheme="minorEastAsia"/>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rFonts w:eastAsiaTheme="minorEastAsia"/>
      <w:color w:val="000000" w:themeColor="text1"/>
    </w:rPr>
    <w:tblPr>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rFonts w:eastAsiaTheme="minorEastAsia"/>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rFonts w:eastAsiaTheme="minorEastAsia"/>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Pr>
      <w:rFonts w:eastAsiaTheme="minorEastAsia"/>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rFonts w:eastAsiaTheme="minorEastAsia"/>
      <w:color w:val="000000" w:themeColor="text1"/>
    </w:rPr>
    <w:tblPr>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rFonts w:eastAsiaTheme="minorEastAsia"/>
      <w:color w:val="000000" w:themeColor="text1"/>
    </w:rPr>
    <w:tblPr>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Pr>
      <w:rFonts w:eastAsiaTheme="minorEastAsia"/>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rFonts w:eastAsiaTheme="minorEastAsia"/>
      <w:color w:val="000000" w:themeColor="text1"/>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Pr>
      <w:rFonts w:eastAsiaTheme="minorEastAsia"/>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Pr>
      <w:rFonts w:eastAsiaTheme="minorEastAsia"/>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Pr>
      <w:rFonts w:eastAsiaTheme="minorEastAsia"/>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Pr>
      <w:rFonts w:eastAsiaTheme="minorEastAsia"/>
      <w:color w:val="000000" w:themeColor="text1"/>
    </w:rPr>
    <w:tblPr>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Pr>
      <w:rFonts w:eastAsiaTheme="minorEastAsia"/>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lang w:val="vi-VN" w:eastAsia="en-SG"/>
    </w:rPr>
  </w:style>
  <w:style w:type="character" w:customStyle="1" w:styleId="Heading1Char">
    <w:name w:val="Heading 1 Char"/>
    <w:basedOn w:val="DefaultParagraphFont"/>
    <w:link w:val="Heading1"/>
    <w:uiPriority w:val="9"/>
    <w:rPr>
      <w:rFonts w:ascii="Times New Roman" w:eastAsia="Times New Roman" w:hAnsi="Times New Roman" w:cstheme="majorBidi"/>
      <w:b/>
      <w:caps/>
      <w:color w:val="000000" w:themeColor="text1"/>
      <w:sz w:val="32"/>
      <w:szCs w:val="32"/>
      <w:lang w:val="vi-VN" w:eastAsia="en-SG"/>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color w:val="000000" w:themeColor="text1"/>
      <w:sz w:val="26"/>
      <w:szCs w:val="24"/>
      <w:lang w:val="en-SG"/>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color w:val="000000" w:themeColor="text1"/>
      <w:sz w:val="26"/>
      <w:szCs w:val="22"/>
      <w:lang w:val="vi-VN" w:eastAsia="en-SG"/>
    </w:rPr>
  </w:style>
  <w:style w:type="character" w:customStyle="1" w:styleId="Heading5Char">
    <w:name w:val="Heading 5 Char"/>
    <w:basedOn w:val="DefaultParagraphFont"/>
    <w:link w:val="Heading5"/>
    <w:uiPriority w:val="9"/>
    <w:qFormat/>
    <w:rPr>
      <w:rFonts w:ascii="Times New Roman" w:eastAsiaTheme="majorEastAsia" w:hAnsi="Times New Roman" w:cstheme="majorBidi"/>
      <w:b/>
      <w:color w:val="000000" w:themeColor="text1"/>
      <w:sz w:val="26"/>
      <w:szCs w:val="22"/>
      <w:lang w:val="en-SG"/>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color w:val="1F3864" w:themeColor="accent1" w:themeShade="80"/>
      <w:sz w:val="26"/>
      <w:szCs w:val="22"/>
      <w:lang w:val="en-SG"/>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i/>
      <w:iCs/>
      <w:color w:val="1F3864" w:themeColor="accent1" w:themeShade="80"/>
      <w:sz w:val="26"/>
      <w:szCs w:val="22"/>
      <w:lang w:val="en-SG"/>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color w:val="262626" w:themeColor="text1" w:themeTint="D9"/>
      <w:sz w:val="21"/>
      <w:szCs w:val="21"/>
      <w:lang w:val="en-SG"/>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i/>
      <w:iCs/>
      <w:color w:val="262626" w:themeColor="text1" w:themeTint="D9"/>
      <w:sz w:val="21"/>
      <w:szCs w:val="21"/>
      <w:lang w:val="en-SG"/>
    </w:rPr>
  </w:style>
  <w:style w:type="paragraph" w:customStyle="1" w:styleId="DoanVB">
    <w:name w:val="DoanVB"/>
    <w:basedOn w:val="Normal"/>
    <w:qFormat/>
    <w:pPr>
      <w:ind w:firstLine="567"/>
    </w:pPr>
    <w:rPr>
      <w:lang w:val="vi-VN"/>
    </w:rPr>
  </w:style>
  <w:style w:type="paragraph" w:customStyle="1" w:styleId="StyleTr">
    <w:name w:val="Style Trừ"/>
    <w:basedOn w:val="Normal"/>
    <w:qFormat/>
    <w:pPr>
      <w:numPr>
        <w:numId w:val="8"/>
      </w:numPr>
    </w:pPr>
    <w:rPr>
      <w:rFonts w:cstheme="majorHAnsi"/>
      <w:lang w:val="vi-VN"/>
    </w:rPr>
  </w:style>
  <w:style w:type="paragraph" w:customStyle="1" w:styleId="Style1">
    <w:name w:val="Style1"/>
    <w:basedOn w:val="DoanVB"/>
    <w:link w:val="Style1Char"/>
    <w:qFormat/>
  </w:style>
  <w:style w:type="paragraph" w:customStyle="1" w:styleId="StyleCng">
    <w:name w:val="Style Cộng"/>
    <w:basedOn w:val="Normal"/>
    <w:qFormat/>
    <w:pPr>
      <w:numPr>
        <w:numId w:val="9"/>
      </w:numPr>
    </w:pPr>
    <w:rPr>
      <w:lang w:val="vi-VN"/>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en-SG"/>
    </w:rPr>
  </w:style>
  <w:style w:type="character" w:customStyle="1" w:styleId="HeaderChar">
    <w:name w:val="Header Char"/>
    <w:basedOn w:val="DefaultParagraphFont"/>
    <w:link w:val="Header"/>
    <w:uiPriority w:val="99"/>
    <w:qFormat/>
    <w:rPr>
      <w:rFonts w:ascii="Times New Roman" w:hAnsi="Times New Roman"/>
      <w:color w:val="000000" w:themeColor="text1"/>
    </w:rPr>
  </w:style>
  <w:style w:type="character" w:customStyle="1" w:styleId="FooterChar">
    <w:name w:val="Footer Char"/>
    <w:basedOn w:val="DefaultParagraphFont"/>
    <w:link w:val="Footer"/>
    <w:uiPriority w:val="99"/>
    <w:rPr>
      <w:rFonts w:ascii="Times New Roman" w:hAnsi="Times New Roman"/>
      <w:color w:val="000000" w:themeColor="text1"/>
    </w:rPr>
  </w:style>
  <w:style w:type="character" w:customStyle="1" w:styleId="FootnoteTextChar">
    <w:name w:val="Footnote Text Char"/>
    <w:basedOn w:val="DefaultParagraphFont"/>
    <w:link w:val="FootnoteText"/>
    <w:uiPriority w:val="99"/>
    <w:semiHidden/>
    <w:rPr>
      <w:rFonts w:ascii="Times New Roman" w:hAnsi="Times New Roman"/>
      <w:color w:val="000000" w:themeColor="text1"/>
      <w:sz w:val="20"/>
      <w:szCs w:val="20"/>
    </w:rPr>
  </w:style>
  <w:style w:type="paragraph" w:styleId="NoSpacing">
    <w:name w:val="No Spacing"/>
    <w:link w:val="NoSpacingChar"/>
    <w:uiPriority w:val="1"/>
    <w:qFormat/>
    <w:pPr>
      <w:jc w:val="both"/>
    </w:pPr>
    <w:rPr>
      <w:rFonts w:ascii="Times New Roman" w:hAnsi="Times New Roman"/>
      <w:color w:val="000000" w:themeColor="text1"/>
      <w:sz w:val="22"/>
      <w:szCs w:val="22"/>
      <w:lang w:val="en-SG"/>
    </w:rPr>
  </w:style>
  <w:style w:type="character" w:customStyle="1" w:styleId="nb">
    <w:name w:val="nb"/>
    <w:basedOn w:val="DefaultParagraphFont"/>
  </w:style>
  <w:style w:type="character" w:customStyle="1" w:styleId="p">
    <w:name w:val="p"/>
    <w:basedOn w:val="DefaultParagraphFont"/>
  </w:style>
  <w:style w:type="character" w:customStyle="1" w:styleId="sa">
    <w:name w:val="sa"/>
    <w:basedOn w:val="DefaultParagraphFont"/>
  </w:style>
  <w:style w:type="character" w:customStyle="1" w:styleId="s1">
    <w:name w:val="s1"/>
    <w:basedOn w:val="DefaultParagraphFont"/>
  </w:style>
  <w:style w:type="character" w:customStyle="1" w:styleId="s2">
    <w:name w:val="s2"/>
    <w:basedOn w:val="DefaultParagraphFont"/>
    <w:qFormat/>
  </w:style>
  <w:style w:type="character" w:customStyle="1" w:styleId="mi">
    <w:name w:val="mi"/>
    <w:basedOn w:val="DefaultParagraphFont"/>
  </w:style>
  <w:style w:type="character" w:customStyle="1" w:styleId="kc">
    <w:name w:val="kc"/>
    <w:basedOn w:val="DefaultParagraphFont"/>
  </w:style>
  <w:style w:type="character" w:customStyle="1" w:styleId="o">
    <w:name w:val="o"/>
    <w:basedOn w:val="DefaultParagraphFont"/>
  </w:style>
  <w:style w:type="character" w:customStyle="1" w:styleId="mf">
    <w:name w:val="mf"/>
    <w:basedOn w:val="DefaultParagraphFont"/>
  </w:style>
  <w:style w:type="character" w:customStyle="1" w:styleId="n">
    <w:name w:val="n"/>
    <w:basedOn w:val="DefaultParagraphFont"/>
  </w:style>
  <w:style w:type="character" w:customStyle="1" w:styleId="bp">
    <w:name w:val="bp"/>
    <w:basedOn w:val="DefaultParagraphFont"/>
  </w:style>
  <w:style w:type="character" w:customStyle="1" w:styleId="sd">
    <w:name w:val="sd"/>
    <w:basedOn w:val="DefaultParagraphFont"/>
  </w:style>
  <w:style w:type="character" w:customStyle="1" w:styleId="classifier">
    <w:name w:val="classifier"/>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ljs-keyword">
    <w:name w:val="hljs-keyword"/>
    <w:basedOn w:val="DefaultParagraphFont"/>
  </w:style>
  <w:style w:type="character" w:customStyle="1" w:styleId="mord">
    <w:name w:val="mord"/>
    <w:basedOn w:val="DefaultParagraphFont"/>
    <w:qFormat/>
  </w:style>
  <w:style w:type="character" w:customStyle="1" w:styleId="mopen">
    <w:name w:val="mopen"/>
    <w:basedOn w:val="DefaultParagraphFont"/>
  </w:style>
  <w:style w:type="character" w:customStyle="1" w:styleId="mclose">
    <w:name w:val="mclose"/>
    <w:basedOn w:val="DefaultParagraphFont"/>
  </w:style>
  <w:style w:type="character" w:customStyle="1" w:styleId="mrel">
    <w:name w:val="mrel"/>
    <w:basedOn w:val="DefaultParagraphFont"/>
    <w:qFormat/>
  </w:style>
  <w:style w:type="character" w:customStyle="1" w:styleId="vlist-s">
    <w:name w:val="vlist-s"/>
    <w:basedOn w:val="DefaultParagraphFont"/>
  </w:style>
  <w:style w:type="character" w:customStyle="1" w:styleId="mop">
    <w:name w:val="mop"/>
    <w:basedOn w:val="DefaultParagraphFont"/>
    <w:qFormat/>
  </w:style>
  <w:style w:type="character" w:customStyle="1" w:styleId="mbin">
    <w:name w:val="mbin"/>
    <w:basedOn w:val="DefaultParagraphFont"/>
  </w:style>
  <w:style w:type="character" w:styleId="PlaceholderText">
    <w:name w:val="Placeholder Text"/>
    <w:basedOn w:val="DefaultParagraphFont"/>
    <w:uiPriority w:val="99"/>
    <w:rPr>
      <w:color w:val="666666"/>
    </w:rPr>
  </w:style>
  <w:style w:type="paragraph" w:customStyle="1" w:styleId="TOCHeading1">
    <w:name w:val="TOC Heading1"/>
    <w:basedOn w:val="Heading1"/>
    <w:next w:val="Normal"/>
    <w:uiPriority w:val="39"/>
    <w:unhideWhenUsed/>
    <w:qFormat/>
    <w:pPr>
      <w:pageBreakBefore w:val="0"/>
      <w:numPr>
        <w:numId w:val="0"/>
      </w:numPr>
      <w:spacing w:before="240" w:after="0" w:line="259" w:lineRule="auto"/>
      <w:jc w:val="left"/>
      <w:outlineLvl w:val="9"/>
    </w:pPr>
    <w:rPr>
      <w:rFonts w:eastAsiaTheme="majorEastAsia"/>
      <w:b w:val="0"/>
      <w:caps w:val="0"/>
      <w:color w:val="2F5496" w:themeColor="accent1" w:themeShade="BF"/>
      <w:lang w:val="en-US" w:eastAsia="en-US"/>
    </w:rPr>
  </w:style>
  <w:style w:type="paragraph" w:styleId="ListParagraph">
    <w:name w:val="List Paragraph"/>
    <w:basedOn w:val="Normal"/>
    <w:uiPriority w:val="99"/>
    <w:qFormat/>
    <w:pPr>
      <w:ind w:left="720"/>
      <w:contextualSpacing/>
    </w:pPr>
  </w:style>
  <w:style w:type="character" w:customStyle="1" w:styleId="151m8bj">
    <w:name w:val="___151m8bj"/>
    <w:basedOn w:val="DefaultParagraphFont"/>
  </w:style>
  <w:style w:type="table" w:customStyle="1" w:styleId="ListTable4-Accent51">
    <w:name w:val="List Table 4 - Accent 51"/>
    <w:basedOn w:val="TableNormal"/>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
    <w:name w:val="2"/>
    <w:basedOn w:val="TableNormal"/>
    <w:pPr>
      <w:spacing w:before="120"/>
      <w:jc w:val="both"/>
    </w:pPr>
    <w:rPr>
      <w:rFonts w:ascii="Times New Roman" w:eastAsia="Times New Roman" w:hAnsi="Times New Roman" w:cs="Times New Roman"/>
      <w:sz w:val="26"/>
      <w:szCs w:val="26"/>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
    <w:name w:val="1"/>
    <w:basedOn w:val="TableNormal"/>
    <w:pPr>
      <w:spacing w:before="120"/>
      <w:jc w:val="both"/>
    </w:pPr>
    <w:rPr>
      <w:rFonts w:ascii="Times New Roman" w:eastAsia="Times New Roman" w:hAnsi="Times New Roman" w:cs="Times New Roman"/>
      <w:sz w:val="26"/>
      <w:szCs w:val="26"/>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character" w:customStyle="1" w:styleId="text-text-200">
    <w:name w:val="text-text-200"/>
    <w:basedOn w:val="DefaultParagraphFont"/>
  </w:style>
  <w:style w:type="paragraph" w:customStyle="1" w:styleId="whitespace-normal">
    <w:name w:val="whitespace-normal"/>
    <w:basedOn w:val="Normal"/>
    <w:pPr>
      <w:spacing w:before="100" w:beforeAutospacing="1" w:after="100" w:afterAutospacing="1" w:line="240" w:lineRule="auto"/>
      <w:jc w:val="left"/>
    </w:pPr>
    <w:rPr>
      <w:rFonts w:eastAsia="Times New Roman" w:cs="Times New Roman"/>
      <w:color w:val="auto"/>
      <w:sz w:val="24"/>
      <w:szCs w:val="24"/>
      <w:lang w:val="en-US"/>
    </w:rPr>
  </w:style>
  <w:style w:type="paragraph" w:customStyle="1" w:styleId="whitespace-pre-wrap">
    <w:name w:val="whitespace-pre-wrap"/>
    <w:basedOn w:val="Normal"/>
    <w:pPr>
      <w:spacing w:before="100" w:beforeAutospacing="1" w:after="100" w:afterAutospacing="1" w:line="240" w:lineRule="auto"/>
      <w:jc w:val="left"/>
    </w:pPr>
    <w:rPr>
      <w:rFonts w:eastAsia="Times New Roman" w:cs="Times New Roman"/>
      <w:color w:val="auto"/>
      <w:sz w:val="24"/>
      <w:szCs w:val="24"/>
      <w:lang w:val="en-US"/>
    </w:rPr>
  </w:style>
  <w:style w:type="table" w:customStyle="1" w:styleId="GridTable1Light-Accent31">
    <w:name w:val="Grid Table 1 Light - Accent 31"/>
    <w:basedOn w:val="TableNormal"/>
    <w:uiPriority w:val="46"/>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3-Accent31">
    <w:name w:val="List Table 3 - Accent 31"/>
    <w:basedOn w:val="TableNormal"/>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style>
  <w:style w:type="character" w:customStyle="1" w:styleId="BodyTextChar">
    <w:name w:val="Body Text Char"/>
    <w:basedOn w:val="DefaultParagraphFont"/>
    <w:link w:val="BodyText"/>
    <w:uiPriority w:val="99"/>
    <w:rPr>
      <w:rFonts w:ascii="Times New Roman" w:eastAsia="Times New Roman" w:hAnsi="Times New Roman"/>
      <w:color w:val="FFFFFF" w:themeColor="background1"/>
      <w:sz w:val="26"/>
      <w:lang w:val="en-US"/>
    </w:rPr>
  </w:style>
  <w:style w:type="character" w:customStyle="1" w:styleId="BodyText2Char">
    <w:name w:val="Body Text 2 Char"/>
    <w:basedOn w:val="DefaultParagraphFont"/>
    <w:link w:val="BodyText2"/>
    <w:uiPriority w:val="99"/>
    <w:qFormat/>
    <w:rPr>
      <w:rFonts w:ascii="Times New Roman" w:eastAsia="Times New Roman" w:hAnsi="Times New Roman"/>
      <w:color w:val="FFFFFF" w:themeColor="background1"/>
      <w:sz w:val="26"/>
      <w:lang w:val="en-US"/>
    </w:rPr>
  </w:style>
  <w:style w:type="character" w:customStyle="1" w:styleId="BodyText3Char">
    <w:name w:val="Body Text 3 Char"/>
    <w:basedOn w:val="DefaultParagraphFont"/>
    <w:link w:val="BodyText3"/>
    <w:uiPriority w:val="99"/>
    <w:rPr>
      <w:rFonts w:ascii="Times New Roman" w:eastAsia="Times New Roman" w:hAnsi="Times New Roman"/>
      <w:color w:val="FFFFFF" w:themeColor="background1"/>
      <w:sz w:val="16"/>
      <w:szCs w:val="16"/>
      <w:lang w:val="en-US"/>
    </w:rPr>
  </w:style>
  <w:style w:type="character" w:customStyle="1" w:styleId="MacroTextChar">
    <w:name w:val="Macro Text Char"/>
    <w:basedOn w:val="DefaultParagraphFont"/>
    <w:link w:val="MacroText"/>
    <w:uiPriority w:val="99"/>
    <w:rPr>
      <w:rFonts w:ascii="Courier" w:eastAsiaTheme="minorEastAsia" w:hAnsi="Courier"/>
      <w:sz w:val="20"/>
      <w:szCs w:val="20"/>
      <w:lang w:val="en-US"/>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8"/>
      <w:sz w:val="52"/>
      <w:szCs w:val="52"/>
      <w:lang w:val="en-US"/>
    </w:rPr>
  </w:style>
  <w:style w:type="paragraph" w:styleId="Quote">
    <w:name w:val="Quote"/>
    <w:basedOn w:val="Normal"/>
    <w:next w:val="Normal"/>
    <w:link w:val="QuoteChar"/>
    <w:uiPriority w:val="29"/>
    <w:qFormat/>
    <w:pPr>
      <w:spacing w:before="0" w:after="200" w:line="276" w:lineRule="auto"/>
      <w:jc w:val="left"/>
    </w:pPr>
    <w:rPr>
      <w:rFonts w:eastAsia="Times New Roman"/>
      <w:i/>
      <w:iCs/>
      <w:lang w:val="en-US"/>
    </w:rPr>
  </w:style>
  <w:style w:type="character" w:customStyle="1" w:styleId="QuoteChar">
    <w:name w:val="Quote Char"/>
    <w:basedOn w:val="DefaultParagraphFont"/>
    <w:link w:val="Quote"/>
    <w:uiPriority w:val="29"/>
    <w:rPr>
      <w:rFonts w:ascii="Times New Roman" w:eastAsia="Times New Roman" w:hAnsi="Times New Roman"/>
      <w:i/>
      <w:iCs/>
      <w:color w:val="000000" w:themeColor="text1"/>
      <w:sz w:val="26"/>
      <w:lang w:val="en-US"/>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line="276" w:lineRule="auto"/>
      <w:ind w:left="936" w:right="936"/>
      <w:jc w:val="left"/>
    </w:pPr>
    <w:rPr>
      <w:rFonts w:eastAsia="Times New Roman"/>
      <w:b/>
      <w:bCs/>
      <w:i/>
      <w:iCs/>
      <w:color w:val="4472C4" w:themeColor="accent1"/>
      <w:lang w:val="en-US"/>
    </w:rPr>
  </w:style>
  <w:style w:type="character" w:customStyle="1" w:styleId="IntenseQuoteChar">
    <w:name w:val="Intense Quote Char"/>
    <w:basedOn w:val="DefaultParagraphFont"/>
    <w:link w:val="IntenseQuote"/>
    <w:uiPriority w:val="30"/>
    <w:rPr>
      <w:rFonts w:ascii="Times New Roman" w:eastAsia="Times New Roman" w:hAnsi="Times New Roman"/>
      <w:b/>
      <w:bCs/>
      <w:i/>
      <w:iCs/>
      <w:color w:val="4472C4" w:themeColor="accent1"/>
      <w:sz w:val="26"/>
      <w:lang w:val="en-US"/>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472C4" w:themeColor="accent1"/>
    </w:rPr>
  </w:style>
  <w:style w:type="character" w:customStyle="1" w:styleId="SubtleReference1">
    <w:name w:val="Subtle Reference1"/>
    <w:basedOn w:val="DefaultParagraphFont"/>
    <w:uiPriority w:val="31"/>
    <w:qFormat/>
    <w:rPr>
      <w:smallCaps/>
      <w:color w:val="ED7D31" w:themeColor="accent2"/>
      <w:u w:val="single"/>
    </w:rPr>
  </w:style>
  <w:style w:type="character" w:customStyle="1" w:styleId="IntenseReference1">
    <w:name w:val="Intense Reference1"/>
    <w:basedOn w:val="DefaultParagraphFont"/>
    <w:uiPriority w:val="32"/>
    <w:qFormat/>
    <w:rPr>
      <w:b/>
      <w:bCs/>
      <w:smallCaps/>
      <w:color w:val="ED7D31"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0">
    <w:name w:val="TOC Heading1"/>
    <w:basedOn w:val="Heading1"/>
    <w:next w:val="Normal"/>
    <w:uiPriority w:val="39"/>
    <w:semiHidden/>
    <w:unhideWhenUsed/>
    <w:qFormat/>
    <w:pPr>
      <w:pageBreakBefore w:val="0"/>
      <w:numPr>
        <w:numId w:val="0"/>
      </w:numPr>
      <w:spacing w:before="480" w:after="0" w:line="276" w:lineRule="auto"/>
      <w:jc w:val="left"/>
      <w:outlineLvl w:val="9"/>
    </w:pPr>
    <w:rPr>
      <w:rFonts w:eastAsiaTheme="majorEastAsia"/>
      <w:bCs/>
      <w:caps w:val="0"/>
      <w:color w:val="FFFFFF" w:themeColor="background1"/>
      <w:szCs w:val="28"/>
      <w:lang w:val="en-US" w:eastAsia="en-US"/>
    </w:rPr>
  </w:style>
  <w:style w:type="character" w:customStyle="1" w:styleId="NoSpacingChar">
    <w:name w:val="No Spacing Char"/>
    <w:basedOn w:val="DefaultParagraphFont"/>
    <w:link w:val="NoSpacing"/>
    <w:uiPriority w:val="1"/>
    <w:rPr>
      <w:rFonts w:ascii="Times New Roman" w:hAnsi="Times New Roman"/>
      <w:color w:val="000000" w:themeColor="text1"/>
    </w:rPr>
  </w:style>
  <w:style w:type="character" w:customStyle="1" w:styleId="Style1Char">
    <w:name w:val="Style1 Char"/>
    <w:basedOn w:val="DefaultParagraphFont"/>
    <w:link w:val="Style1"/>
    <w:rPr>
      <w:rFonts w:ascii="Times New Roman" w:hAnsi="Times New Roman"/>
      <w:color w:val="000000" w:themeColor="text1"/>
      <w:sz w:val="26"/>
      <w:lang w:val="vi-VN"/>
    </w:rPr>
  </w:style>
  <w:style w:type="table" w:customStyle="1" w:styleId="GridTable1Light1">
    <w:name w:val="Grid Table 1 Light1"/>
    <w:basedOn w:val="TableNormal"/>
    <w:uiPriority w:val="46"/>
    <w:rPr>
      <w:rFonts w:eastAsiaTheme="minorEastAsia"/>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676B9-38E1-462E-AE27-A2202D453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6749</TotalTime>
  <Pages>61</Pages>
  <Words>12749</Words>
  <Characters>72675</Characters>
  <Application>Microsoft Office Word</Application>
  <DocSecurity>0</DocSecurity>
  <Lines>605</Lines>
  <Paragraphs>170</Paragraphs>
  <ScaleCrop>false</ScaleCrop>
  <Company/>
  <LinksUpToDate>false</LinksUpToDate>
  <CharactersWithSpaces>85254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Thị Ngọc Lan</dc:creator>
  <cp:lastModifiedBy>a44984 Trần Thị Ngọc Lan</cp:lastModifiedBy>
  <cp:revision>11</cp:revision>
  <cp:lastPrinted>2025-04-02T10:28:00Z</cp:lastPrinted>
  <dcterms:created xsi:type="dcterms:W3CDTF">2025-04-02T10:28:00Z</dcterms:created>
  <dcterms:modified xsi:type="dcterms:W3CDTF">2026-06-06T07:11:00Z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eyJoZGlkIjoiMzcyODMxYTE0ZTc0ZGU3Y2QwODc3MzYzN2Q1YmNiM2EiLCJ1c2VySWQiOiIxMzc0MzkzODMxMjk2In0=</vt:lpwstr>
  </property>
  <property fmtid="{D5CDD505-2E9C-101B-9397-08002B2CF9AE}" pid="3" name="KSOProductBuildVer">
    <vt:lpwstr>1033-12.1.0.26880</vt:lpwstr>
  </property>
  <property fmtid="{D5CDD505-2E9C-101B-9397-08002B2CF9AE}" pid="4" name="ICV">
    <vt:lpwstr>A2C638BFD93843339BCE132B55D50B0E_12</vt:lpwstr>
  </property>
</Properties>
</file>